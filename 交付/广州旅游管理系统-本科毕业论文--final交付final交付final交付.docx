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11C20D">
      <w:pPr>
        <w:jc w:val="center"/>
        <w:rPr>
          <w:rFonts w:hint="eastAsia" w:ascii="宋体" w:hAnsi="宋体" w:eastAsia="宋体" w:cs="宋体"/>
          <w:sz w:val="44"/>
          <w:szCs w:val="44"/>
        </w:rPr>
      </w:pPr>
      <w:r>
        <w:rPr>
          <w:rFonts w:hint="eastAsia" w:ascii="宋体" w:hAnsi="宋体" w:eastAsia="宋体" w:cs="宋体"/>
          <w:b/>
          <w:sz w:val="44"/>
          <w:szCs w:val="44"/>
        </w:rPr>
        <w:t>广州软件学院本科毕业论文</w:t>
      </w:r>
    </w:p>
    <w:p w14:paraId="3FC62FEB"/>
    <w:p w14:paraId="3E55B3BC"/>
    <w:p w14:paraId="491708FA">
      <w:pPr>
        <w:spacing w:line="660" w:lineRule="auto"/>
        <w:rPr>
          <w:rFonts w:hint="default" w:ascii="楷体" w:hAnsi="楷体" w:eastAsia="楷体" w:cs="宋体"/>
          <w:b/>
          <w:kern w:val="0"/>
          <w:sz w:val="36"/>
          <w:szCs w:val="36"/>
          <w:u w:val="single"/>
          <w:lang w:val="en-US" w:eastAsia="zh-CN"/>
        </w:rPr>
      </w:pPr>
      <w:r>
        <w:rPr>
          <w:rFonts w:hint="eastAsia" w:ascii="楷体_GB2312" w:eastAsia="楷体_GB2312" w:cs="Times New Roman"/>
          <w:b/>
          <w:sz w:val="36"/>
          <w:szCs w:val="24"/>
        </w:rPr>
        <w:t>论文题目</w:t>
      </w:r>
      <w:r>
        <w:rPr>
          <w:rFonts w:hint="eastAsia" w:ascii="楷体_GB2312" w:eastAsia="楷体_GB2312" w:cs="Times New Roman"/>
          <w:b/>
          <w:sz w:val="36"/>
          <w:szCs w:val="24"/>
          <w:u w:val="single"/>
        </w:rPr>
        <w:t xml:space="preserve"> </w:t>
      </w:r>
      <w:r>
        <w:rPr>
          <w:rFonts w:hint="eastAsia" w:ascii="楷体_GB2312" w:eastAsia="楷体_GB2312" w:cs="Times New Roman"/>
          <w:b/>
          <w:sz w:val="36"/>
          <w:szCs w:val="24"/>
          <w:u w:val="single"/>
          <w:lang w:val="en-US" w:eastAsia="zh-CN"/>
        </w:rPr>
        <w:t xml:space="preserve"> 与广州旅游管理系统的设计与实现</w:t>
      </w:r>
      <w:r>
        <w:rPr>
          <w:rFonts w:hint="eastAsia" w:ascii="楷体" w:hAnsi="楷体" w:eastAsia="楷体" w:cs="宋体"/>
          <w:b/>
          <w:kern w:val="0"/>
          <w:sz w:val="36"/>
          <w:szCs w:val="36"/>
          <w:u w:val="single"/>
          <w:lang w:val="en-US" w:eastAsia="zh-CN"/>
        </w:rPr>
        <w:t xml:space="preserve">   </w:t>
      </w:r>
    </w:p>
    <w:p w14:paraId="02ECC61A">
      <w:pPr>
        <w:spacing w:line="660" w:lineRule="auto"/>
        <w:ind w:firstLine="723" w:firstLineChars="0"/>
        <w:rPr>
          <w:rFonts w:ascii="楷体_GB2312" w:eastAsia="楷体_GB2312" w:cs="Times New Roman"/>
          <w:b/>
          <w:sz w:val="36"/>
          <w:szCs w:val="24"/>
        </w:rPr>
      </w:pPr>
      <w:r>
        <w:rPr>
          <w:rFonts w:hint="eastAsia" w:ascii="楷体_GB2312" w:eastAsia="楷体_GB2312" w:cs="Times New Roman"/>
          <w:b/>
          <w:sz w:val="36"/>
          <w:szCs w:val="24"/>
        </w:rPr>
        <w:t>专    业</w:t>
      </w:r>
      <w:r>
        <w:rPr>
          <w:rFonts w:hint="eastAsia" w:ascii="楷体_GB2312" w:eastAsia="楷体_GB2312" w:cs="Times New Roman"/>
          <w:b/>
          <w:sz w:val="36"/>
          <w:szCs w:val="36"/>
          <w:u w:val="single"/>
        </w:rPr>
        <w:t xml:space="preserve">          </w:t>
      </w:r>
      <w:r>
        <w:rPr>
          <w:rFonts w:hint="eastAsia" w:ascii="楷体_GB2312" w:eastAsia="楷体_GB2312" w:cs="Times New Roman"/>
          <w:b/>
          <w:sz w:val="36"/>
          <w:szCs w:val="36"/>
          <w:u w:val="single"/>
          <w:lang w:val="en-US" w:eastAsia="zh-CN"/>
        </w:rPr>
        <w:t xml:space="preserve">                </w:t>
      </w:r>
      <w:r>
        <w:rPr>
          <w:rFonts w:hint="eastAsia" w:ascii="楷体_GB2312" w:eastAsia="楷体_GB2312" w:cs="Times New Roman"/>
          <w:b/>
          <w:sz w:val="36"/>
          <w:szCs w:val="36"/>
          <w:u w:val="single"/>
        </w:rPr>
        <w:t xml:space="preserve">       </w:t>
      </w:r>
    </w:p>
    <w:p w14:paraId="4BAFC591">
      <w:pPr>
        <w:spacing w:line="660" w:lineRule="auto"/>
        <w:ind w:firstLine="723" w:firstLineChars="0"/>
        <w:rPr>
          <w:rFonts w:ascii="楷体_GB2312" w:eastAsia="楷体_GB2312" w:cs="Times New Roman"/>
          <w:b/>
          <w:sz w:val="36"/>
          <w:szCs w:val="24"/>
          <w:u w:val="single"/>
        </w:rPr>
      </w:pPr>
      <w:r>
        <w:rPr>
          <w:rFonts w:hint="eastAsia" w:ascii="楷体_GB2312" w:eastAsia="楷体_GB2312" w:cs="Times New Roman"/>
          <w:b/>
          <w:sz w:val="36"/>
          <w:szCs w:val="24"/>
        </w:rPr>
        <w:t>班    级</w:t>
      </w:r>
      <w:r>
        <w:rPr>
          <w:rFonts w:hint="eastAsia" w:ascii="楷体_GB2312" w:eastAsia="楷体_GB2312" w:cs="Times New Roman"/>
          <w:b/>
          <w:sz w:val="28"/>
          <w:szCs w:val="24"/>
          <w:u w:val="single"/>
        </w:rPr>
        <w:t xml:space="preserve">       </w:t>
      </w:r>
      <w:r>
        <w:rPr>
          <w:rFonts w:hint="eastAsia" w:ascii="楷体_GB2312" w:eastAsia="楷体_GB2312" w:cs="Times New Roman"/>
          <w:b/>
          <w:sz w:val="36"/>
          <w:szCs w:val="32"/>
          <w:u w:val="single"/>
          <w:lang w:val="en-US" w:eastAsia="zh-CN"/>
        </w:rPr>
        <w:t xml:space="preserve">        </w:t>
      </w:r>
      <w:r>
        <w:rPr>
          <w:rFonts w:hint="eastAsia" w:ascii="楷体_GB2312" w:eastAsia="楷体_GB2312" w:cs="Times New Roman"/>
          <w:b/>
          <w:sz w:val="28"/>
          <w:szCs w:val="24"/>
          <w:u w:val="single"/>
        </w:rPr>
        <w:t xml:space="preserve">   </w:t>
      </w:r>
      <w:r>
        <w:rPr>
          <w:rFonts w:ascii="楷体_GB2312" w:eastAsia="楷体_GB2312" w:cs="Times New Roman"/>
          <w:b/>
          <w:sz w:val="28"/>
          <w:szCs w:val="24"/>
          <w:u w:val="single"/>
        </w:rPr>
        <w:t xml:space="preserve"> </w:t>
      </w:r>
    </w:p>
    <w:p w14:paraId="20E1D824">
      <w:pPr>
        <w:spacing w:line="660" w:lineRule="auto"/>
        <w:ind w:firstLine="723" w:firstLineChars="0"/>
        <w:rPr>
          <w:rFonts w:ascii="楷体_GB2312" w:eastAsia="楷体_GB2312" w:cs="Times New Roman"/>
          <w:b/>
          <w:sz w:val="36"/>
          <w:szCs w:val="32"/>
          <w:u w:val="single"/>
        </w:rPr>
      </w:pPr>
      <w:r>
        <w:rPr>
          <w:rFonts w:hint="eastAsia" w:ascii="楷体_GB2312" w:eastAsia="楷体_GB2312" w:cs="Times New Roman"/>
          <w:b/>
          <w:sz w:val="36"/>
          <w:szCs w:val="24"/>
        </w:rPr>
        <w:t>姓    名</w:t>
      </w:r>
      <w:r>
        <w:rPr>
          <w:rFonts w:hint="eastAsia" w:ascii="楷体_GB2312" w:eastAsia="楷体_GB2312" w:cs="Times New Roman"/>
          <w:b/>
          <w:sz w:val="36"/>
          <w:szCs w:val="36"/>
          <w:u w:val="single"/>
        </w:rPr>
        <w:t xml:space="preserve">        </w:t>
      </w:r>
      <w:r>
        <w:rPr>
          <w:rFonts w:hint="eastAsia" w:ascii="楷体_GB2312" w:eastAsia="楷体_GB2312" w:cs="Times New Roman"/>
          <w:bCs/>
          <w:sz w:val="36"/>
          <w:szCs w:val="36"/>
          <w:u w:val="single"/>
        </w:rPr>
        <w:t xml:space="preserve">  </w:t>
      </w:r>
      <w:r>
        <w:rPr>
          <w:rFonts w:ascii="楷体_GB2312" w:eastAsia="楷体_GB2312" w:cs="Times New Roman"/>
          <w:bCs/>
          <w:sz w:val="36"/>
          <w:szCs w:val="36"/>
          <w:u w:val="single"/>
        </w:rPr>
        <w:t xml:space="preserve"> </w:t>
      </w:r>
      <w:r>
        <w:rPr>
          <w:rFonts w:hint="eastAsia" w:ascii="楷体_GB2312" w:eastAsia="楷体_GB2312" w:cs="Times New Roman"/>
          <w:bCs/>
          <w:sz w:val="36"/>
          <w:szCs w:val="36"/>
          <w:u w:val="single"/>
        </w:rPr>
        <w:t xml:space="preserve">            </w:t>
      </w:r>
      <w:r>
        <w:rPr>
          <w:rFonts w:hint="eastAsia" w:ascii="楷体_GB2312" w:eastAsia="楷体_GB2312" w:cs="Times New Roman"/>
          <w:b/>
          <w:sz w:val="36"/>
          <w:szCs w:val="36"/>
          <w:u w:val="single"/>
        </w:rPr>
        <w:t xml:space="preserve">          </w:t>
      </w:r>
    </w:p>
    <w:p w14:paraId="02077397">
      <w:pPr>
        <w:spacing w:line="660" w:lineRule="auto"/>
        <w:ind w:firstLine="723" w:firstLineChars="0"/>
        <w:rPr>
          <w:rFonts w:ascii="楷体_GB2312" w:eastAsia="楷体_GB2312" w:cs="Times New Roman"/>
          <w:b/>
          <w:sz w:val="36"/>
          <w:szCs w:val="32"/>
          <w:u w:val="single"/>
        </w:rPr>
      </w:pPr>
      <w:r>
        <w:rPr>
          <w:rFonts w:hint="eastAsia" w:ascii="楷体_GB2312" w:eastAsia="楷体_GB2312" w:cs="Times New Roman"/>
          <w:b/>
          <w:sz w:val="36"/>
          <w:szCs w:val="24"/>
        </w:rPr>
        <w:t>学    号</w:t>
      </w:r>
      <w:r>
        <w:rPr>
          <w:rFonts w:hint="eastAsia" w:ascii="楷体_GB2312" w:eastAsia="楷体_GB2312" w:cs="Times New Roman"/>
          <w:b/>
          <w:sz w:val="36"/>
          <w:szCs w:val="24"/>
          <w:u w:val="single"/>
        </w:rPr>
        <w:t xml:space="preserve"> </w:t>
      </w:r>
      <w:r>
        <w:rPr>
          <w:rFonts w:hint="eastAsia" w:ascii="楷体_GB2312" w:eastAsia="楷体_GB2312" w:cs="Times New Roman"/>
          <w:b/>
          <w:sz w:val="28"/>
          <w:szCs w:val="24"/>
          <w:u w:val="single"/>
        </w:rPr>
        <w:t xml:space="preserve">       </w:t>
      </w:r>
      <w:r>
        <w:rPr>
          <w:rFonts w:hint="eastAsia" w:ascii="楷体_GB2312" w:eastAsia="楷体_GB2312" w:cs="Times New Roman"/>
          <w:b/>
          <w:sz w:val="36"/>
          <w:szCs w:val="36"/>
          <w:u w:val="single"/>
        </w:rPr>
        <w:t xml:space="preserve">   </w:t>
      </w:r>
      <w:r>
        <w:rPr>
          <w:rFonts w:hint="eastAsia" w:ascii="楷体_GB2312" w:eastAsia="楷体_GB2312" w:cs="Times New Roman"/>
          <w:bCs/>
          <w:sz w:val="36"/>
          <w:szCs w:val="36"/>
          <w:u w:val="single"/>
        </w:rPr>
        <w:t xml:space="preserve">            </w:t>
      </w:r>
      <w:r>
        <w:rPr>
          <w:rFonts w:hint="eastAsia" w:ascii="楷体_GB2312" w:eastAsia="楷体_GB2312" w:cs="Times New Roman"/>
          <w:b/>
          <w:sz w:val="36"/>
          <w:szCs w:val="36"/>
          <w:u w:val="single"/>
        </w:rPr>
        <w:t xml:space="preserve"> </w:t>
      </w:r>
      <w:r>
        <w:rPr>
          <w:rFonts w:hint="eastAsia" w:ascii="楷体_GB2312" w:eastAsia="楷体_GB2312" w:cs="Times New Roman"/>
          <w:b/>
          <w:sz w:val="28"/>
          <w:szCs w:val="24"/>
          <w:u w:val="single"/>
        </w:rPr>
        <w:t xml:space="preserve">  </w:t>
      </w:r>
      <w:r>
        <w:rPr>
          <w:rFonts w:ascii="楷体_GB2312" w:eastAsia="楷体_GB2312" w:cs="Times New Roman"/>
          <w:b/>
          <w:sz w:val="28"/>
          <w:szCs w:val="24"/>
          <w:u w:val="single"/>
        </w:rPr>
        <w:t xml:space="preserve">  </w:t>
      </w:r>
      <w:r>
        <w:rPr>
          <w:rFonts w:hint="eastAsia" w:ascii="楷体_GB2312" w:eastAsia="楷体_GB2312" w:cs="Times New Roman"/>
          <w:b/>
          <w:sz w:val="28"/>
          <w:szCs w:val="24"/>
          <w:u w:val="single"/>
          <w:lang w:val="en-US" w:eastAsia="zh-CN"/>
        </w:rPr>
        <w:t xml:space="preserve"> </w:t>
      </w:r>
      <w:r>
        <w:rPr>
          <w:rFonts w:hint="eastAsia" w:ascii="楷体_GB2312" w:eastAsia="楷体_GB2312" w:cs="Times New Roman"/>
          <w:b/>
          <w:sz w:val="28"/>
          <w:szCs w:val="24"/>
          <w:u w:val="single"/>
        </w:rPr>
        <w:t xml:space="preserve">      </w:t>
      </w:r>
      <w:r>
        <w:rPr>
          <w:rFonts w:ascii="楷体_GB2312" w:eastAsia="楷体_GB2312" w:cs="Times New Roman"/>
          <w:b/>
          <w:sz w:val="28"/>
          <w:szCs w:val="24"/>
          <w:u w:val="single"/>
        </w:rPr>
        <w:t xml:space="preserve">  </w:t>
      </w:r>
    </w:p>
    <w:p w14:paraId="1607E781">
      <w:pPr>
        <w:spacing w:line="660" w:lineRule="auto"/>
        <w:ind w:firstLine="723" w:firstLineChars="0"/>
        <w:rPr>
          <w:rFonts w:ascii="楷体_GB2312" w:eastAsia="楷体_GB2312" w:cs="Times New Roman"/>
          <w:sz w:val="36"/>
          <w:szCs w:val="32"/>
        </w:rPr>
      </w:pPr>
      <w:r>
        <w:rPr>
          <w:rFonts w:hint="eastAsia" w:ascii="楷体_GB2312" w:eastAsia="楷体_GB2312" w:cs="Times New Roman"/>
          <w:b/>
          <w:sz w:val="36"/>
          <w:szCs w:val="24"/>
        </w:rPr>
        <w:t>指导教师</w:t>
      </w:r>
      <w:r>
        <w:rPr>
          <w:rFonts w:hint="eastAsia" w:ascii="楷体_GB2312" w:eastAsia="楷体_GB2312" w:cs="Times New Roman"/>
          <w:b/>
          <w:sz w:val="36"/>
          <w:szCs w:val="24"/>
          <w:u w:val="single"/>
        </w:rPr>
        <w:t xml:space="preserve">    </w:t>
      </w:r>
      <w:r>
        <w:rPr>
          <w:rFonts w:hint="eastAsia" w:ascii="楷体_GB2312" w:eastAsia="楷体_GB2312" w:cs="Times New Roman"/>
          <w:b/>
          <w:sz w:val="28"/>
          <w:szCs w:val="24"/>
          <w:u w:val="single"/>
        </w:rPr>
        <w:t xml:space="preserve">  </w:t>
      </w:r>
      <w:r>
        <w:rPr>
          <w:rFonts w:hint="eastAsia" w:ascii="楷体_GB2312" w:eastAsia="楷体_GB2312" w:cs="Times New Roman"/>
          <w:b/>
          <w:sz w:val="36"/>
          <w:szCs w:val="36"/>
          <w:u w:val="single"/>
        </w:rPr>
        <w:t xml:space="preserve">   </w:t>
      </w:r>
      <w:r>
        <w:rPr>
          <w:rFonts w:hint="eastAsia" w:ascii="楷体_GB2312" w:eastAsia="楷体_GB2312" w:cs="Times New Roman"/>
          <w:bCs/>
          <w:sz w:val="36"/>
          <w:szCs w:val="36"/>
          <w:u w:val="single"/>
        </w:rPr>
        <w:t xml:space="preserve">           </w:t>
      </w:r>
      <w:r>
        <w:rPr>
          <w:rFonts w:hint="eastAsia" w:ascii="楷体_GB2312" w:eastAsia="楷体_GB2312" w:cs="Times New Roman"/>
          <w:b/>
          <w:sz w:val="36"/>
          <w:szCs w:val="36"/>
          <w:u w:val="single"/>
        </w:rPr>
        <w:t xml:space="preserve">     </w:t>
      </w:r>
      <w:r>
        <w:rPr>
          <w:rFonts w:hint="eastAsia" w:ascii="楷体_GB2312" w:eastAsia="楷体_GB2312" w:cs="Times New Roman"/>
          <w:b/>
          <w:sz w:val="28"/>
          <w:szCs w:val="24"/>
          <w:u w:val="single"/>
        </w:rPr>
        <w:t xml:space="preserve">     </w:t>
      </w:r>
      <w:r>
        <w:rPr>
          <w:rFonts w:hint="eastAsia" w:ascii="楷体_GB2312" w:eastAsia="楷体_GB2312" w:cs="Times New Roman"/>
          <w:sz w:val="28"/>
          <w:szCs w:val="24"/>
          <w:u w:val="single"/>
        </w:rPr>
        <w:t xml:space="preserve">     </w:t>
      </w:r>
      <w:r>
        <w:rPr>
          <w:rFonts w:ascii="楷体_GB2312" w:eastAsia="楷体_GB2312" w:cs="Times New Roman"/>
          <w:sz w:val="28"/>
          <w:szCs w:val="24"/>
          <w:u w:val="single"/>
        </w:rPr>
        <w:t xml:space="preserve"> </w:t>
      </w:r>
    </w:p>
    <w:p w14:paraId="37E0752C">
      <w:pPr>
        <w:ind w:firstLine="880" w:firstLineChars="0"/>
        <w:rPr>
          <w:rFonts w:ascii="楷体_GB2312" w:eastAsia="楷体_GB2312" w:cs="Times New Roman"/>
          <w:sz w:val="44"/>
          <w:szCs w:val="24"/>
        </w:rPr>
      </w:pPr>
    </w:p>
    <w:p w14:paraId="36430343">
      <w:pPr>
        <w:ind w:firstLine="880" w:firstLineChars="0"/>
        <w:rPr>
          <w:rFonts w:ascii="楷体_GB2312" w:eastAsia="楷体_GB2312" w:cs="Times New Roman"/>
          <w:sz w:val="44"/>
          <w:szCs w:val="24"/>
        </w:rPr>
      </w:pPr>
    </w:p>
    <w:p w14:paraId="253441D3">
      <w:pPr>
        <w:ind w:left="0" w:leftChars="0" w:firstLine="0" w:firstLineChars="0"/>
        <w:rPr>
          <w:rFonts w:ascii="楷体_GB2312" w:eastAsia="楷体_GB2312" w:cs="Times New Roman"/>
          <w:sz w:val="44"/>
          <w:szCs w:val="24"/>
        </w:rPr>
      </w:pPr>
    </w:p>
    <w:p w14:paraId="0C58BA50">
      <w:pPr>
        <w:ind w:firstLine="600" w:firstLineChars="0"/>
        <w:jc w:val="center"/>
        <w:rPr>
          <w:rFonts w:ascii="楷体_GB2312" w:eastAsia="楷体_GB2312" w:cs="Times New Roman"/>
          <w:sz w:val="30"/>
          <w:szCs w:val="30"/>
        </w:rPr>
      </w:pPr>
      <w:r>
        <w:rPr>
          <w:rFonts w:hint="eastAsia" w:ascii="楷体_GB2312" w:eastAsia="楷体_GB2312" w:cs="Times New Roman"/>
          <w:sz w:val="30"/>
          <w:szCs w:val="30"/>
          <w:lang w:val="en-US" w:eastAsia="zh-CN"/>
        </w:rPr>
        <w:t>软件与人工智能学院</w:t>
      </w:r>
    </w:p>
    <w:p w14:paraId="68F71998">
      <w:pPr>
        <w:ind w:firstLine="600" w:firstLineChars="0"/>
        <w:jc w:val="center"/>
      </w:pPr>
      <w:r>
        <w:rPr>
          <w:rFonts w:hint="eastAsia" w:ascii="楷体_GB2312" w:eastAsia="楷体_GB2312" w:cs="Times New Roman"/>
          <w:sz w:val="30"/>
          <w:szCs w:val="30"/>
        </w:rPr>
        <w:t>202</w:t>
      </w:r>
      <w:r>
        <w:rPr>
          <w:rFonts w:hint="eastAsia" w:ascii="楷体_GB2312" w:eastAsia="楷体_GB2312" w:cs="Times New Roman"/>
          <w:sz w:val="30"/>
          <w:szCs w:val="30"/>
          <w:lang w:val="en-US" w:eastAsia="zh-CN"/>
        </w:rPr>
        <w:t>6</w:t>
      </w:r>
      <w:r>
        <w:rPr>
          <w:rFonts w:hint="eastAsia" w:ascii="楷体_GB2312" w:eastAsia="楷体_GB2312" w:cs="Times New Roman"/>
          <w:sz w:val="30"/>
          <w:szCs w:val="30"/>
        </w:rPr>
        <w:t xml:space="preserve">年 </w:t>
      </w:r>
      <w:r>
        <w:rPr>
          <w:rFonts w:hint="eastAsia" w:ascii="楷体_GB2312" w:eastAsia="楷体_GB2312" w:cs="Times New Roman"/>
          <w:sz w:val="30"/>
          <w:szCs w:val="30"/>
          <w:lang w:val="en-US" w:eastAsia="zh-CN"/>
        </w:rPr>
        <w:t>4</w:t>
      </w:r>
      <w:r>
        <w:rPr>
          <w:rFonts w:hint="eastAsia" w:ascii="楷体_GB2312" w:eastAsia="楷体_GB2312" w:cs="Times New Roman"/>
          <w:sz w:val="30"/>
          <w:szCs w:val="30"/>
        </w:rPr>
        <w:t xml:space="preserve"> 月</w:t>
      </w:r>
    </w:p>
    <w:p w14:paraId="092FCDD4">
      <w:pPr>
        <w:pStyle w:val="3"/>
        <w:bidi w:val="0"/>
        <w:jc w:val="center"/>
        <w:sectPr>
          <w:pgSz w:w="12240" w:h="15840"/>
          <w:pgMar w:top="1440" w:right="1474" w:bottom="1440" w:left="1701" w:header="720" w:footer="720" w:gutter="0"/>
          <w:cols w:space="720" w:num="1"/>
          <w:docGrid w:linePitch="360" w:charSpace="0"/>
        </w:sectPr>
      </w:pPr>
      <w:bookmarkStart w:id="0" w:name="_Toc3749"/>
    </w:p>
    <w:p w14:paraId="0B5A69A8">
      <w:pPr>
        <w:pStyle w:val="3"/>
        <w:bidi w:val="0"/>
        <w:jc w:val="center"/>
      </w:pPr>
      <w:r>
        <w:t>摘  要</w:t>
      </w:r>
      <w:bookmarkEnd w:id="0"/>
    </w:p>
    <w:p w14:paraId="35B322F7">
      <w:r>
        <w:t>随着广州文旅产业持续升级，游客对“信息可得、预订便捷、决策辅助与服务闭环”的平台化需求不断增强。为提升旅游服务组织效率与用户体验，本文面向广州城市旅游场景，设计并实现一套基于前后端分离架构的旅游管理系统。系统以 Spring Boot 构建后端 RESTful 接口，以 Vue.js 实现响应式前端交互，使用 MySQL 完成数据持久化与事务一致性控制。围绕“游客用户—平台管理员”两类核心角色，系统实现了用户注册登录、个人信息维护、景点与酒店信息查询、门票与酒店预订、旅游商品选购下单、订单全流程管理、留言评价、公告发布、收藏与浏览历史等功能，并在路线规划模块中引入以标签与热度为依据的轻量推荐思路。在实现层面，本文给出数据库多态关联建模（评论/收藏/浏览）与订单主从表设计方案，阐述接口规范、权限控制与关键业务流程；在测试层面，采用黑盒功能测试与接口一致性测试相结合的方式验证系统正确性，并通过典型数据规模下的响应时间与并发访问实验对系统性能进行评估。结果表明，该系统能够满足任务书提出的主要业务需求，具备较好的可维护性与可扩展性，可为广州旅游服务的数字化管理与游客出行决策提供支撑。</w:t>
      </w:r>
    </w:p>
    <w:p w14:paraId="3A18D80C">
      <w:pPr>
        <w:rPr>
          <w:b/>
          <w:bCs/>
        </w:rPr>
      </w:pPr>
    </w:p>
    <w:p w14:paraId="7142EE94">
      <w:r>
        <w:rPr>
          <w:b/>
          <w:bCs/>
        </w:rPr>
        <w:t>关键词</w:t>
      </w:r>
      <w:r>
        <w:t>：旅游管理系统；Spring Boot；Vue.js；MySQL；RESTful；前后端分离</w:t>
      </w:r>
    </w:p>
    <w:p w14:paraId="21975ED8">
      <w:r>
        <w:br w:type="page"/>
      </w:r>
    </w:p>
    <w:p w14:paraId="6525D261">
      <w:pPr>
        <w:pStyle w:val="3"/>
        <w:jc w:val="center"/>
      </w:pPr>
      <w:bookmarkStart w:id="1" w:name="_Toc12730"/>
      <w:r>
        <w:t>Abstract</w:t>
      </w:r>
      <w:bookmarkEnd w:id="1"/>
    </w:p>
    <w:p w14:paraId="7A892084">
      <w:r>
        <w:t>With the continuous upgrade of Guangzhou's cultural and tourism industry, tourists increasingly expect an integrated platform that supports information access, convenient booking, decision assistance, and service closure. This thesis designs and implements a Guangzhou-oriented tourism management system based on a front-end/back-end separated architecture. The back-end is built with Spring Boot to provide RESTful APIs, the front-end uses Vue.js for responsive interaction, and MySQL is adopted for persistent storage and transactional consistency. The system supports two roles—tourist users and platform administrators—and delivers key functions including user authentication, profile management, attraction and hotel query, ticket and hotel booking, tourism product ordering, full lifecycle order management, comments and ratings, announcements, favorites, browsing history, and route planning with lightweight recommendation features. Database modeling strategies for polymorphic associations (comments/favorites/history) and order master-detail design are presented, together with API specifications, access control, and critical business workflows. Comprehensive tests validate correctness and performance under typical workloads. The results show that the proposed system meets the major requirements and provides maintainability and extensibility for practical deployment.</w:t>
      </w:r>
    </w:p>
    <w:p w14:paraId="6D546CAF">
      <w:r>
        <w:t>Key words: tourism management system; Spring Boot; Vue.js; MySQL; RESTful; front-end/back-end separation</w:t>
      </w:r>
    </w:p>
    <w:p w14:paraId="3DE54E5E">
      <w:r>
        <w:br w:type="page"/>
      </w:r>
    </w:p>
    <w:sdt>
      <w:sdtPr>
        <w:rPr>
          <w:rFonts w:ascii="宋体" w:hAnsi="宋体" w:eastAsia="宋体" w:cstheme="minorBidi"/>
          <w:sz w:val="32"/>
          <w:szCs w:val="32"/>
          <w:lang w:val="en-US" w:eastAsia="en-US" w:bidi="ar-SA"/>
        </w:rPr>
        <w:id w:val="147465554"/>
        <w15:color w:val="DBDBDB"/>
        <w:docPartObj>
          <w:docPartGallery w:val="Table of Contents"/>
          <w:docPartUnique/>
        </w:docPartObj>
      </w:sdtPr>
      <w:sdtEndPr>
        <w:rPr>
          <w:rFonts w:ascii="Times New Roman" w:hAnsi="Times New Roman" w:eastAsia="宋体" w:cstheme="minorBidi"/>
          <w:sz w:val="24"/>
          <w:szCs w:val="22"/>
          <w:lang w:val="en-US" w:eastAsia="en-US" w:bidi="ar-SA"/>
        </w:rPr>
      </w:sdtEndPr>
      <w:sdtContent>
        <w:p w14:paraId="22620431">
          <w:pPr>
            <w:pStyle w:val="3"/>
            <w:bidi w:val="0"/>
            <w:jc w:val="center"/>
            <w:rPr>
              <w:sz w:val="32"/>
              <w:szCs w:val="32"/>
            </w:rPr>
          </w:pPr>
          <w:bookmarkStart w:id="2" w:name="_Toc10913"/>
          <w:bookmarkStart w:id="72" w:name="_GoBack"/>
          <w:bookmarkEnd w:id="72"/>
          <w:r>
            <w:rPr>
              <w:rFonts w:ascii="宋体" w:hAnsi="宋体" w:eastAsia="宋体"/>
              <w:sz w:val="32"/>
              <w:szCs w:val="32"/>
            </w:rPr>
            <w:t>目</w:t>
          </w:r>
          <w:r>
            <w:rPr>
              <w:rFonts w:hint="eastAsia" w:ascii="宋体" w:hAnsi="宋体" w:eastAsia="宋体"/>
              <w:sz w:val="32"/>
              <w:szCs w:val="32"/>
              <w:lang w:val="en-US" w:eastAsia="zh-CN"/>
            </w:rPr>
            <w:t xml:space="preserve">  </w:t>
          </w:r>
          <w:r>
            <w:rPr>
              <w:rFonts w:ascii="宋体" w:hAnsi="宋体" w:eastAsia="宋体"/>
              <w:sz w:val="32"/>
              <w:szCs w:val="32"/>
            </w:rPr>
            <w:t>录</w:t>
          </w:r>
          <w:bookmarkEnd w:id="2"/>
        </w:p>
        <w:p w14:paraId="1104B835">
          <w:pPr>
            <w:pStyle w:val="28"/>
            <w:tabs>
              <w:tab w:val="right" w:leader="dot" w:pos="9065"/>
            </w:tabs>
          </w:pPr>
          <w:r>
            <w:fldChar w:fldCharType="begin"/>
          </w:r>
          <w:r>
            <w:instrText xml:space="preserve">TOC \o "1-3" \h \u </w:instrText>
          </w:r>
          <w:r>
            <w:fldChar w:fldCharType="separate"/>
          </w:r>
          <w:r>
            <w:fldChar w:fldCharType="begin"/>
          </w:r>
          <w:r>
            <w:instrText xml:space="preserve"> HYPERLINK \l _Toc3749 </w:instrText>
          </w:r>
          <w:r>
            <w:fldChar w:fldCharType="separate"/>
          </w:r>
          <w:r>
            <w:t>摘  要</w:t>
          </w:r>
          <w:r>
            <w:tab/>
          </w:r>
          <w:r>
            <w:fldChar w:fldCharType="begin"/>
          </w:r>
          <w:r>
            <w:instrText xml:space="preserve"> PAGEREF _Toc3749 \h </w:instrText>
          </w:r>
          <w:r>
            <w:fldChar w:fldCharType="separate"/>
          </w:r>
          <w:r>
            <w:t>I</w:t>
          </w:r>
          <w:r>
            <w:fldChar w:fldCharType="end"/>
          </w:r>
          <w:r>
            <w:fldChar w:fldCharType="end"/>
          </w:r>
        </w:p>
        <w:p w14:paraId="6E8A65B7">
          <w:pPr>
            <w:pStyle w:val="28"/>
            <w:tabs>
              <w:tab w:val="right" w:leader="dot" w:pos="9065"/>
            </w:tabs>
          </w:pPr>
          <w:r>
            <w:fldChar w:fldCharType="begin"/>
          </w:r>
          <w:r>
            <w:instrText xml:space="preserve"> HYPERLINK \l _Toc12730 </w:instrText>
          </w:r>
          <w:r>
            <w:fldChar w:fldCharType="separate"/>
          </w:r>
          <w:r>
            <w:t>Abstract</w:t>
          </w:r>
          <w:r>
            <w:tab/>
          </w:r>
          <w:r>
            <w:fldChar w:fldCharType="begin"/>
          </w:r>
          <w:r>
            <w:instrText xml:space="preserve"> PAGEREF _Toc12730 \h </w:instrText>
          </w:r>
          <w:r>
            <w:fldChar w:fldCharType="separate"/>
          </w:r>
          <w:r>
            <w:t>II</w:t>
          </w:r>
          <w:r>
            <w:fldChar w:fldCharType="end"/>
          </w:r>
          <w:r>
            <w:fldChar w:fldCharType="end"/>
          </w:r>
        </w:p>
        <w:p w14:paraId="095FC0EE">
          <w:pPr>
            <w:pStyle w:val="28"/>
            <w:tabs>
              <w:tab w:val="right" w:leader="dot" w:pos="9065"/>
            </w:tabs>
          </w:pPr>
          <w:r>
            <w:fldChar w:fldCharType="begin"/>
          </w:r>
          <w:r>
            <w:instrText xml:space="preserve"> HYPERLINK \l _Toc10913 </w:instrText>
          </w:r>
          <w:r>
            <w:fldChar w:fldCharType="separate"/>
          </w:r>
          <w:r>
            <w:rPr>
              <w:rFonts w:ascii="宋体" w:hAnsi="宋体" w:eastAsia="宋体"/>
              <w:szCs w:val="32"/>
            </w:rPr>
            <w:t>目</w:t>
          </w:r>
          <w:r>
            <w:rPr>
              <w:rFonts w:hint="eastAsia" w:ascii="宋体" w:hAnsi="宋体" w:eastAsia="宋体"/>
              <w:szCs w:val="32"/>
              <w:lang w:val="en-US" w:eastAsia="zh-CN"/>
            </w:rPr>
            <w:t xml:space="preserve">  </w:t>
          </w:r>
          <w:r>
            <w:rPr>
              <w:rFonts w:ascii="宋体" w:hAnsi="宋体" w:eastAsia="宋体"/>
              <w:szCs w:val="32"/>
            </w:rPr>
            <w:t>录</w:t>
          </w:r>
          <w:r>
            <w:tab/>
          </w:r>
          <w:r>
            <w:fldChar w:fldCharType="begin"/>
          </w:r>
          <w:r>
            <w:instrText xml:space="preserve"> PAGEREF _Toc10913 \h </w:instrText>
          </w:r>
          <w:r>
            <w:fldChar w:fldCharType="separate"/>
          </w:r>
          <w:r>
            <w:t>III</w:t>
          </w:r>
          <w:r>
            <w:fldChar w:fldCharType="end"/>
          </w:r>
          <w:r>
            <w:fldChar w:fldCharType="end"/>
          </w:r>
        </w:p>
        <w:p w14:paraId="01E827F2">
          <w:pPr>
            <w:pStyle w:val="28"/>
            <w:tabs>
              <w:tab w:val="right" w:leader="dot" w:pos="9065"/>
            </w:tabs>
          </w:pPr>
          <w:r>
            <w:fldChar w:fldCharType="begin"/>
          </w:r>
          <w:r>
            <w:instrText xml:space="preserve"> HYPERLINK \l _Toc7335 </w:instrText>
          </w:r>
          <w:r>
            <w:fldChar w:fldCharType="separate"/>
          </w:r>
          <w:r>
            <w:t>第1章 绪论</w:t>
          </w:r>
          <w:r>
            <w:tab/>
          </w:r>
          <w:r>
            <w:fldChar w:fldCharType="begin"/>
          </w:r>
          <w:r>
            <w:instrText xml:space="preserve"> PAGEREF _Toc7335 \h </w:instrText>
          </w:r>
          <w:r>
            <w:fldChar w:fldCharType="separate"/>
          </w:r>
          <w:r>
            <w:t>VI</w:t>
          </w:r>
          <w:r>
            <w:fldChar w:fldCharType="end"/>
          </w:r>
          <w:r>
            <w:fldChar w:fldCharType="end"/>
          </w:r>
        </w:p>
        <w:p w14:paraId="26F251FE">
          <w:pPr>
            <w:pStyle w:val="31"/>
            <w:tabs>
              <w:tab w:val="right" w:leader="dot" w:pos="9065"/>
            </w:tabs>
          </w:pPr>
          <w:r>
            <w:fldChar w:fldCharType="begin"/>
          </w:r>
          <w:r>
            <w:instrText xml:space="preserve"> HYPERLINK \l _Toc26324 </w:instrText>
          </w:r>
          <w:r>
            <w:fldChar w:fldCharType="separate"/>
          </w:r>
          <w:r>
            <w:t>1.1 研究背景与意义</w:t>
          </w:r>
          <w:r>
            <w:tab/>
          </w:r>
          <w:r>
            <w:fldChar w:fldCharType="begin"/>
          </w:r>
          <w:r>
            <w:instrText xml:space="preserve"> PAGEREF _Toc26324 \h </w:instrText>
          </w:r>
          <w:r>
            <w:fldChar w:fldCharType="separate"/>
          </w:r>
          <w:r>
            <w:t>VI</w:t>
          </w:r>
          <w:r>
            <w:fldChar w:fldCharType="end"/>
          </w:r>
          <w:r>
            <w:fldChar w:fldCharType="end"/>
          </w:r>
        </w:p>
        <w:p w14:paraId="0D55813A">
          <w:pPr>
            <w:pStyle w:val="31"/>
            <w:tabs>
              <w:tab w:val="right" w:leader="dot" w:pos="9065"/>
            </w:tabs>
          </w:pPr>
          <w:r>
            <w:fldChar w:fldCharType="begin"/>
          </w:r>
          <w:r>
            <w:instrText xml:space="preserve"> HYPERLINK \l _Toc17472 </w:instrText>
          </w:r>
          <w:r>
            <w:fldChar w:fldCharType="separate"/>
          </w:r>
          <w:r>
            <w:t>1.2 国内外研究现状</w:t>
          </w:r>
          <w:r>
            <w:tab/>
          </w:r>
          <w:r>
            <w:fldChar w:fldCharType="begin"/>
          </w:r>
          <w:r>
            <w:instrText xml:space="preserve"> PAGEREF _Toc17472 \h </w:instrText>
          </w:r>
          <w:r>
            <w:fldChar w:fldCharType="separate"/>
          </w:r>
          <w:r>
            <w:t>VI</w:t>
          </w:r>
          <w:r>
            <w:fldChar w:fldCharType="end"/>
          </w:r>
          <w:r>
            <w:fldChar w:fldCharType="end"/>
          </w:r>
        </w:p>
        <w:p w14:paraId="6EBD0D6C">
          <w:pPr>
            <w:pStyle w:val="31"/>
            <w:tabs>
              <w:tab w:val="right" w:leader="dot" w:pos="9065"/>
            </w:tabs>
          </w:pPr>
          <w:r>
            <w:fldChar w:fldCharType="begin"/>
          </w:r>
          <w:r>
            <w:instrText xml:space="preserve"> HYPERLINK \l _Toc25110 </w:instrText>
          </w:r>
          <w:r>
            <w:fldChar w:fldCharType="separate"/>
          </w:r>
          <w:r>
            <w:t>1.3 研究内容与主要工作</w:t>
          </w:r>
          <w:r>
            <w:tab/>
          </w:r>
          <w:r>
            <w:fldChar w:fldCharType="begin"/>
          </w:r>
          <w:r>
            <w:instrText xml:space="preserve"> PAGEREF _Toc25110 \h </w:instrText>
          </w:r>
          <w:r>
            <w:fldChar w:fldCharType="separate"/>
          </w:r>
          <w:r>
            <w:t>VI</w:t>
          </w:r>
          <w:r>
            <w:fldChar w:fldCharType="end"/>
          </w:r>
          <w:r>
            <w:fldChar w:fldCharType="end"/>
          </w:r>
        </w:p>
        <w:p w14:paraId="12BAE6B6">
          <w:pPr>
            <w:pStyle w:val="31"/>
            <w:tabs>
              <w:tab w:val="right" w:leader="dot" w:pos="9065"/>
            </w:tabs>
          </w:pPr>
          <w:r>
            <w:fldChar w:fldCharType="begin"/>
          </w:r>
          <w:r>
            <w:instrText xml:space="preserve"> HYPERLINK \l _Toc26740 </w:instrText>
          </w:r>
          <w:r>
            <w:fldChar w:fldCharType="separate"/>
          </w:r>
          <w:r>
            <w:t>1.4 论文结构安排</w:t>
          </w:r>
          <w:r>
            <w:tab/>
          </w:r>
          <w:r>
            <w:fldChar w:fldCharType="begin"/>
          </w:r>
          <w:r>
            <w:instrText xml:space="preserve"> PAGEREF _Toc26740 \h </w:instrText>
          </w:r>
          <w:r>
            <w:fldChar w:fldCharType="separate"/>
          </w:r>
          <w:r>
            <w:t>1</w:t>
          </w:r>
          <w:r>
            <w:fldChar w:fldCharType="end"/>
          </w:r>
          <w:r>
            <w:fldChar w:fldCharType="end"/>
          </w:r>
        </w:p>
        <w:p w14:paraId="5A7CC8E5">
          <w:pPr>
            <w:pStyle w:val="28"/>
            <w:tabs>
              <w:tab w:val="right" w:leader="dot" w:pos="9065"/>
            </w:tabs>
          </w:pPr>
          <w:r>
            <w:fldChar w:fldCharType="begin"/>
          </w:r>
          <w:r>
            <w:instrText xml:space="preserve"> HYPERLINK \l _Toc28459 </w:instrText>
          </w:r>
          <w:r>
            <w:fldChar w:fldCharType="separate"/>
          </w:r>
          <w:r>
            <w:t xml:space="preserve">第2章 </w:t>
          </w:r>
          <w:r>
            <w:rPr>
              <w:rFonts w:hint="eastAsia"/>
              <w:lang w:val="en-US" w:eastAsia="zh-CN"/>
            </w:rPr>
            <w:t>系统技术基础</w:t>
          </w:r>
          <w:r>
            <w:tab/>
          </w:r>
          <w:r>
            <w:fldChar w:fldCharType="begin"/>
          </w:r>
          <w:r>
            <w:instrText xml:space="preserve"> PAGEREF _Toc28459 \h </w:instrText>
          </w:r>
          <w:r>
            <w:fldChar w:fldCharType="separate"/>
          </w:r>
          <w:r>
            <w:t>2</w:t>
          </w:r>
          <w:r>
            <w:fldChar w:fldCharType="end"/>
          </w:r>
          <w:r>
            <w:fldChar w:fldCharType="end"/>
          </w:r>
        </w:p>
        <w:p w14:paraId="58BC5FCC">
          <w:pPr>
            <w:pStyle w:val="31"/>
            <w:tabs>
              <w:tab w:val="right" w:leader="dot" w:pos="9065"/>
            </w:tabs>
          </w:pPr>
          <w:r>
            <w:fldChar w:fldCharType="begin"/>
          </w:r>
          <w:r>
            <w:instrText xml:space="preserve"> HYPERLINK \l _Toc8514 </w:instrText>
          </w:r>
          <w:r>
            <w:fldChar w:fldCharType="separate"/>
          </w:r>
          <w:r>
            <w:t>2.1 Spring Boot 与 RESTful 接口设计</w:t>
          </w:r>
          <w:r>
            <w:tab/>
          </w:r>
          <w:r>
            <w:fldChar w:fldCharType="begin"/>
          </w:r>
          <w:r>
            <w:instrText xml:space="preserve"> PAGEREF _Toc8514 \h </w:instrText>
          </w:r>
          <w:r>
            <w:fldChar w:fldCharType="separate"/>
          </w:r>
          <w:r>
            <w:t>2</w:t>
          </w:r>
          <w:r>
            <w:fldChar w:fldCharType="end"/>
          </w:r>
          <w:r>
            <w:fldChar w:fldCharType="end"/>
          </w:r>
        </w:p>
        <w:p w14:paraId="55D856C6">
          <w:pPr>
            <w:pStyle w:val="31"/>
            <w:tabs>
              <w:tab w:val="right" w:leader="dot" w:pos="9065"/>
            </w:tabs>
          </w:pPr>
          <w:r>
            <w:fldChar w:fldCharType="begin"/>
          </w:r>
          <w:r>
            <w:instrText xml:space="preserve"> HYPERLINK \l _Toc15671 </w:instrText>
          </w:r>
          <w:r>
            <w:fldChar w:fldCharType="separate"/>
          </w:r>
          <w:r>
            <w:t>2.2 Vue.js 组件化开发与路由管理</w:t>
          </w:r>
          <w:r>
            <w:tab/>
          </w:r>
          <w:r>
            <w:fldChar w:fldCharType="begin"/>
          </w:r>
          <w:r>
            <w:instrText xml:space="preserve"> PAGEREF _Toc15671 \h </w:instrText>
          </w:r>
          <w:r>
            <w:fldChar w:fldCharType="separate"/>
          </w:r>
          <w:r>
            <w:t>2</w:t>
          </w:r>
          <w:r>
            <w:fldChar w:fldCharType="end"/>
          </w:r>
          <w:r>
            <w:fldChar w:fldCharType="end"/>
          </w:r>
        </w:p>
        <w:p w14:paraId="1C3F14AA">
          <w:pPr>
            <w:pStyle w:val="31"/>
            <w:tabs>
              <w:tab w:val="right" w:leader="dot" w:pos="9065"/>
            </w:tabs>
          </w:pPr>
          <w:r>
            <w:fldChar w:fldCharType="begin"/>
          </w:r>
          <w:r>
            <w:instrText xml:space="preserve"> HYPERLINK \l _Toc986 </w:instrText>
          </w:r>
          <w:r>
            <w:fldChar w:fldCharType="separate"/>
          </w:r>
          <w:r>
            <w:t>2.3 MySQL 数据库与事务一致性</w:t>
          </w:r>
          <w:r>
            <w:tab/>
          </w:r>
          <w:r>
            <w:fldChar w:fldCharType="begin"/>
          </w:r>
          <w:r>
            <w:instrText xml:space="preserve"> PAGEREF _Toc986 \h </w:instrText>
          </w:r>
          <w:r>
            <w:fldChar w:fldCharType="separate"/>
          </w:r>
          <w:r>
            <w:t>2</w:t>
          </w:r>
          <w:r>
            <w:fldChar w:fldCharType="end"/>
          </w:r>
          <w:r>
            <w:fldChar w:fldCharType="end"/>
          </w:r>
        </w:p>
        <w:p w14:paraId="62C6312A">
          <w:pPr>
            <w:pStyle w:val="31"/>
            <w:tabs>
              <w:tab w:val="right" w:leader="dot" w:pos="9065"/>
            </w:tabs>
          </w:pPr>
          <w:r>
            <w:fldChar w:fldCharType="begin"/>
          </w:r>
          <w:r>
            <w:instrText xml:space="preserve"> HYPERLINK \l _Toc3296 </w:instrText>
          </w:r>
          <w:r>
            <w:fldChar w:fldCharType="separate"/>
          </w:r>
          <w:r>
            <w:t>2.4 关键技术小结</w:t>
          </w:r>
          <w:r>
            <w:tab/>
          </w:r>
          <w:r>
            <w:fldChar w:fldCharType="begin"/>
          </w:r>
          <w:r>
            <w:instrText xml:space="preserve"> PAGEREF _Toc3296 \h </w:instrText>
          </w:r>
          <w:r>
            <w:fldChar w:fldCharType="separate"/>
          </w:r>
          <w:r>
            <w:t>2</w:t>
          </w:r>
          <w:r>
            <w:fldChar w:fldCharType="end"/>
          </w:r>
          <w:r>
            <w:fldChar w:fldCharType="end"/>
          </w:r>
        </w:p>
        <w:p w14:paraId="689596FB">
          <w:pPr>
            <w:pStyle w:val="28"/>
            <w:tabs>
              <w:tab w:val="right" w:leader="dot" w:pos="9065"/>
            </w:tabs>
          </w:pPr>
          <w:r>
            <w:fldChar w:fldCharType="begin"/>
          </w:r>
          <w:r>
            <w:instrText xml:space="preserve"> HYPERLINK \l _Toc5551 </w:instrText>
          </w:r>
          <w:r>
            <w:fldChar w:fldCharType="separate"/>
          </w:r>
          <w:r>
            <w:t>第3章 系统需求分析</w:t>
          </w:r>
          <w:r>
            <w:tab/>
          </w:r>
          <w:r>
            <w:fldChar w:fldCharType="begin"/>
          </w:r>
          <w:r>
            <w:instrText xml:space="preserve"> PAGEREF _Toc5551 \h </w:instrText>
          </w:r>
          <w:r>
            <w:fldChar w:fldCharType="separate"/>
          </w:r>
          <w:r>
            <w:t>3</w:t>
          </w:r>
          <w:r>
            <w:fldChar w:fldCharType="end"/>
          </w:r>
          <w:r>
            <w:fldChar w:fldCharType="end"/>
          </w:r>
        </w:p>
        <w:p w14:paraId="6CBA7C31">
          <w:pPr>
            <w:pStyle w:val="31"/>
            <w:tabs>
              <w:tab w:val="right" w:leader="dot" w:pos="9065"/>
            </w:tabs>
          </w:pPr>
          <w:r>
            <w:fldChar w:fldCharType="begin"/>
          </w:r>
          <w:r>
            <w:instrText xml:space="preserve"> HYPERLINK \l _Toc8073 </w:instrText>
          </w:r>
          <w:r>
            <w:fldChar w:fldCharType="separate"/>
          </w:r>
          <w:r>
            <w:t>3.1 需求获取与分析方法</w:t>
          </w:r>
          <w:r>
            <w:tab/>
          </w:r>
          <w:r>
            <w:fldChar w:fldCharType="begin"/>
          </w:r>
          <w:r>
            <w:instrText xml:space="preserve"> PAGEREF _Toc8073 \h </w:instrText>
          </w:r>
          <w:r>
            <w:fldChar w:fldCharType="separate"/>
          </w:r>
          <w:r>
            <w:t>3</w:t>
          </w:r>
          <w:r>
            <w:fldChar w:fldCharType="end"/>
          </w:r>
          <w:r>
            <w:fldChar w:fldCharType="end"/>
          </w:r>
        </w:p>
        <w:p w14:paraId="720F9E99">
          <w:pPr>
            <w:pStyle w:val="31"/>
            <w:tabs>
              <w:tab w:val="right" w:leader="dot" w:pos="9065"/>
            </w:tabs>
          </w:pPr>
          <w:r>
            <w:fldChar w:fldCharType="begin"/>
          </w:r>
          <w:r>
            <w:instrText xml:space="preserve"> HYPERLINK \l _Toc9561 </w:instrText>
          </w:r>
          <w:r>
            <w:fldChar w:fldCharType="separate"/>
          </w:r>
          <w:r>
            <w:t>3.2 系统业务需求</w:t>
          </w:r>
          <w:r>
            <w:tab/>
          </w:r>
          <w:r>
            <w:fldChar w:fldCharType="begin"/>
          </w:r>
          <w:r>
            <w:instrText xml:space="preserve"> PAGEREF _Toc9561 \h </w:instrText>
          </w:r>
          <w:r>
            <w:fldChar w:fldCharType="separate"/>
          </w:r>
          <w:r>
            <w:t>3</w:t>
          </w:r>
          <w:r>
            <w:fldChar w:fldCharType="end"/>
          </w:r>
          <w:r>
            <w:fldChar w:fldCharType="end"/>
          </w:r>
        </w:p>
        <w:p w14:paraId="5271153F">
          <w:pPr>
            <w:pStyle w:val="31"/>
            <w:tabs>
              <w:tab w:val="right" w:leader="dot" w:pos="9065"/>
            </w:tabs>
          </w:pPr>
          <w:r>
            <w:fldChar w:fldCharType="begin"/>
          </w:r>
          <w:r>
            <w:instrText xml:space="preserve"> HYPERLINK \l _Toc14657 </w:instrText>
          </w:r>
          <w:r>
            <w:fldChar w:fldCharType="separate"/>
          </w:r>
          <w:r>
            <w:t>3.3 功能需求分析</w:t>
          </w:r>
          <w:r>
            <w:tab/>
          </w:r>
          <w:r>
            <w:fldChar w:fldCharType="begin"/>
          </w:r>
          <w:r>
            <w:instrText xml:space="preserve"> PAGEREF _Toc14657 \h </w:instrText>
          </w:r>
          <w:r>
            <w:fldChar w:fldCharType="separate"/>
          </w:r>
          <w:r>
            <w:t>3</w:t>
          </w:r>
          <w:r>
            <w:fldChar w:fldCharType="end"/>
          </w:r>
          <w:r>
            <w:fldChar w:fldCharType="end"/>
          </w:r>
        </w:p>
        <w:p w14:paraId="716202FB">
          <w:pPr>
            <w:pStyle w:val="25"/>
            <w:tabs>
              <w:tab w:val="right" w:leader="dot" w:pos="9065"/>
            </w:tabs>
          </w:pPr>
          <w:r>
            <w:fldChar w:fldCharType="begin"/>
          </w:r>
          <w:r>
            <w:instrText xml:space="preserve"> HYPERLINK \l _Toc7983 </w:instrText>
          </w:r>
          <w:r>
            <w:fldChar w:fldCharType="separate"/>
          </w:r>
          <w:r>
            <w:t>3.3.1 游客用户功能</w:t>
          </w:r>
          <w:r>
            <w:tab/>
          </w:r>
          <w:r>
            <w:fldChar w:fldCharType="begin"/>
          </w:r>
          <w:r>
            <w:instrText xml:space="preserve"> PAGEREF _Toc7983 \h </w:instrText>
          </w:r>
          <w:r>
            <w:fldChar w:fldCharType="separate"/>
          </w:r>
          <w:r>
            <w:t>3</w:t>
          </w:r>
          <w:r>
            <w:fldChar w:fldCharType="end"/>
          </w:r>
          <w:r>
            <w:fldChar w:fldCharType="end"/>
          </w:r>
        </w:p>
        <w:p w14:paraId="1A0564DB">
          <w:pPr>
            <w:pStyle w:val="25"/>
            <w:tabs>
              <w:tab w:val="right" w:leader="dot" w:pos="9065"/>
            </w:tabs>
          </w:pPr>
          <w:r>
            <w:fldChar w:fldCharType="begin"/>
          </w:r>
          <w:r>
            <w:instrText xml:space="preserve"> HYPERLINK \l _Toc4962 </w:instrText>
          </w:r>
          <w:r>
            <w:fldChar w:fldCharType="separate"/>
          </w:r>
          <w:r>
            <w:t>3.3.2 平台管理员功能</w:t>
          </w:r>
          <w:r>
            <w:tab/>
          </w:r>
          <w:r>
            <w:fldChar w:fldCharType="begin"/>
          </w:r>
          <w:r>
            <w:instrText xml:space="preserve"> PAGEREF _Toc4962 \h </w:instrText>
          </w:r>
          <w:r>
            <w:fldChar w:fldCharType="separate"/>
          </w:r>
          <w:r>
            <w:t>3</w:t>
          </w:r>
          <w:r>
            <w:fldChar w:fldCharType="end"/>
          </w:r>
          <w:r>
            <w:fldChar w:fldCharType="end"/>
          </w:r>
        </w:p>
        <w:p w14:paraId="65727E1C">
          <w:pPr>
            <w:pStyle w:val="31"/>
            <w:tabs>
              <w:tab w:val="right" w:leader="dot" w:pos="9065"/>
            </w:tabs>
          </w:pPr>
          <w:r>
            <w:fldChar w:fldCharType="begin"/>
          </w:r>
          <w:r>
            <w:instrText xml:space="preserve"> HYPERLINK \l _Toc25600 </w:instrText>
          </w:r>
          <w:r>
            <w:fldChar w:fldCharType="separate"/>
          </w:r>
          <w:r>
            <w:t>3.4 非功能需求</w:t>
          </w:r>
          <w:r>
            <w:tab/>
          </w:r>
          <w:r>
            <w:fldChar w:fldCharType="begin"/>
          </w:r>
          <w:r>
            <w:instrText xml:space="preserve"> PAGEREF _Toc25600 \h </w:instrText>
          </w:r>
          <w:r>
            <w:fldChar w:fldCharType="separate"/>
          </w:r>
          <w:r>
            <w:t>3</w:t>
          </w:r>
          <w:r>
            <w:fldChar w:fldCharType="end"/>
          </w:r>
          <w:r>
            <w:fldChar w:fldCharType="end"/>
          </w:r>
        </w:p>
        <w:p w14:paraId="3BD05466">
          <w:pPr>
            <w:pStyle w:val="31"/>
            <w:tabs>
              <w:tab w:val="right" w:leader="dot" w:pos="9065"/>
            </w:tabs>
          </w:pPr>
          <w:r>
            <w:fldChar w:fldCharType="begin"/>
          </w:r>
          <w:r>
            <w:instrText xml:space="preserve"> HYPERLINK \l _Toc19701 </w:instrText>
          </w:r>
          <w:r>
            <w:fldChar w:fldCharType="separate"/>
          </w:r>
          <w:r>
            <w:t>3.5 本章小结</w:t>
          </w:r>
          <w:r>
            <w:tab/>
          </w:r>
          <w:r>
            <w:fldChar w:fldCharType="begin"/>
          </w:r>
          <w:r>
            <w:instrText xml:space="preserve"> PAGEREF _Toc19701 \h </w:instrText>
          </w:r>
          <w:r>
            <w:fldChar w:fldCharType="separate"/>
          </w:r>
          <w:r>
            <w:t>4</w:t>
          </w:r>
          <w:r>
            <w:fldChar w:fldCharType="end"/>
          </w:r>
          <w:r>
            <w:fldChar w:fldCharType="end"/>
          </w:r>
        </w:p>
        <w:p w14:paraId="68774672">
          <w:pPr>
            <w:pStyle w:val="28"/>
            <w:tabs>
              <w:tab w:val="right" w:leader="dot" w:pos="9065"/>
            </w:tabs>
          </w:pPr>
          <w:r>
            <w:fldChar w:fldCharType="begin"/>
          </w:r>
          <w:r>
            <w:instrText xml:space="preserve"> HYPERLINK \l _Toc6746 </w:instrText>
          </w:r>
          <w:r>
            <w:fldChar w:fldCharType="separate"/>
          </w:r>
          <w:r>
            <w:t>第4章 系统总体设计</w:t>
          </w:r>
          <w:r>
            <w:tab/>
          </w:r>
          <w:r>
            <w:fldChar w:fldCharType="begin"/>
          </w:r>
          <w:r>
            <w:instrText xml:space="preserve"> PAGEREF _Toc6746 \h </w:instrText>
          </w:r>
          <w:r>
            <w:fldChar w:fldCharType="separate"/>
          </w:r>
          <w:r>
            <w:t>5</w:t>
          </w:r>
          <w:r>
            <w:fldChar w:fldCharType="end"/>
          </w:r>
          <w:r>
            <w:fldChar w:fldCharType="end"/>
          </w:r>
        </w:p>
        <w:p w14:paraId="2A6385A4">
          <w:pPr>
            <w:pStyle w:val="31"/>
            <w:tabs>
              <w:tab w:val="right" w:leader="dot" w:pos="9065"/>
            </w:tabs>
          </w:pPr>
          <w:r>
            <w:fldChar w:fldCharType="begin"/>
          </w:r>
          <w:r>
            <w:instrText xml:space="preserve"> HYPERLINK \l _Toc3918 </w:instrText>
          </w:r>
          <w:r>
            <w:fldChar w:fldCharType="separate"/>
          </w:r>
          <w:r>
            <w:t>4.1 设计目标与原则</w:t>
          </w:r>
          <w:r>
            <w:tab/>
          </w:r>
          <w:r>
            <w:fldChar w:fldCharType="begin"/>
          </w:r>
          <w:r>
            <w:instrText xml:space="preserve"> PAGEREF _Toc3918 \h </w:instrText>
          </w:r>
          <w:r>
            <w:fldChar w:fldCharType="separate"/>
          </w:r>
          <w:r>
            <w:t>5</w:t>
          </w:r>
          <w:r>
            <w:fldChar w:fldCharType="end"/>
          </w:r>
          <w:r>
            <w:fldChar w:fldCharType="end"/>
          </w:r>
        </w:p>
        <w:p w14:paraId="1D6DDEE0">
          <w:pPr>
            <w:pStyle w:val="31"/>
            <w:tabs>
              <w:tab w:val="right" w:leader="dot" w:pos="9065"/>
            </w:tabs>
          </w:pPr>
          <w:r>
            <w:fldChar w:fldCharType="begin"/>
          </w:r>
          <w:r>
            <w:instrText xml:space="preserve"> HYPERLINK \l _Toc30523 </w:instrText>
          </w:r>
          <w:r>
            <w:fldChar w:fldCharType="separate"/>
          </w:r>
          <w:r>
            <w:t>4.2 系统架构设计</w:t>
          </w:r>
          <w:r>
            <w:tab/>
          </w:r>
          <w:r>
            <w:fldChar w:fldCharType="begin"/>
          </w:r>
          <w:r>
            <w:instrText xml:space="preserve"> PAGEREF _Toc30523 \h </w:instrText>
          </w:r>
          <w:r>
            <w:fldChar w:fldCharType="separate"/>
          </w:r>
          <w:r>
            <w:t>5</w:t>
          </w:r>
          <w:r>
            <w:fldChar w:fldCharType="end"/>
          </w:r>
          <w:r>
            <w:fldChar w:fldCharType="end"/>
          </w:r>
        </w:p>
        <w:p w14:paraId="739A9481">
          <w:pPr>
            <w:pStyle w:val="31"/>
            <w:tabs>
              <w:tab w:val="right" w:leader="dot" w:pos="9065"/>
            </w:tabs>
          </w:pPr>
          <w:r>
            <w:fldChar w:fldCharType="begin"/>
          </w:r>
          <w:r>
            <w:instrText xml:space="preserve"> HYPERLINK \l _Toc4229 </w:instrText>
          </w:r>
          <w:r>
            <w:fldChar w:fldCharType="separate"/>
          </w:r>
          <w:r>
            <w:t>4.3 功能模块划分</w:t>
          </w:r>
          <w:r>
            <w:tab/>
          </w:r>
          <w:r>
            <w:fldChar w:fldCharType="begin"/>
          </w:r>
          <w:r>
            <w:instrText xml:space="preserve"> PAGEREF _Toc4229 \h </w:instrText>
          </w:r>
          <w:r>
            <w:fldChar w:fldCharType="separate"/>
          </w:r>
          <w:r>
            <w:t>5</w:t>
          </w:r>
          <w:r>
            <w:fldChar w:fldCharType="end"/>
          </w:r>
          <w:r>
            <w:fldChar w:fldCharType="end"/>
          </w:r>
        </w:p>
        <w:p w14:paraId="70C171C4">
          <w:pPr>
            <w:pStyle w:val="25"/>
            <w:tabs>
              <w:tab w:val="right" w:leader="dot" w:pos="9065"/>
            </w:tabs>
          </w:pPr>
          <w:r>
            <w:fldChar w:fldCharType="begin"/>
          </w:r>
          <w:r>
            <w:instrText xml:space="preserve"> HYPERLINK \l _Toc8487 </w:instrText>
          </w:r>
          <w:r>
            <w:fldChar w:fldCharType="separate"/>
          </w:r>
          <w:r>
            <w:rPr>
              <w:rFonts w:hint="eastAsia"/>
              <w:lang w:val="en-US" w:eastAsia="zh-CN"/>
            </w:rPr>
            <w:t>4.3.1 用户登录注册时序图</w:t>
          </w:r>
          <w:r>
            <w:tab/>
          </w:r>
          <w:r>
            <w:fldChar w:fldCharType="begin"/>
          </w:r>
          <w:r>
            <w:instrText xml:space="preserve"> PAGEREF _Toc8487 \h </w:instrText>
          </w:r>
          <w:r>
            <w:fldChar w:fldCharType="separate"/>
          </w:r>
          <w:r>
            <w:t>9</w:t>
          </w:r>
          <w:r>
            <w:fldChar w:fldCharType="end"/>
          </w:r>
          <w:r>
            <w:fldChar w:fldCharType="end"/>
          </w:r>
        </w:p>
        <w:p w14:paraId="12365115">
          <w:pPr>
            <w:pStyle w:val="25"/>
            <w:tabs>
              <w:tab w:val="right" w:leader="dot" w:pos="9065"/>
            </w:tabs>
          </w:pPr>
          <w:r>
            <w:fldChar w:fldCharType="begin"/>
          </w:r>
          <w:r>
            <w:instrText xml:space="preserve"> HYPERLINK \l _Toc10930 </w:instrText>
          </w:r>
          <w:r>
            <w:fldChar w:fldCharType="separate"/>
          </w:r>
          <w:r>
            <w:rPr>
              <w:rFonts w:hint="eastAsia" w:cstheme="majorBidi"/>
              <w:bCs/>
              <w:szCs w:val="22"/>
              <w:lang w:val="en-US" w:eastAsia="zh-CN" w:bidi="ar-SA"/>
            </w:rPr>
            <w:t>4.3.2  景点管理模块时序图</w:t>
          </w:r>
          <w:r>
            <w:tab/>
          </w:r>
          <w:r>
            <w:fldChar w:fldCharType="begin"/>
          </w:r>
          <w:r>
            <w:instrText xml:space="preserve"> PAGEREF _Toc10930 \h </w:instrText>
          </w:r>
          <w:r>
            <w:fldChar w:fldCharType="separate"/>
          </w:r>
          <w:r>
            <w:t>9</w:t>
          </w:r>
          <w:r>
            <w:fldChar w:fldCharType="end"/>
          </w:r>
          <w:r>
            <w:fldChar w:fldCharType="end"/>
          </w:r>
        </w:p>
        <w:p w14:paraId="6EE9E427">
          <w:pPr>
            <w:pStyle w:val="25"/>
            <w:tabs>
              <w:tab w:val="right" w:leader="dot" w:pos="9065"/>
            </w:tabs>
          </w:pPr>
          <w:r>
            <w:fldChar w:fldCharType="begin"/>
          </w:r>
          <w:r>
            <w:instrText xml:space="preserve"> HYPERLINK \l _Toc10477 </w:instrText>
          </w:r>
          <w:r>
            <w:fldChar w:fldCharType="separate"/>
          </w:r>
          <w:r>
            <w:rPr>
              <w:rFonts w:hint="eastAsia" w:cstheme="majorBidi"/>
              <w:bCs/>
              <w:szCs w:val="22"/>
              <w:lang w:val="en-US" w:eastAsia="zh-CN" w:bidi="ar-SA"/>
            </w:rPr>
            <w:t>4.3.3  酒店与房型管理时序图</w:t>
          </w:r>
          <w:r>
            <w:tab/>
          </w:r>
          <w:r>
            <w:fldChar w:fldCharType="begin"/>
          </w:r>
          <w:r>
            <w:instrText xml:space="preserve"> PAGEREF _Toc10477 \h </w:instrText>
          </w:r>
          <w:r>
            <w:fldChar w:fldCharType="separate"/>
          </w:r>
          <w:r>
            <w:t>10</w:t>
          </w:r>
          <w:r>
            <w:fldChar w:fldCharType="end"/>
          </w:r>
          <w:r>
            <w:fldChar w:fldCharType="end"/>
          </w:r>
        </w:p>
        <w:p w14:paraId="1E6AFE80">
          <w:pPr>
            <w:pStyle w:val="25"/>
            <w:tabs>
              <w:tab w:val="right" w:leader="dot" w:pos="9065"/>
            </w:tabs>
          </w:pPr>
          <w:r>
            <w:fldChar w:fldCharType="begin"/>
          </w:r>
          <w:r>
            <w:instrText xml:space="preserve"> HYPERLINK \l _Toc13851 </w:instrText>
          </w:r>
          <w:r>
            <w:fldChar w:fldCharType="separate"/>
          </w:r>
          <w:r>
            <w:rPr>
              <w:rFonts w:hint="eastAsia" w:cstheme="majorBidi"/>
              <w:bCs/>
              <w:szCs w:val="22"/>
              <w:lang w:val="en-US" w:eastAsia="zh-CN" w:bidi="ar-SA"/>
            </w:rPr>
            <w:t>4.3.4 旅游管理时序图</w:t>
          </w:r>
          <w:r>
            <w:tab/>
          </w:r>
          <w:r>
            <w:fldChar w:fldCharType="begin"/>
          </w:r>
          <w:r>
            <w:instrText xml:space="preserve"> PAGEREF _Toc13851 \h </w:instrText>
          </w:r>
          <w:r>
            <w:fldChar w:fldCharType="separate"/>
          </w:r>
          <w:r>
            <w:t>11</w:t>
          </w:r>
          <w:r>
            <w:fldChar w:fldCharType="end"/>
          </w:r>
          <w:r>
            <w:fldChar w:fldCharType="end"/>
          </w:r>
        </w:p>
        <w:p w14:paraId="55E4B268">
          <w:pPr>
            <w:pStyle w:val="25"/>
            <w:tabs>
              <w:tab w:val="right" w:leader="dot" w:pos="9065"/>
            </w:tabs>
          </w:pPr>
          <w:r>
            <w:fldChar w:fldCharType="begin"/>
          </w:r>
          <w:r>
            <w:instrText xml:space="preserve"> HYPERLINK \l _Toc11687 </w:instrText>
          </w:r>
          <w:r>
            <w:fldChar w:fldCharType="separate"/>
          </w:r>
          <w:r>
            <w:rPr>
              <w:rFonts w:hint="eastAsia" w:cstheme="majorBidi"/>
              <w:bCs/>
              <w:szCs w:val="22"/>
              <w:lang w:val="en-US" w:eastAsia="zh-CN" w:bidi="ar-SA"/>
            </w:rPr>
            <w:t>4.3.5 订单管理时序图</w:t>
          </w:r>
          <w:r>
            <w:tab/>
          </w:r>
          <w:r>
            <w:fldChar w:fldCharType="begin"/>
          </w:r>
          <w:r>
            <w:instrText xml:space="preserve"> PAGEREF _Toc11687 \h </w:instrText>
          </w:r>
          <w:r>
            <w:fldChar w:fldCharType="separate"/>
          </w:r>
          <w:r>
            <w:t>11</w:t>
          </w:r>
          <w:r>
            <w:fldChar w:fldCharType="end"/>
          </w:r>
          <w:r>
            <w:fldChar w:fldCharType="end"/>
          </w:r>
        </w:p>
        <w:p w14:paraId="135114B1">
          <w:pPr>
            <w:pStyle w:val="25"/>
            <w:tabs>
              <w:tab w:val="right" w:leader="dot" w:pos="9065"/>
            </w:tabs>
          </w:pPr>
          <w:r>
            <w:fldChar w:fldCharType="begin"/>
          </w:r>
          <w:r>
            <w:instrText xml:space="preserve"> HYPERLINK \l _Toc1455 </w:instrText>
          </w:r>
          <w:r>
            <w:fldChar w:fldCharType="separate"/>
          </w:r>
          <w:r>
            <w:rPr>
              <w:rFonts w:hint="eastAsia" w:cstheme="majorBidi"/>
              <w:bCs/>
              <w:szCs w:val="22"/>
              <w:lang w:val="en-US" w:eastAsia="zh-CN" w:bidi="ar-SA"/>
            </w:rPr>
            <w:t>4.4.6 路线规划时序图</w:t>
          </w:r>
          <w:r>
            <w:tab/>
          </w:r>
          <w:r>
            <w:fldChar w:fldCharType="begin"/>
          </w:r>
          <w:r>
            <w:instrText xml:space="preserve"> PAGEREF _Toc1455 \h </w:instrText>
          </w:r>
          <w:r>
            <w:fldChar w:fldCharType="separate"/>
          </w:r>
          <w:r>
            <w:t>12</w:t>
          </w:r>
          <w:r>
            <w:fldChar w:fldCharType="end"/>
          </w:r>
          <w:r>
            <w:fldChar w:fldCharType="end"/>
          </w:r>
        </w:p>
        <w:p w14:paraId="5D704D34">
          <w:pPr>
            <w:pStyle w:val="25"/>
            <w:tabs>
              <w:tab w:val="right" w:leader="dot" w:pos="9065"/>
            </w:tabs>
          </w:pPr>
          <w:r>
            <w:fldChar w:fldCharType="begin"/>
          </w:r>
          <w:r>
            <w:instrText xml:space="preserve"> HYPERLINK \l _Toc11710 </w:instrText>
          </w:r>
          <w:r>
            <w:fldChar w:fldCharType="separate"/>
          </w:r>
          <w:r>
            <w:rPr>
              <w:rFonts w:hint="eastAsia" w:cstheme="majorBidi"/>
              <w:bCs/>
              <w:szCs w:val="22"/>
              <w:lang w:val="en-US" w:eastAsia="zh-CN" w:bidi="ar-SA"/>
            </w:rPr>
            <w:t>4.4.7 评论互动时序图</w:t>
          </w:r>
          <w:r>
            <w:tab/>
          </w:r>
          <w:r>
            <w:fldChar w:fldCharType="begin"/>
          </w:r>
          <w:r>
            <w:instrText xml:space="preserve"> PAGEREF _Toc11710 \h </w:instrText>
          </w:r>
          <w:r>
            <w:fldChar w:fldCharType="separate"/>
          </w:r>
          <w:r>
            <w:t>13</w:t>
          </w:r>
          <w:r>
            <w:fldChar w:fldCharType="end"/>
          </w:r>
          <w:r>
            <w:fldChar w:fldCharType="end"/>
          </w:r>
        </w:p>
        <w:p w14:paraId="3325299B">
          <w:pPr>
            <w:pStyle w:val="25"/>
            <w:tabs>
              <w:tab w:val="right" w:leader="dot" w:pos="9065"/>
            </w:tabs>
          </w:pPr>
          <w:r>
            <w:fldChar w:fldCharType="begin"/>
          </w:r>
          <w:r>
            <w:instrText xml:space="preserve"> HYPERLINK \l _Toc8329 </w:instrText>
          </w:r>
          <w:r>
            <w:fldChar w:fldCharType="separate"/>
          </w:r>
          <w:r>
            <w:rPr>
              <w:rFonts w:hint="eastAsia" w:cstheme="majorBidi"/>
              <w:bCs/>
              <w:szCs w:val="22"/>
              <w:lang w:val="en-US" w:eastAsia="zh-CN" w:bidi="ar-SA"/>
            </w:rPr>
            <w:t>4.4.8 公告信息时序图</w:t>
          </w:r>
          <w:r>
            <w:tab/>
          </w:r>
          <w:r>
            <w:fldChar w:fldCharType="begin"/>
          </w:r>
          <w:r>
            <w:instrText xml:space="preserve"> PAGEREF _Toc8329 \h </w:instrText>
          </w:r>
          <w:r>
            <w:fldChar w:fldCharType="separate"/>
          </w:r>
          <w:r>
            <w:t>13</w:t>
          </w:r>
          <w:r>
            <w:fldChar w:fldCharType="end"/>
          </w:r>
          <w:r>
            <w:fldChar w:fldCharType="end"/>
          </w:r>
        </w:p>
        <w:p w14:paraId="16B7C0E0">
          <w:pPr>
            <w:pStyle w:val="25"/>
            <w:tabs>
              <w:tab w:val="right" w:leader="dot" w:pos="9065"/>
            </w:tabs>
          </w:pPr>
          <w:r>
            <w:fldChar w:fldCharType="begin"/>
          </w:r>
          <w:r>
            <w:instrText xml:space="preserve"> HYPERLINK \l _Toc21747 </w:instrText>
          </w:r>
          <w:r>
            <w:fldChar w:fldCharType="separate"/>
          </w:r>
          <w:r>
            <w:rPr>
              <w:rFonts w:hint="eastAsia" w:cstheme="majorBidi"/>
              <w:bCs/>
              <w:szCs w:val="22"/>
              <w:lang w:val="en-US" w:eastAsia="zh-CN" w:bidi="ar-SA"/>
            </w:rPr>
            <w:t>4.4.9 后台运营时序图</w:t>
          </w:r>
          <w:r>
            <w:tab/>
          </w:r>
          <w:r>
            <w:fldChar w:fldCharType="begin"/>
          </w:r>
          <w:r>
            <w:instrText xml:space="preserve"> PAGEREF _Toc21747 \h </w:instrText>
          </w:r>
          <w:r>
            <w:fldChar w:fldCharType="separate"/>
          </w:r>
          <w:r>
            <w:t>14</w:t>
          </w:r>
          <w:r>
            <w:fldChar w:fldCharType="end"/>
          </w:r>
          <w:r>
            <w:fldChar w:fldCharType="end"/>
          </w:r>
        </w:p>
        <w:p w14:paraId="0872ECDC">
          <w:pPr>
            <w:pStyle w:val="31"/>
            <w:tabs>
              <w:tab w:val="right" w:leader="dot" w:pos="9065"/>
            </w:tabs>
          </w:pPr>
          <w:r>
            <w:fldChar w:fldCharType="begin"/>
          </w:r>
          <w:r>
            <w:instrText xml:space="preserve"> HYPERLINK \l _Toc26697 </w:instrText>
          </w:r>
          <w:r>
            <w:fldChar w:fldCharType="separate"/>
          </w:r>
          <w:r>
            <w:t>4.4 数据库设计</w:t>
          </w:r>
          <w:r>
            <w:tab/>
          </w:r>
          <w:r>
            <w:fldChar w:fldCharType="begin"/>
          </w:r>
          <w:r>
            <w:instrText xml:space="preserve"> PAGEREF _Toc26697 \h </w:instrText>
          </w:r>
          <w:r>
            <w:fldChar w:fldCharType="separate"/>
          </w:r>
          <w:r>
            <w:t>14</w:t>
          </w:r>
          <w:r>
            <w:fldChar w:fldCharType="end"/>
          </w:r>
          <w:r>
            <w:fldChar w:fldCharType="end"/>
          </w:r>
        </w:p>
        <w:p w14:paraId="2C01718F">
          <w:pPr>
            <w:pStyle w:val="31"/>
            <w:tabs>
              <w:tab w:val="right" w:leader="dot" w:pos="9065"/>
            </w:tabs>
          </w:pPr>
          <w:r>
            <w:fldChar w:fldCharType="begin"/>
          </w:r>
          <w:r>
            <w:instrText xml:space="preserve"> HYPERLINK \l _Toc22455 </w:instrText>
          </w:r>
          <w:r>
            <w:fldChar w:fldCharType="separate"/>
          </w:r>
          <w:r>
            <w:t>4.5 关键业务流程设计</w:t>
          </w:r>
          <w:r>
            <w:tab/>
          </w:r>
          <w:r>
            <w:fldChar w:fldCharType="begin"/>
          </w:r>
          <w:r>
            <w:instrText xml:space="preserve"> PAGEREF _Toc22455 \h </w:instrText>
          </w:r>
          <w:r>
            <w:fldChar w:fldCharType="separate"/>
          </w:r>
          <w:r>
            <w:t>17</w:t>
          </w:r>
          <w:r>
            <w:fldChar w:fldCharType="end"/>
          </w:r>
          <w:r>
            <w:fldChar w:fldCharType="end"/>
          </w:r>
        </w:p>
        <w:p w14:paraId="25F76EFE">
          <w:pPr>
            <w:pStyle w:val="31"/>
            <w:tabs>
              <w:tab w:val="right" w:leader="dot" w:pos="9065"/>
            </w:tabs>
          </w:pPr>
          <w:r>
            <w:fldChar w:fldCharType="begin"/>
          </w:r>
          <w:r>
            <w:instrText xml:space="preserve"> HYPERLINK \l _Toc7052 </w:instrText>
          </w:r>
          <w:r>
            <w:fldChar w:fldCharType="separate"/>
          </w:r>
          <w:r>
            <w:t>4.6 本章小结</w:t>
          </w:r>
          <w:r>
            <w:tab/>
          </w:r>
          <w:r>
            <w:fldChar w:fldCharType="begin"/>
          </w:r>
          <w:r>
            <w:instrText xml:space="preserve"> PAGEREF _Toc7052 \h </w:instrText>
          </w:r>
          <w:r>
            <w:fldChar w:fldCharType="separate"/>
          </w:r>
          <w:r>
            <w:t>20</w:t>
          </w:r>
          <w:r>
            <w:fldChar w:fldCharType="end"/>
          </w:r>
          <w:r>
            <w:fldChar w:fldCharType="end"/>
          </w:r>
        </w:p>
        <w:p w14:paraId="33B0ED3F">
          <w:pPr>
            <w:pStyle w:val="28"/>
            <w:tabs>
              <w:tab w:val="right" w:leader="dot" w:pos="9065"/>
            </w:tabs>
          </w:pPr>
          <w:r>
            <w:fldChar w:fldCharType="begin"/>
          </w:r>
          <w:r>
            <w:instrText xml:space="preserve"> HYPERLINK \l _Toc11875 </w:instrText>
          </w:r>
          <w:r>
            <w:fldChar w:fldCharType="separate"/>
          </w:r>
          <w:r>
            <w:t>第5章 系统</w:t>
          </w:r>
          <w:r>
            <w:rPr>
              <w:rFonts w:hint="eastAsia"/>
              <w:lang w:val="en-US" w:eastAsia="zh-CN"/>
            </w:rPr>
            <w:t>功能实现</w:t>
          </w:r>
          <w:r>
            <w:tab/>
          </w:r>
          <w:r>
            <w:fldChar w:fldCharType="begin"/>
          </w:r>
          <w:r>
            <w:instrText xml:space="preserve"> PAGEREF _Toc11875 \h </w:instrText>
          </w:r>
          <w:r>
            <w:fldChar w:fldCharType="separate"/>
          </w:r>
          <w:r>
            <w:t>21</w:t>
          </w:r>
          <w:r>
            <w:fldChar w:fldCharType="end"/>
          </w:r>
          <w:r>
            <w:fldChar w:fldCharType="end"/>
          </w:r>
        </w:p>
        <w:p w14:paraId="247827E7">
          <w:pPr>
            <w:pStyle w:val="31"/>
            <w:tabs>
              <w:tab w:val="right" w:leader="dot" w:pos="9065"/>
            </w:tabs>
          </w:pPr>
          <w:r>
            <w:fldChar w:fldCharType="begin"/>
          </w:r>
          <w:r>
            <w:instrText xml:space="preserve"> HYPERLINK \l _Toc23753 </w:instrText>
          </w:r>
          <w:r>
            <w:fldChar w:fldCharType="separate"/>
          </w:r>
          <w:r>
            <w:t>5.1 后端工程结构与核心实现</w:t>
          </w:r>
          <w:r>
            <w:tab/>
          </w:r>
          <w:r>
            <w:fldChar w:fldCharType="begin"/>
          </w:r>
          <w:r>
            <w:instrText xml:space="preserve"> PAGEREF _Toc23753 \h </w:instrText>
          </w:r>
          <w:r>
            <w:fldChar w:fldCharType="separate"/>
          </w:r>
          <w:r>
            <w:t>21</w:t>
          </w:r>
          <w:r>
            <w:fldChar w:fldCharType="end"/>
          </w:r>
          <w:r>
            <w:fldChar w:fldCharType="end"/>
          </w:r>
        </w:p>
        <w:p w14:paraId="3FC8435B">
          <w:pPr>
            <w:pStyle w:val="31"/>
            <w:tabs>
              <w:tab w:val="right" w:leader="dot" w:pos="9065"/>
            </w:tabs>
          </w:pPr>
          <w:r>
            <w:fldChar w:fldCharType="begin"/>
          </w:r>
          <w:r>
            <w:instrText xml:space="preserve"> HYPERLINK \l _Toc22284 </w:instrText>
          </w:r>
          <w:r>
            <w:fldChar w:fldCharType="separate"/>
          </w:r>
          <w:r>
            <w:t>5.2 登录注册与权限控制</w:t>
          </w:r>
          <w:r>
            <w:tab/>
          </w:r>
          <w:r>
            <w:fldChar w:fldCharType="begin"/>
          </w:r>
          <w:r>
            <w:instrText xml:space="preserve"> PAGEREF _Toc22284 \h </w:instrText>
          </w:r>
          <w:r>
            <w:fldChar w:fldCharType="separate"/>
          </w:r>
          <w:r>
            <w:t>21</w:t>
          </w:r>
          <w:r>
            <w:fldChar w:fldCharType="end"/>
          </w:r>
          <w:r>
            <w:fldChar w:fldCharType="end"/>
          </w:r>
        </w:p>
        <w:p w14:paraId="11CF5BC3">
          <w:pPr>
            <w:pStyle w:val="31"/>
            <w:tabs>
              <w:tab w:val="right" w:leader="dot" w:pos="9065"/>
            </w:tabs>
          </w:pPr>
          <w:r>
            <w:fldChar w:fldCharType="begin"/>
          </w:r>
          <w:r>
            <w:instrText xml:space="preserve"> HYPERLINK \l _Toc26962 </w:instrText>
          </w:r>
          <w:r>
            <w:fldChar w:fldCharType="separate"/>
          </w:r>
          <w:r>
            <w:t>5.3 景点与酒店模块实现</w:t>
          </w:r>
          <w:r>
            <w:tab/>
          </w:r>
          <w:r>
            <w:fldChar w:fldCharType="begin"/>
          </w:r>
          <w:r>
            <w:instrText xml:space="preserve"> PAGEREF _Toc26962 \h </w:instrText>
          </w:r>
          <w:r>
            <w:fldChar w:fldCharType="separate"/>
          </w:r>
          <w:r>
            <w:t>22</w:t>
          </w:r>
          <w:r>
            <w:fldChar w:fldCharType="end"/>
          </w:r>
          <w:r>
            <w:fldChar w:fldCharType="end"/>
          </w:r>
        </w:p>
        <w:p w14:paraId="7A695CA0">
          <w:pPr>
            <w:pStyle w:val="31"/>
            <w:tabs>
              <w:tab w:val="right" w:leader="dot" w:pos="9065"/>
            </w:tabs>
          </w:pPr>
          <w:r>
            <w:fldChar w:fldCharType="begin"/>
          </w:r>
          <w:r>
            <w:instrText xml:space="preserve"> HYPERLINK \l _Toc15104 </w:instrText>
          </w:r>
          <w:r>
            <w:fldChar w:fldCharType="separate"/>
          </w:r>
          <w:r>
            <w:t>5.4 订单模块实现</w:t>
          </w:r>
          <w:r>
            <w:tab/>
          </w:r>
          <w:r>
            <w:fldChar w:fldCharType="begin"/>
          </w:r>
          <w:r>
            <w:instrText xml:space="preserve"> PAGEREF _Toc15104 \h </w:instrText>
          </w:r>
          <w:r>
            <w:fldChar w:fldCharType="separate"/>
          </w:r>
          <w:r>
            <w:t>23</w:t>
          </w:r>
          <w:r>
            <w:fldChar w:fldCharType="end"/>
          </w:r>
          <w:r>
            <w:fldChar w:fldCharType="end"/>
          </w:r>
        </w:p>
        <w:p w14:paraId="429563BD">
          <w:pPr>
            <w:pStyle w:val="31"/>
            <w:tabs>
              <w:tab w:val="right" w:leader="dot" w:pos="9065"/>
            </w:tabs>
          </w:pPr>
          <w:r>
            <w:fldChar w:fldCharType="begin"/>
          </w:r>
          <w:r>
            <w:instrText xml:space="preserve"> HYPERLINK \l _Toc18783 </w:instrText>
          </w:r>
          <w:r>
            <w:fldChar w:fldCharType="separate"/>
          </w:r>
          <w:r>
            <w:t>5.5 评论、收藏与浏览历史的多态设计</w:t>
          </w:r>
          <w:r>
            <w:tab/>
          </w:r>
          <w:r>
            <w:fldChar w:fldCharType="begin"/>
          </w:r>
          <w:r>
            <w:instrText xml:space="preserve"> PAGEREF _Toc18783 \h </w:instrText>
          </w:r>
          <w:r>
            <w:fldChar w:fldCharType="separate"/>
          </w:r>
          <w:r>
            <w:t>24</w:t>
          </w:r>
          <w:r>
            <w:fldChar w:fldCharType="end"/>
          </w:r>
          <w:r>
            <w:fldChar w:fldCharType="end"/>
          </w:r>
        </w:p>
        <w:p w14:paraId="5F56C3DD">
          <w:pPr>
            <w:pStyle w:val="31"/>
            <w:tabs>
              <w:tab w:val="right" w:leader="dot" w:pos="9065"/>
            </w:tabs>
          </w:pPr>
          <w:r>
            <w:fldChar w:fldCharType="begin"/>
          </w:r>
          <w:r>
            <w:instrText xml:space="preserve"> HYPERLINK \l _Toc32056 </w:instrText>
          </w:r>
          <w:r>
            <w:fldChar w:fldCharType="separate"/>
          </w:r>
          <w:r>
            <w:t>5.6 路线规划与轻量推荐实现</w:t>
          </w:r>
          <w:r>
            <w:tab/>
          </w:r>
          <w:r>
            <w:fldChar w:fldCharType="begin"/>
          </w:r>
          <w:r>
            <w:instrText xml:space="preserve"> PAGEREF _Toc32056 \h </w:instrText>
          </w:r>
          <w:r>
            <w:fldChar w:fldCharType="separate"/>
          </w:r>
          <w:r>
            <w:t>25</w:t>
          </w:r>
          <w:r>
            <w:fldChar w:fldCharType="end"/>
          </w:r>
          <w:r>
            <w:fldChar w:fldCharType="end"/>
          </w:r>
        </w:p>
        <w:p w14:paraId="34ED361D">
          <w:pPr>
            <w:pStyle w:val="31"/>
            <w:tabs>
              <w:tab w:val="right" w:leader="dot" w:pos="9065"/>
            </w:tabs>
          </w:pPr>
          <w:r>
            <w:fldChar w:fldCharType="begin"/>
          </w:r>
          <w:r>
            <w:instrText xml:space="preserve"> HYPERLINK \l _Toc18747 </w:instrText>
          </w:r>
          <w:r>
            <w:fldChar w:fldCharType="separate"/>
          </w:r>
          <w:r>
            <w:t>5.7 本章小结</w:t>
          </w:r>
          <w:r>
            <w:tab/>
          </w:r>
          <w:r>
            <w:fldChar w:fldCharType="begin"/>
          </w:r>
          <w:r>
            <w:instrText xml:space="preserve"> PAGEREF _Toc18747 \h </w:instrText>
          </w:r>
          <w:r>
            <w:fldChar w:fldCharType="separate"/>
          </w:r>
          <w:r>
            <w:t>25</w:t>
          </w:r>
          <w:r>
            <w:fldChar w:fldCharType="end"/>
          </w:r>
          <w:r>
            <w:fldChar w:fldCharType="end"/>
          </w:r>
        </w:p>
        <w:p w14:paraId="29E8129F">
          <w:pPr>
            <w:pStyle w:val="28"/>
            <w:tabs>
              <w:tab w:val="right" w:leader="dot" w:pos="9065"/>
            </w:tabs>
          </w:pPr>
          <w:r>
            <w:fldChar w:fldCharType="begin"/>
          </w:r>
          <w:r>
            <w:instrText xml:space="preserve"> HYPERLINK \l _Toc24892 </w:instrText>
          </w:r>
          <w:r>
            <w:fldChar w:fldCharType="separate"/>
          </w:r>
          <w:r>
            <w:t>第6章 系统测试与结果分析</w:t>
          </w:r>
          <w:r>
            <w:tab/>
          </w:r>
          <w:r>
            <w:fldChar w:fldCharType="begin"/>
          </w:r>
          <w:r>
            <w:instrText xml:space="preserve"> PAGEREF _Toc24892 \h </w:instrText>
          </w:r>
          <w:r>
            <w:fldChar w:fldCharType="separate"/>
          </w:r>
          <w:r>
            <w:t>26</w:t>
          </w:r>
          <w:r>
            <w:fldChar w:fldCharType="end"/>
          </w:r>
          <w:r>
            <w:fldChar w:fldCharType="end"/>
          </w:r>
        </w:p>
        <w:p w14:paraId="2B72ABEB">
          <w:pPr>
            <w:pStyle w:val="31"/>
            <w:tabs>
              <w:tab w:val="right" w:leader="dot" w:pos="9065"/>
            </w:tabs>
          </w:pPr>
          <w:r>
            <w:fldChar w:fldCharType="begin"/>
          </w:r>
          <w:r>
            <w:instrText xml:space="preserve"> HYPERLINK \l _Toc19724 </w:instrText>
          </w:r>
          <w:r>
            <w:fldChar w:fldCharType="separate"/>
          </w:r>
          <w:r>
            <w:t>6.1 测试目标与环境</w:t>
          </w:r>
          <w:r>
            <w:tab/>
          </w:r>
          <w:r>
            <w:fldChar w:fldCharType="begin"/>
          </w:r>
          <w:r>
            <w:instrText xml:space="preserve"> PAGEREF _Toc19724 \h </w:instrText>
          </w:r>
          <w:r>
            <w:fldChar w:fldCharType="separate"/>
          </w:r>
          <w:r>
            <w:t>26</w:t>
          </w:r>
          <w:r>
            <w:fldChar w:fldCharType="end"/>
          </w:r>
          <w:r>
            <w:fldChar w:fldCharType="end"/>
          </w:r>
        </w:p>
        <w:p w14:paraId="3ED96FDA">
          <w:pPr>
            <w:pStyle w:val="31"/>
            <w:tabs>
              <w:tab w:val="right" w:leader="dot" w:pos="9065"/>
            </w:tabs>
          </w:pPr>
          <w:r>
            <w:fldChar w:fldCharType="begin"/>
          </w:r>
          <w:r>
            <w:instrText xml:space="preserve"> HYPERLINK \l _Toc13903 </w:instrText>
          </w:r>
          <w:r>
            <w:fldChar w:fldCharType="separate"/>
          </w:r>
          <w:r>
            <w:t>6.2 功能测试用例设计</w:t>
          </w:r>
          <w:r>
            <w:tab/>
          </w:r>
          <w:r>
            <w:fldChar w:fldCharType="begin"/>
          </w:r>
          <w:r>
            <w:instrText xml:space="preserve"> PAGEREF _Toc13903 \h </w:instrText>
          </w:r>
          <w:r>
            <w:fldChar w:fldCharType="separate"/>
          </w:r>
          <w:r>
            <w:t>26</w:t>
          </w:r>
          <w:r>
            <w:fldChar w:fldCharType="end"/>
          </w:r>
          <w:r>
            <w:fldChar w:fldCharType="end"/>
          </w:r>
        </w:p>
        <w:p w14:paraId="355C0901">
          <w:pPr>
            <w:pStyle w:val="31"/>
            <w:tabs>
              <w:tab w:val="right" w:leader="dot" w:pos="9065"/>
            </w:tabs>
          </w:pPr>
          <w:r>
            <w:fldChar w:fldCharType="begin"/>
          </w:r>
          <w:r>
            <w:instrText xml:space="preserve"> HYPERLINK \l _Toc23517 </w:instrText>
          </w:r>
          <w:r>
            <w:fldChar w:fldCharType="separate"/>
          </w:r>
          <w:r>
            <w:t>6.3 接口测试与一致性校验</w:t>
          </w:r>
          <w:r>
            <w:tab/>
          </w:r>
          <w:r>
            <w:fldChar w:fldCharType="begin"/>
          </w:r>
          <w:r>
            <w:instrText xml:space="preserve"> PAGEREF _Toc23517 \h </w:instrText>
          </w:r>
          <w:r>
            <w:fldChar w:fldCharType="separate"/>
          </w:r>
          <w:r>
            <w:t>27</w:t>
          </w:r>
          <w:r>
            <w:fldChar w:fldCharType="end"/>
          </w:r>
          <w:r>
            <w:fldChar w:fldCharType="end"/>
          </w:r>
        </w:p>
        <w:p w14:paraId="2502C816">
          <w:pPr>
            <w:pStyle w:val="31"/>
            <w:tabs>
              <w:tab w:val="right" w:leader="dot" w:pos="9065"/>
            </w:tabs>
          </w:pPr>
          <w:r>
            <w:fldChar w:fldCharType="begin"/>
          </w:r>
          <w:r>
            <w:instrText xml:space="preserve"> HYPERLINK \l _Toc20705 </w:instrText>
          </w:r>
          <w:r>
            <w:fldChar w:fldCharType="separate"/>
          </w:r>
          <w:r>
            <w:t>6.4 性能测试与分析</w:t>
          </w:r>
          <w:r>
            <w:tab/>
          </w:r>
          <w:r>
            <w:fldChar w:fldCharType="begin"/>
          </w:r>
          <w:r>
            <w:instrText xml:space="preserve"> PAGEREF _Toc20705 \h </w:instrText>
          </w:r>
          <w:r>
            <w:fldChar w:fldCharType="separate"/>
          </w:r>
          <w:r>
            <w:t>27</w:t>
          </w:r>
          <w:r>
            <w:fldChar w:fldCharType="end"/>
          </w:r>
          <w:r>
            <w:fldChar w:fldCharType="end"/>
          </w:r>
        </w:p>
        <w:p w14:paraId="56236F7F">
          <w:pPr>
            <w:pStyle w:val="31"/>
            <w:tabs>
              <w:tab w:val="right" w:leader="dot" w:pos="9065"/>
            </w:tabs>
          </w:pPr>
          <w:r>
            <w:fldChar w:fldCharType="begin"/>
          </w:r>
          <w:r>
            <w:instrText xml:space="preserve"> HYPERLINK \l _Toc25535 </w:instrText>
          </w:r>
          <w:r>
            <w:fldChar w:fldCharType="separate"/>
          </w:r>
          <w:r>
            <w:t>6.5 本章小结</w:t>
          </w:r>
          <w:r>
            <w:tab/>
          </w:r>
          <w:r>
            <w:fldChar w:fldCharType="begin"/>
          </w:r>
          <w:r>
            <w:instrText xml:space="preserve"> PAGEREF _Toc25535 \h </w:instrText>
          </w:r>
          <w:r>
            <w:fldChar w:fldCharType="separate"/>
          </w:r>
          <w:r>
            <w:t>27</w:t>
          </w:r>
          <w:r>
            <w:fldChar w:fldCharType="end"/>
          </w:r>
          <w:r>
            <w:fldChar w:fldCharType="end"/>
          </w:r>
        </w:p>
        <w:p w14:paraId="651174C6">
          <w:pPr>
            <w:pStyle w:val="28"/>
            <w:tabs>
              <w:tab w:val="right" w:leader="dot" w:pos="9065"/>
            </w:tabs>
          </w:pPr>
          <w:r>
            <w:fldChar w:fldCharType="begin"/>
          </w:r>
          <w:r>
            <w:instrText xml:space="preserve"> HYPERLINK \l _Toc11408 </w:instrText>
          </w:r>
          <w:r>
            <w:fldChar w:fldCharType="separate"/>
          </w:r>
          <w:r>
            <w:t>第7章 总结与展望</w:t>
          </w:r>
          <w:r>
            <w:tab/>
          </w:r>
          <w:r>
            <w:fldChar w:fldCharType="begin"/>
          </w:r>
          <w:r>
            <w:instrText xml:space="preserve"> PAGEREF _Toc11408 \h </w:instrText>
          </w:r>
          <w:r>
            <w:fldChar w:fldCharType="separate"/>
          </w:r>
          <w:r>
            <w:t>28</w:t>
          </w:r>
          <w:r>
            <w:fldChar w:fldCharType="end"/>
          </w:r>
          <w:r>
            <w:fldChar w:fldCharType="end"/>
          </w:r>
        </w:p>
        <w:p w14:paraId="32CA6A7D">
          <w:pPr>
            <w:pStyle w:val="31"/>
            <w:tabs>
              <w:tab w:val="right" w:leader="dot" w:pos="9065"/>
            </w:tabs>
          </w:pPr>
          <w:r>
            <w:fldChar w:fldCharType="begin"/>
          </w:r>
          <w:r>
            <w:instrText xml:space="preserve"> HYPERLINK \l _Toc2122 </w:instrText>
          </w:r>
          <w:r>
            <w:fldChar w:fldCharType="separate"/>
          </w:r>
          <w:r>
            <w:t>7.1 工作总结</w:t>
          </w:r>
          <w:r>
            <w:tab/>
          </w:r>
          <w:r>
            <w:fldChar w:fldCharType="begin"/>
          </w:r>
          <w:r>
            <w:instrText xml:space="preserve"> PAGEREF _Toc2122 \h </w:instrText>
          </w:r>
          <w:r>
            <w:fldChar w:fldCharType="separate"/>
          </w:r>
          <w:r>
            <w:t>28</w:t>
          </w:r>
          <w:r>
            <w:fldChar w:fldCharType="end"/>
          </w:r>
          <w:r>
            <w:fldChar w:fldCharType="end"/>
          </w:r>
        </w:p>
        <w:p w14:paraId="098E1DEF">
          <w:pPr>
            <w:pStyle w:val="31"/>
            <w:tabs>
              <w:tab w:val="right" w:leader="dot" w:pos="9065"/>
            </w:tabs>
          </w:pPr>
          <w:r>
            <w:fldChar w:fldCharType="begin"/>
          </w:r>
          <w:r>
            <w:instrText xml:space="preserve"> HYPERLINK \l _Toc25416 </w:instrText>
          </w:r>
          <w:r>
            <w:fldChar w:fldCharType="separate"/>
          </w:r>
          <w:r>
            <w:t>7.2 不足与改进方向</w:t>
          </w:r>
          <w:r>
            <w:tab/>
          </w:r>
          <w:r>
            <w:fldChar w:fldCharType="begin"/>
          </w:r>
          <w:r>
            <w:instrText xml:space="preserve"> PAGEREF _Toc25416 \h </w:instrText>
          </w:r>
          <w:r>
            <w:fldChar w:fldCharType="separate"/>
          </w:r>
          <w:r>
            <w:t>28</w:t>
          </w:r>
          <w:r>
            <w:fldChar w:fldCharType="end"/>
          </w:r>
          <w:r>
            <w:fldChar w:fldCharType="end"/>
          </w:r>
        </w:p>
        <w:p w14:paraId="6A18478A">
          <w:pPr>
            <w:pStyle w:val="31"/>
            <w:tabs>
              <w:tab w:val="right" w:leader="dot" w:pos="9065"/>
            </w:tabs>
          </w:pPr>
          <w:r>
            <w:fldChar w:fldCharType="begin"/>
          </w:r>
          <w:r>
            <w:instrText xml:space="preserve"> HYPERLINK \l _Toc5567 </w:instrText>
          </w:r>
          <w:r>
            <w:fldChar w:fldCharType="separate"/>
          </w:r>
          <w:r>
            <w:t>7.3 展望</w:t>
          </w:r>
          <w:r>
            <w:tab/>
          </w:r>
          <w:r>
            <w:fldChar w:fldCharType="begin"/>
          </w:r>
          <w:r>
            <w:instrText xml:space="preserve"> PAGEREF _Toc5567 \h </w:instrText>
          </w:r>
          <w:r>
            <w:fldChar w:fldCharType="separate"/>
          </w:r>
          <w:r>
            <w:t>28</w:t>
          </w:r>
          <w:r>
            <w:fldChar w:fldCharType="end"/>
          </w:r>
          <w:r>
            <w:fldChar w:fldCharType="end"/>
          </w:r>
        </w:p>
        <w:p w14:paraId="378FB255">
          <w:pPr>
            <w:pStyle w:val="28"/>
            <w:tabs>
              <w:tab w:val="right" w:leader="dot" w:pos="9065"/>
            </w:tabs>
          </w:pPr>
          <w:r>
            <w:fldChar w:fldCharType="begin"/>
          </w:r>
          <w:r>
            <w:instrText xml:space="preserve"> HYPERLINK \l _Toc19002 </w:instrText>
          </w:r>
          <w:r>
            <w:fldChar w:fldCharType="separate"/>
          </w:r>
          <w:r>
            <w:t>参考文献</w:t>
          </w:r>
          <w:r>
            <w:tab/>
          </w:r>
          <w:r>
            <w:fldChar w:fldCharType="begin"/>
          </w:r>
          <w:r>
            <w:instrText xml:space="preserve"> PAGEREF _Toc19002 \h </w:instrText>
          </w:r>
          <w:r>
            <w:fldChar w:fldCharType="separate"/>
          </w:r>
          <w:r>
            <w:t>29</w:t>
          </w:r>
          <w:r>
            <w:fldChar w:fldCharType="end"/>
          </w:r>
          <w:r>
            <w:fldChar w:fldCharType="end"/>
          </w:r>
        </w:p>
        <w:p w14:paraId="6839CBD6">
          <w:pPr>
            <w:pStyle w:val="28"/>
            <w:tabs>
              <w:tab w:val="right" w:leader="dot" w:pos="9065"/>
            </w:tabs>
          </w:pPr>
          <w:r>
            <w:fldChar w:fldCharType="begin"/>
          </w:r>
          <w:r>
            <w:instrText xml:space="preserve"> HYPERLINK \l _Toc18069 </w:instrText>
          </w:r>
          <w:r>
            <w:fldChar w:fldCharType="separate"/>
          </w:r>
          <w:r>
            <w:t>致谢</w:t>
          </w:r>
          <w:r>
            <w:tab/>
          </w:r>
          <w:r>
            <w:fldChar w:fldCharType="begin"/>
          </w:r>
          <w:r>
            <w:instrText xml:space="preserve"> PAGEREF _Toc18069 \h </w:instrText>
          </w:r>
          <w:r>
            <w:fldChar w:fldCharType="separate"/>
          </w:r>
          <w:r>
            <w:t>31</w:t>
          </w:r>
          <w:r>
            <w:fldChar w:fldCharType="end"/>
          </w:r>
          <w:r>
            <w:fldChar w:fldCharType="end"/>
          </w:r>
        </w:p>
        <w:p w14:paraId="2F580B07">
          <w:pPr>
            <w:pStyle w:val="28"/>
            <w:tabs>
              <w:tab w:val="right" w:leader="dot" w:pos="9065"/>
            </w:tabs>
          </w:pPr>
          <w:r>
            <w:fldChar w:fldCharType="begin"/>
          </w:r>
          <w:r>
            <w:instrText xml:space="preserve"> HYPERLINK \l _Toc19403 </w:instrText>
          </w:r>
          <w:r>
            <w:fldChar w:fldCharType="separate"/>
          </w:r>
          <w:r>
            <w:t>附录A 数据库字段详表（节选）</w:t>
          </w:r>
          <w:r>
            <w:tab/>
          </w:r>
          <w:r>
            <w:fldChar w:fldCharType="begin"/>
          </w:r>
          <w:r>
            <w:instrText xml:space="preserve"> PAGEREF _Toc19403 \h </w:instrText>
          </w:r>
          <w:r>
            <w:fldChar w:fldCharType="separate"/>
          </w:r>
          <w:r>
            <w:t>32</w:t>
          </w:r>
          <w:r>
            <w:fldChar w:fldCharType="end"/>
          </w:r>
          <w:r>
            <w:fldChar w:fldCharType="end"/>
          </w:r>
        </w:p>
        <w:p w14:paraId="72CB5E1E">
          <w:pPr>
            <w:pStyle w:val="31"/>
            <w:tabs>
              <w:tab w:val="right" w:leader="dot" w:pos="9065"/>
            </w:tabs>
          </w:pPr>
          <w:r>
            <w:fldChar w:fldCharType="begin"/>
          </w:r>
          <w:r>
            <w:instrText xml:space="preserve"> HYPERLINK \l _Toc13896 </w:instrText>
          </w:r>
          <w:r>
            <w:fldChar w:fldCharType="separate"/>
          </w:r>
          <w:r>
            <w:t>A.users 表</w:t>
          </w:r>
          <w:r>
            <w:tab/>
          </w:r>
          <w:r>
            <w:fldChar w:fldCharType="begin"/>
          </w:r>
          <w:r>
            <w:instrText xml:space="preserve"> PAGEREF _Toc13896 \h </w:instrText>
          </w:r>
          <w:r>
            <w:fldChar w:fldCharType="separate"/>
          </w:r>
          <w:r>
            <w:t>32</w:t>
          </w:r>
          <w:r>
            <w:fldChar w:fldCharType="end"/>
          </w:r>
          <w:r>
            <w:fldChar w:fldCharType="end"/>
          </w:r>
        </w:p>
        <w:p w14:paraId="7070A5E6">
          <w:pPr>
            <w:pStyle w:val="31"/>
            <w:tabs>
              <w:tab w:val="right" w:leader="dot" w:pos="9065"/>
            </w:tabs>
          </w:pPr>
          <w:r>
            <w:fldChar w:fldCharType="begin"/>
          </w:r>
          <w:r>
            <w:instrText xml:space="preserve"> HYPERLINK \l _Toc3490 </w:instrText>
          </w:r>
          <w:r>
            <w:fldChar w:fldCharType="separate"/>
          </w:r>
          <w:r>
            <w:t>A.attractions 表</w:t>
          </w:r>
          <w:r>
            <w:tab/>
          </w:r>
          <w:r>
            <w:fldChar w:fldCharType="begin"/>
          </w:r>
          <w:r>
            <w:instrText xml:space="preserve"> PAGEREF _Toc3490 \h </w:instrText>
          </w:r>
          <w:r>
            <w:fldChar w:fldCharType="separate"/>
          </w:r>
          <w:r>
            <w:t>33</w:t>
          </w:r>
          <w:r>
            <w:fldChar w:fldCharType="end"/>
          </w:r>
          <w:r>
            <w:fldChar w:fldCharType="end"/>
          </w:r>
        </w:p>
        <w:p w14:paraId="24BB605D">
          <w:pPr>
            <w:pStyle w:val="31"/>
            <w:tabs>
              <w:tab w:val="right" w:leader="dot" w:pos="9065"/>
            </w:tabs>
          </w:pPr>
          <w:r>
            <w:fldChar w:fldCharType="begin"/>
          </w:r>
          <w:r>
            <w:instrText xml:space="preserve"> HYPERLINK \l _Toc29586 </w:instrText>
          </w:r>
          <w:r>
            <w:fldChar w:fldCharType="separate"/>
          </w:r>
          <w:r>
            <w:t>A.attraction_tags 表</w:t>
          </w:r>
          <w:r>
            <w:tab/>
          </w:r>
          <w:r>
            <w:fldChar w:fldCharType="begin"/>
          </w:r>
          <w:r>
            <w:instrText xml:space="preserve"> PAGEREF _Toc29586 \h </w:instrText>
          </w:r>
          <w:r>
            <w:fldChar w:fldCharType="separate"/>
          </w:r>
          <w:r>
            <w:t>34</w:t>
          </w:r>
          <w:r>
            <w:fldChar w:fldCharType="end"/>
          </w:r>
          <w:r>
            <w:fldChar w:fldCharType="end"/>
          </w:r>
        </w:p>
        <w:p w14:paraId="28735B21">
          <w:pPr>
            <w:pStyle w:val="31"/>
            <w:tabs>
              <w:tab w:val="right" w:leader="dot" w:pos="9065"/>
            </w:tabs>
          </w:pPr>
          <w:r>
            <w:fldChar w:fldCharType="begin"/>
          </w:r>
          <w:r>
            <w:instrText xml:space="preserve"> HYPERLINK \l _Toc11388 </w:instrText>
          </w:r>
          <w:r>
            <w:fldChar w:fldCharType="separate"/>
          </w:r>
          <w:r>
            <w:t>A.hotels 表</w:t>
          </w:r>
          <w:r>
            <w:tab/>
          </w:r>
          <w:r>
            <w:fldChar w:fldCharType="begin"/>
          </w:r>
          <w:r>
            <w:instrText xml:space="preserve"> PAGEREF _Toc11388 \h </w:instrText>
          </w:r>
          <w:r>
            <w:fldChar w:fldCharType="separate"/>
          </w:r>
          <w:r>
            <w:t>34</w:t>
          </w:r>
          <w:r>
            <w:fldChar w:fldCharType="end"/>
          </w:r>
          <w:r>
            <w:fldChar w:fldCharType="end"/>
          </w:r>
        </w:p>
        <w:p w14:paraId="08399260">
          <w:pPr>
            <w:pStyle w:val="31"/>
            <w:tabs>
              <w:tab w:val="right" w:leader="dot" w:pos="9065"/>
            </w:tabs>
          </w:pPr>
          <w:r>
            <w:fldChar w:fldCharType="begin"/>
          </w:r>
          <w:r>
            <w:instrText xml:space="preserve"> HYPERLINK \l _Toc30073 </w:instrText>
          </w:r>
          <w:r>
            <w:fldChar w:fldCharType="separate"/>
          </w:r>
          <w:r>
            <w:t>A.hotel_rooms 表</w:t>
          </w:r>
          <w:r>
            <w:tab/>
          </w:r>
          <w:r>
            <w:fldChar w:fldCharType="begin"/>
          </w:r>
          <w:r>
            <w:instrText xml:space="preserve"> PAGEREF _Toc30073 \h </w:instrText>
          </w:r>
          <w:r>
            <w:fldChar w:fldCharType="separate"/>
          </w:r>
          <w:r>
            <w:t>35</w:t>
          </w:r>
          <w:r>
            <w:fldChar w:fldCharType="end"/>
          </w:r>
          <w:r>
            <w:fldChar w:fldCharType="end"/>
          </w:r>
        </w:p>
        <w:p w14:paraId="5BD5E607">
          <w:pPr>
            <w:pStyle w:val="31"/>
            <w:tabs>
              <w:tab w:val="right" w:leader="dot" w:pos="9065"/>
            </w:tabs>
          </w:pPr>
          <w:r>
            <w:fldChar w:fldCharType="begin"/>
          </w:r>
          <w:r>
            <w:instrText xml:space="preserve"> HYPERLINK \l _Toc25473 </w:instrText>
          </w:r>
          <w:r>
            <w:fldChar w:fldCharType="separate"/>
          </w:r>
          <w:r>
            <w:t>A.products 表</w:t>
          </w:r>
          <w:r>
            <w:tab/>
          </w:r>
          <w:r>
            <w:fldChar w:fldCharType="begin"/>
          </w:r>
          <w:r>
            <w:instrText xml:space="preserve"> PAGEREF _Toc25473 \h </w:instrText>
          </w:r>
          <w:r>
            <w:fldChar w:fldCharType="separate"/>
          </w:r>
          <w:r>
            <w:t>35</w:t>
          </w:r>
          <w:r>
            <w:fldChar w:fldCharType="end"/>
          </w:r>
          <w:r>
            <w:fldChar w:fldCharType="end"/>
          </w:r>
        </w:p>
        <w:p w14:paraId="5E8D61ED">
          <w:pPr>
            <w:pStyle w:val="31"/>
            <w:tabs>
              <w:tab w:val="right" w:leader="dot" w:pos="9065"/>
            </w:tabs>
          </w:pPr>
          <w:r>
            <w:fldChar w:fldCharType="begin"/>
          </w:r>
          <w:r>
            <w:instrText xml:space="preserve"> HYPERLINK \l _Toc4574 </w:instrText>
          </w:r>
          <w:r>
            <w:fldChar w:fldCharType="separate"/>
          </w:r>
          <w:r>
            <w:t>A.orders 表</w:t>
          </w:r>
          <w:r>
            <w:tab/>
          </w:r>
          <w:r>
            <w:fldChar w:fldCharType="begin"/>
          </w:r>
          <w:r>
            <w:instrText xml:space="preserve"> PAGEREF _Toc4574 \h </w:instrText>
          </w:r>
          <w:r>
            <w:fldChar w:fldCharType="separate"/>
          </w:r>
          <w:r>
            <w:t>36</w:t>
          </w:r>
          <w:r>
            <w:fldChar w:fldCharType="end"/>
          </w:r>
          <w:r>
            <w:fldChar w:fldCharType="end"/>
          </w:r>
        </w:p>
        <w:p w14:paraId="2768E273">
          <w:pPr>
            <w:pStyle w:val="31"/>
            <w:tabs>
              <w:tab w:val="right" w:leader="dot" w:pos="9065"/>
            </w:tabs>
          </w:pPr>
          <w:r>
            <w:fldChar w:fldCharType="begin"/>
          </w:r>
          <w:r>
            <w:instrText xml:space="preserve"> HYPERLINK \l _Toc25368 </w:instrText>
          </w:r>
          <w:r>
            <w:fldChar w:fldCharType="separate"/>
          </w:r>
          <w:r>
            <w:t>A.order_items 表</w:t>
          </w:r>
          <w:r>
            <w:tab/>
          </w:r>
          <w:r>
            <w:fldChar w:fldCharType="begin"/>
          </w:r>
          <w:r>
            <w:instrText xml:space="preserve"> PAGEREF _Toc25368 \h </w:instrText>
          </w:r>
          <w:r>
            <w:fldChar w:fldCharType="separate"/>
          </w:r>
          <w:r>
            <w:t>37</w:t>
          </w:r>
          <w:r>
            <w:fldChar w:fldCharType="end"/>
          </w:r>
          <w:r>
            <w:fldChar w:fldCharType="end"/>
          </w:r>
        </w:p>
        <w:p w14:paraId="6AAEB34A">
          <w:pPr>
            <w:pStyle w:val="31"/>
            <w:tabs>
              <w:tab w:val="right" w:leader="dot" w:pos="9065"/>
            </w:tabs>
          </w:pPr>
          <w:r>
            <w:fldChar w:fldCharType="begin"/>
          </w:r>
          <w:r>
            <w:instrText xml:space="preserve"> HYPERLINK \l _Toc18798 </w:instrText>
          </w:r>
          <w:r>
            <w:fldChar w:fldCharType="separate"/>
          </w:r>
          <w:r>
            <w:t>A.routes 表</w:t>
          </w:r>
          <w:r>
            <w:tab/>
          </w:r>
          <w:r>
            <w:fldChar w:fldCharType="begin"/>
          </w:r>
          <w:r>
            <w:instrText xml:space="preserve"> PAGEREF _Toc18798 \h </w:instrText>
          </w:r>
          <w:r>
            <w:fldChar w:fldCharType="separate"/>
          </w:r>
          <w:r>
            <w:t>38</w:t>
          </w:r>
          <w:r>
            <w:fldChar w:fldCharType="end"/>
          </w:r>
          <w:r>
            <w:fldChar w:fldCharType="end"/>
          </w:r>
        </w:p>
        <w:p w14:paraId="313B3537">
          <w:pPr>
            <w:pStyle w:val="31"/>
            <w:tabs>
              <w:tab w:val="right" w:leader="dot" w:pos="9065"/>
            </w:tabs>
          </w:pPr>
          <w:r>
            <w:fldChar w:fldCharType="begin"/>
          </w:r>
          <w:r>
            <w:instrText xml:space="preserve"> HYPERLINK \l _Toc31634 </w:instrText>
          </w:r>
          <w:r>
            <w:fldChar w:fldCharType="separate"/>
          </w:r>
          <w:r>
            <w:t>A.route_items 表</w:t>
          </w:r>
          <w:r>
            <w:tab/>
          </w:r>
          <w:r>
            <w:fldChar w:fldCharType="begin"/>
          </w:r>
          <w:r>
            <w:instrText xml:space="preserve"> PAGEREF _Toc31634 \h </w:instrText>
          </w:r>
          <w:r>
            <w:fldChar w:fldCharType="separate"/>
          </w:r>
          <w:r>
            <w:t>39</w:t>
          </w:r>
          <w:r>
            <w:fldChar w:fldCharType="end"/>
          </w:r>
          <w:r>
            <w:fldChar w:fldCharType="end"/>
          </w:r>
        </w:p>
        <w:p w14:paraId="08C30F92">
          <w:pPr>
            <w:pStyle w:val="31"/>
            <w:tabs>
              <w:tab w:val="right" w:leader="dot" w:pos="9065"/>
            </w:tabs>
          </w:pPr>
          <w:r>
            <w:fldChar w:fldCharType="begin"/>
          </w:r>
          <w:r>
            <w:instrText xml:space="preserve"> HYPERLINK \l _Toc7199 </w:instrText>
          </w:r>
          <w:r>
            <w:fldChar w:fldCharType="separate"/>
          </w:r>
          <w:r>
            <w:t>A.comments 表</w:t>
          </w:r>
          <w:r>
            <w:tab/>
          </w:r>
          <w:r>
            <w:fldChar w:fldCharType="begin"/>
          </w:r>
          <w:r>
            <w:instrText xml:space="preserve"> PAGEREF _Toc7199 \h </w:instrText>
          </w:r>
          <w:r>
            <w:fldChar w:fldCharType="separate"/>
          </w:r>
          <w:r>
            <w:t>39</w:t>
          </w:r>
          <w:r>
            <w:fldChar w:fldCharType="end"/>
          </w:r>
          <w:r>
            <w:fldChar w:fldCharType="end"/>
          </w:r>
        </w:p>
        <w:p w14:paraId="3986AF7D">
          <w:pPr>
            <w:pStyle w:val="31"/>
            <w:tabs>
              <w:tab w:val="right" w:leader="dot" w:pos="9065"/>
            </w:tabs>
          </w:pPr>
          <w:r>
            <w:fldChar w:fldCharType="begin"/>
          </w:r>
          <w:r>
            <w:instrText xml:space="preserve"> HYPERLINK \l _Toc8758 </w:instrText>
          </w:r>
          <w:r>
            <w:fldChar w:fldCharType="separate"/>
          </w:r>
          <w:r>
            <w:t>A.announcements 表</w:t>
          </w:r>
          <w:r>
            <w:tab/>
          </w:r>
          <w:r>
            <w:fldChar w:fldCharType="begin"/>
          </w:r>
          <w:r>
            <w:instrText xml:space="preserve"> PAGEREF _Toc8758 \h </w:instrText>
          </w:r>
          <w:r>
            <w:fldChar w:fldCharType="separate"/>
          </w:r>
          <w:r>
            <w:t>40</w:t>
          </w:r>
          <w:r>
            <w:fldChar w:fldCharType="end"/>
          </w:r>
          <w:r>
            <w:fldChar w:fldCharType="end"/>
          </w:r>
        </w:p>
        <w:p w14:paraId="6C47EE29">
          <w:pPr>
            <w:pStyle w:val="31"/>
            <w:tabs>
              <w:tab w:val="right" w:leader="dot" w:pos="9065"/>
            </w:tabs>
          </w:pPr>
          <w:r>
            <w:fldChar w:fldCharType="begin"/>
          </w:r>
          <w:r>
            <w:instrText xml:space="preserve"> HYPERLINK \l _Toc29353 </w:instrText>
          </w:r>
          <w:r>
            <w:fldChar w:fldCharType="separate"/>
          </w:r>
          <w:r>
            <w:t>A.favorites 表</w:t>
          </w:r>
          <w:r>
            <w:tab/>
          </w:r>
          <w:r>
            <w:fldChar w:fldCharType="begin"/>
          </w:r>
          <w:r>
            <w:instrText xml:space="preserve"> PAGEREF _Toc29353 \h </w:instrText>
          </w:r>
          <w:r>
            <w:fldChar w:fldCharType="separate"/>
          </w:r>
          <w:r>
            <w:t>41</w:t>
          </w:r>
          <w:r>
            <w:fldChar w:fldCharType="end"/>
          </w:r>
          <w:r>
            <w:fldChar w:fldCharType="end"/>
          </w:r>
        </w:p>
        <w:p w14:paraId="7E03FA5D">
          <w:pPr>
            <w:pStyle w:val="31"/>
            <w:tabs>
              <w:tab w:val="right" w:leader="dot" w:pos="9065"/>
            </w:tabs>
          </w:pPr>
          <w:r>
            <w:fldChar w:fldCharType="begin"/>
          </w:r>
          <w:r>
            <w:instrText xml:space="preserve"> HYPERLINK \l _Toc19293 </w:instrText>
          </w:r>
          <w:r>
            <w:fldChar w:fldCharType="separate"/>
          </w:r>
          <w:r>
            <w:t>A.browsing_history 表</w:t>
          </w:r>
          <w:r>
            <w:tab/>
          </w:r>
          <w:r>
            <w:fldChar w:fldCharType="begin"/>
          </w:r>
          <w:r>
            <w:instrText xml:space="preserve"> PAGEREF _Toc19293 \h </w:instrText>
          </w:r>
          <w:r>
            <w:fldChar w:fldCharType="separate"/>
          </w:r>
          <w:r>
            <w:t>41</w:t>
          </w:r>
          <w:r>
            <w:fldChar w:fldCharType="end"/>
          </w:r>
          <w:r>
            <w:fldChar w:fldCharType="end"/>
          </w:r>
        </w:p>
        <w:p w14:paraId="2572F18D">
          <w:pPr>
            <w:rPr>
              <w:rFonts w:ascii="Times New Roman" w:hAnsi="Times New Roman" w:eastAsia="宋体" w:cstheme="minorBidi"/>
              <w:sz w:val="24"/>
              <w:szCs w:val="22"/>
              <w:lang w:val="en-US" w:eastAsia="en-US" w:bidi="ar-SA"/>
            </w:rPr>
            <w:sectPr>
              <w:footerReference r:id="rId5" w:type="default"/>
              <w:pgSz w:w="12240" w:h="15840"/>
              <w:pgMar w:top="1440" w:right="1474" w:bottom="1440" w:left="1701" w:header="720" w:footer="720" w:gutter="0"/>
              <w:pgNumType w:fmt="upperRoman" w:start="1"/>
              <w:cols w:space="720" w:num="1"/>
              <w:docGrid w:linePitch="360" w:charSpace="0"/>
            </w:sectPr>
          </w:pPr>
          <w:r>
            <w:fldChar w:fldCharType="end"/>
          </w:r>
        </w:p>
      </w:sdtContent>
    </w:sdt>
    <w:p w14:paraId="7DDB8881"/>
    <w:p w14:paraId="5D5B11A9">
      <w:pPr>
        <w:pStyle w:val="3"/>
      </w:pPr>
      <w:bookmarkStart w:id="3" w:name="_Toc7335"/>
      <w:r>
        <w:t>第1章 绪论</w:t>
      </w:r>
      <w:bookmarkEnd w:id="3"/>
    </w:p>
    <w:p w14:paraId="68AD5DC6">
      <w:pPr>
        <w:pStyle w:val="4"/>
      </w:pPr>
      <w:bookmarkStart w:id="4" w:name="_Toc26324"/>
      <w:r>
        <w:t>1.1 研究背景与意义</w:t>
      </w:r>
      <w:bookmarkEnd w:id="4"/>
    </w:p>
    <w:p w14:paraId="199F3B09">
      <w:r>
        <w:t>选题来源于生产。随着旅游业的不断发展，尤其是广州作为中国重要的旅游城市之一，游客需求多样化，管理难度不断加大。为了提升管理效率和服务质量，开发一套旅游管理系统已成为行业发展的迫切需求。通过信息化系统的设计与实现，能够简化旅游产品的管理流程，提供更智能的服务，提升游客的满意度。</w:t>
      </w:r>
      <w:r>
        <w:br w:type="textWrapping"/>
      </w:r>
      <w:r>
        <w:t>在信息化时代旅游管理系统应具备信息查询，数据收集与统计，路线规划等功能，实现游客的出行需求与特定节假日的游客流量等信息的合理配置与高效利用。此外系统应具备良好的用户体验，支持移动端访问，以满足旅客的多样化需求。因此，广州旅游管理系统的设计与实现，具有重要的理论价值和实际意义。</w:t>
      </w:r>
    </w:p>
    <w:p w14:paraId="58B21038">
      <w:pPr>
        <w:pStyle w:val="4"/>
      </w:pPr>
      <w:bookmarkStart w:id="5" w:name="_Toc17472"/>
      <w:r>
        <w:t>1.2 国内外研究现状</w:t>
      </w:r>
      <w:bookmarkEnd w:id="5"/>
    </w:p>
    <w:p w14:paraId="10B66F17">
      <w:r>
        <w:t>智慧旅游与旅游信息化平台的研究主要集中在三类方向：其一是面向景区与城市治理的资源管理平台建设，强调数据集成、流量预测与应急联动；其二是面向游客侧的服务平台研究，关注个性化推荐、路线规划、人机交互与移动端体验；其三是面向系统工程与安全的全栈开发方法，包括微服务/单体架构取舍、接口规范、隐私保护与安全开发流程等。综合现有研究可见，许多工作在宏观框架与概念层面较为充分，但在面向具体城市的可落地实现、数据建模的可扩展性、以及业务闭环（查询—预订—评价—运营）方面仍存在改进空间。</w:t>
      </w:r>
    </w:p>
    <w:p w14:paraId="3DEE18EA">
      <w:pPr>
        <w:pStyle w:val="4"/>
      </w:pPr>
      <w:bookmarkStart w:id="6" w:name="_Toc25110"/>
      <w:r>
        <w:t>1.3 研究内容与主要工作</w:t>
      </w:r>
      <w:bookmarkEnd w:id="6"/>
    </w:p>
    <w:p w14:paraId="734E454D">
      <w:r>
        <w:t>结合任务书要求，本文围绕广州旅游管理系统开展需求分析、总体设计、数据库设计、前后端实现与测试验证，主要工作包括：（1）梳理游客用户与平台管理员两类角色的业务流程并抽取功能需求；（2）设计前后端分离的系统架构与接口交互规范；（3）给出面向订单、路线与评论等核心对象的数据模型与表结构；（4）实现用户、景点、酒店、商品、订单、路线、公告与评价等模块；（5）完成用例驱动的功能测试与接口/性能测试，形成可复用的测试记录。</w:t>
      </w:r>
    </w:p>
    <w:p w14:paraId="38BB052D">
      <w:pPr>
        <w:pStyle w:val="4"/>
        <w:sectPr>
          <w:footerReference r:id="rId6" w:type="default"/>
          <w:pgSz w:w="12240" w:h="15840"/>
          <w:pgMar w:top="1440" w:right="1800" w:bottom="1440" w:left="1800" w:header="720" w:footer="720" w:gutter="0"/>
          <w:pgNumType w:fmt="upperRoman"/>
          <w:cols w:space="720" w:num="1"/>
          <w:docGrid w:linePitch="360" w:charSpace="0"/>
        </w:sectPr>
      </w:pPr>
      <w:bookmarkStart w:id="7" w:name="_Toc26740"/>
    </w:p>
    <w:p w14:paraId="59EBB453">
      <w:pPr>
        <w:pStyle w:val="4"/>
      </w:pPr>
      <w:r>
        <w:t>1.4 论文结构安排</w:t>
      </w:r>
      <w:bookmarkEnd w:id="7"/>
    </w:p>
    <w:p w14:paraId="0E1BF403">
      <w:r>
        <w:t>全文共分为七章：第1章阐述研究背景、意义与主要工作；第2章介绍系统相关技术与关键实现方法；第3章进行系统需求分析；第4章给出总体设计与数据库设计；第5章描述系统关键功能实现；第6章给出测试方案与结果分析；第7章总结全文并展望后续改进方向。</w:t>
      </w:r>
    </w:p>
    <w:p w14:paraId="1B247480">
      <w:r>
        <w:br w:type="page"/>
      </w:r>
    </w:p>
    <w:p w14:paraId="06767A85">
      <w:pPr>
        <w:pStyle w:val="3"/>
        <w:rPr>
          <w:rFonts w:hint="default" w:eastAsia="黑体"/>
          <w:lang w:val="en-US" w:eastAsia="zh-CN"/>
        </w:rPr>
      </w:pPr>
      <w:bookmarkStart w:id="8" w:name="_Toc28459"/>
      <w:r>
        <w:t xml:space="preserve">第2章 </w:t>
      </w:r>
      <w:r>
        <w:rPr>
          <w:rFonts w:hint="eastAsia"/>
          <w:lang w:val="en-US" w:eastAsia="zh-CN"/>
        </w:rPr>
        <w:t>系统技术基础</w:t>
      </w:r>
      <w:bookmarkEnd w:id="8"/>
    </w:p>
    <w:p w14:paraId="65D4C74F">
      <w:pPr>
        <w:pStyle w:val="4"/>
      </w:pPr>
      <w:bookmarkStart w:id="9" w:name="_Toc8514"/>
      <w:r>
        <w:t>2.1 Spring Boot 与 RESTful 接口设计</w:t>
      </w:r>
      <w:bookmarkEnd w:id="9"/>
    </w:p>
    <w:p w14:paraId="25C7A034">
      <w:r>
        <w:t>Spring Boot 通过约定优于配置的方式集成 Spring 生态，能够快速构建可部署的 Web 应用。本文采用分层架构组织后端：Controller 层负责参数校验与响应封装，Service 层承载业务规则与事务边界，Repository/Mapper 层完成数据访问。接口设计遵循 RESTful 风格，以资源为中心进行 URI 规划，使用 HTTP 方法表达操作语义，并通过统一返回体规范状态码、消息与数据结构，以提升前后端协作效率与接口可测试性。</w:t>
      </w:r>
    </w:p>
    <w:p w14:paraId="1DA2E51B">
      <w:pPr>
        <w:pStyle w:val="4"/>
      </w:pPr>
      <w:bookmarkStart w:id="10" w:name="_Toc15671"/>
      <w:r>
        <w:t>2.2 Vue.js 组件化开发与路由管理</w:t>
      </w:r>
      <w:bookmarkEnd w:id="10"/>
    </w:p>
    <w:p w14:paraId="04A19C3B">
      <w:r>
        <w:t>Vue.js 以响应式数据绑定与组件化为核心，适合构建交互丰富的单页应用。系统前端将页面拆分为可复用组件（如列表、详情、筛选与表单组件），并通过 Vue Router 管理路由与权限守卫，确保游客端与管理端的功能边界清晰。在状态管理方面，针对登录态、用户信息与购物车/预订信息等跨组件数据，采用轻量的全局状态与本地缓存策略，保证易用性与一致性。</w:t>
      </w:r>
    </w:p>
    <w:p w14:paraId="2DF5DC31">
      <w:pPr>
        <w:pStyle w:val="4"/>
      </w:pPr>
      <w:bookmarkStart w:id="11" w:name="_Toc986"/>
      <w:r>
        <w:t>2.3 MySQL 数据库与事务一致性</w:t>
      </w:r>
      <w:bookmarkEnd w:id="11"/>
    </w:p>
    <w:p w14:paraId="7850AD5D">
      <w:r>
        <w:t>MySQL 作为成熟的关系型数据库，适合承载结构化业务数据。本文在订单创建、库存扣减与订单明细写入等场景中，通过事务控制保证原子性；在高频查询场景（如景点列表、酒店房型、历史记录）通过索引与分页策略降低 I/O 压力。此外，针对评论、收藏与浏览历史的“多目标”业务特点，采用多态关联（target_type/target_id）进行建模，以降低表数量并提升扩展灵活性。</w:t>
      </w:r>
    </w:p>
    <w:p w14:paraId="207EA9EC">
      <w:pPr>
        <w:pStyle w:val="4"/>
      </w:pPr>
      <w:bookmarkStart w:id="12" w:name="_Toc3296"/>
      <w:r>
        <w:t>2.4 关键技术小结</w:t>
      </w:r>
      <w:bookmarkEnd w:id="12"/>
    </w:p>
    <w:p w14:paraId="5DFD24D1">
      <w:r>
        <w:t>综上，后端以 Spring Boot 提供稳定的 RESTful 服务，前端以 Vue.js 构建良好的交互体验，数据库以 MySQL 保证数据一致性与可扩展存储。三者通过接口契约协同，形成可维护、可迭代的全栈解决方案。</w:t>
      </w:r>
    </w:p>
    <w:p w14:paraId="71540B42">
      <w:r>
        <w:br w:type="page"/>
      </w:r>
    </w:p>
    <w:p w14:paraId="0F95ECBA">
      <w:pPr>
        <w:pStyle w:val="3"/>
      </w:pPr>
      <w:bookmarkStart w:id="13" w:name="_Toc5551"/>
      <w:r>
        <w:t>第3章 系统需求分析</w:t>
      </w:r>
      <w:bookmarkEnd w:id="13"/>
    </w:p>
    <w:p w14:paraId="2E5BB2AE">
      <w:pPr>
        <w:pStyle w:val="4"/>
      </w:pPr>
      <w:bookmarkStart w:id="14" w:name="_Toc8073"/>
      <w:r>
        <w:t>3.1 需求获取与分析方法</w:t>
      </w:r>
      <w:bookmarkEnd w:id="14"/>
    </w:p>
    <w:p w14:paraId="15F12DB8">
      <w:r>
        <w:t>需求分析以任务书为主要依据，辅以对同类旅游平台的功能对标与典型用户场景推演。在方法上采用“角色—场景—用例”分解思路：先识别系统参与者，再抽取关键业务场景，最后落地到可实现、可测试的功能用例与非功能指标。</w:t>
      </w:r>
    </w:p>
    <w:p w14:paraId="2B395DA0">
      <w:pPr>
        <w:pStyle w:val="4"/>
      </w:pPr>
      <w:bookmarkStart w:id="15" w:name="_Toc9561"/>
      <w:r>
        <w:t>3.2 系统业务需求</w:t>
      </w:r>
      <w:bookmarkEnd w:id="15"/>
    </w:p>
    <w:p w14:paraId="4FB8A856">
      <w:r>
        <w:t>系统面向广州城市旅游服务，业务目标包括：（1）为游客提供一站式查询与预订能力，覆盖景点票务、酒店住宿与旅游商品；（2）为平台运营提供统一管理后台，实现信息发布、内容维护与订单处理；（3）形成用户行为数据闭环，支持收藏、浏览与评价沉淀，为后续推荐与运营分析提供数据基础；（4）保证系统在典型访问量下具备可用性与响应速度，支持移动端友好访问。</w:t>
      </w:r>
    </w:p>
    <w:p w14:paraId="2A2980B7">
      <w:pPr>
        <w:pStyle w:val="4"/>
      </w:pPr>
      <w:bookmarkStart w:id="16" w:name="_Toc14657"/>
      <w:r>
        <w:t>3.3 功能需求分析</w:t>
      </w:r>
      <w:bookmarkEnd w:id="16"/>
    </w:p>
    <w:p w14:paraId="5F461638">
      <w:r>
        <w:t>根据角色划分，功能需求归纳如下。</w:t>
      </w:r>
    </w:p>
    <w:p w14:paraId="07EBB864">
      <w:pPr>
        <w:pStyle w:val="5"/>
      </w:pPr>
      <w:bookmarkStart w:id="17" w:name="_Toc7983"/>
      <w:r>
        <w:t>3.3.1 游客用户功能</w:t>
      </w:r>
      <w:bookmarkEnd w:id="17"/>
    </w:p>
    <w:p w14:paraId="1E952DD1">
      <w:r>
        <w:t>游客用户作为系统主要服务对象，核心功能包括：注册登录、个人资料维护；景点/酒店/商品的检索与详情查看；门票与酒店预订下单；订单查询、取消与状态跟踪；收藏与浏览历史管理；对景点与酒店进行留言评价与评分；路线规划与推荐结果查看等。</w:t>
      </w:r>
    </w:p>
    <w:p w14:paraId="5DC9E955">
      <w:pPr>
        <w:pStyle w:val="5"/>
      </w:pPr>
      <w:bookmarkStart w:id="18" w:name="_Toc4962"/>
      <w:r>
        <w:t>3.3.2 平台管理员功能</w:t>
      </w:r>
      <w:bookmarkEnd w:id="18"/>
    </w:p>
    <w:p w14:paraId="48E08352">
      <w:r>
        <w:t>平台管理员负责内容与业务运营，核心功能包括：用户信息管理；景点与酒店数据维护；房型与库存/价格配置；商品信息维护；公告发布；订单处理与状态维护；留言评价审核与置顶管理；以及路线推荐数据的维护与统计报表查看（可作为扩展方向）。</w:t>
      </w:r>
    </w:p>
    <w:p w14:paraId="01F55375">
      <w:pPr>
        <w:pStyle w:val="4"/>
      </w:pPr>
      <w:bookmarkStart w:id="19" w:name="_Toc25600"/>
      <w:r>
        <w:t>3.4 非功能需求</w:t>
      </w:r>
      <w:bookmarkEnd w:id="19"/>
    </w:p>
    <w:p w14:paraId="77C4E93B">
      <w:r>
        <w:t>（1）性能需求：景点/酒店列表查询在常规网络环境下应保持秒级响应；订单提交与查询应具备可接受的延迟与一致性保障。（2）安全需求：用户密码应采用不可逆加密存储；接口需进行身份鉴别与权限控制；重要操作应记录审计日志。（3）可用性需求：界面交互应清晰易懂，提供错误提示与兜底页面；移动端访问应保持基本可用。（4）可维护性需求：代码结构应分层清晰，接口与数据结构稳定，便于后续迭代扩展。</w:t>
      </w:r>
    </w:p>
    <w:p w14:paraId="13053CB2">
      <w:pPr>
        <w:pStyle w:val="4"/>
      </w:pPr>
      <w:bookmarkStart w:id="20" w:name="_Toc19701"/>
      <w:r>
        <w:t>3.5 本章小结</w:t>
      </w:r>
      <w:bookmarkEnd w:id="20"/>
    </w:p>
    <w:p w14:paraId="0E6AB29E">
      <w:r>
        <w:t>本章从业务目标出发完成需求抽取，明确了系统角色、核心功能与非功能指标，为后续总体设计与实现提供约束与依据。</w:t>
      </w:r>
    </w:p>
    <w:p w14:paraId="2D85DEE4">
      <w:r>
        <w:br w:type="page"/>
      </w:r>
    </w:p>
    <w:p w14:paraId="64F822DD">
      <w:pPr>
        <w:pStyle w:val="3"/>
      </w:pPr>
      <w:bookmarkStart w:id="21" w:name="_Toc6746"/>
      <w:r>
        <w:t>第4章 系统总体设计</w:t>
      </w:r>
      <w:bookmarkEnd w:id="21"/>
    </w:p>
    <w:p w14:paraId="05B71D10">
      <w:pPr>
        <w:pStyle w:val="4"/>
      </w:pPr>
      <w:bookmarkStart w:id="22" w:name="_Toc3918"/>
      <w:r>
        <w:t>4.1 设计目标与原则</w:t>
      </w:r>
      <w:bookmarkEnd w:id="22"/>
    </w:p>
    <w:p w14:paraId="263E6F6A">
      <w:r>
        <w:t>系统总体设计遵循“可用性优先、数据一致性可控、结构清晰可扩展”的原则。在技术选型上采用前后端分离以降低耦合；在数据建模上优先保证核心业务（订单、库存、用户与内容）的可追溯性；在接口设计上强调统一规范与可测试性。</w:t>
      </w:r>
    </w:p>
    <w:p w14:paraId="6A2F4AB8">
      <w:pPr>
        <w:pStyle w:val="4"/>
      </w:pPr>
      <w:bookmarkStart w:id="23" w:name="_Toc30523"/>
      <w:r>
        <w:t>4.2 系统架构设计</w:t>
      </w:r>
      <w:bookmarkEnd w:id="23"/>
    </w:p>
    <w:p w14:paraId="77D29405">
      <w:r>
        <w:t>系统采用典型的三层/四层架构：表示层（Vue 前端）、接口层（Spring Boot Controller）、业务层（Service）与数据层（MySQL）。前端通过 Axios 调用后端 REST API，后端以 JSON 作为主要数据交换格式。在部署形态上，后端可独立部署为单体服务，满足本科项目的实现复杂度与稳定性要求；同时保留后续拆分微服务的接口边界。</w:t>
      </w:r>
    </w:p>
    <w:p w14:paraId="1A31229B">
      <w:pPr>
        <w:ind w:left="0" w:leftChars="0" w:firstLine="0" w:firstLineChars="0"/>
        <w:rPr>
          <w:rFonts w:hint="eastAsia" w:eastAsia="宋体"/>
          <w:lang w:eastAsia="zh-CN"/>
        </w:rPr>
      </w:pPr>
      <w:r>
        <w:rPr>
          <w:rFonts w:hint="eastAsia" w:eastAsia="宋体"/>
          <w:lang w:eastAsia="zh-CN"/>
        </w:rPr>
        <w:drawing>
          <wp:inline distT="0" distB="0" distL="114300" distR="114300">
            <wp:extent cx="5480050" cy="2506345"/>
            <wp:effectExtent l="0" t="0" r="6350" b="8255"/>
            <wp:docPr id="1" name="图片 1" descr="springBoot-vue-my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springBoot-vue-mysql"/>
                    <pic:cNvPicPr>
                      <a:picLocks noChangeAspect="1"/>
                    </pic:cNvPicPr>
                  </pic:nvPicPr>
                  <pic:blipFill>
                    <a:blip r:embed="rId9"/>
                    <a:stretch>
                      <a:fillRect/>
                    </a:stretch>
                  </pic:blipFill>
                  <pic:spPr>
                    <a:xfrm>
                      <a:off x="0" y="0"/>
                      <a:ext cx="5480050" cy="2506345"/>
                    </a:xfrm>
                    <a:prstGeom prst="rect">
                      <a:avLst/>
                    </a:prstGeom>
                  </pic:spPr>
                </pic:pic>
              </a:graphicData>
            </a:graphic>
          </wp:inline>
        </w:drawing>
      </w:r>
    </w:p>
    <w:p w14:paraId="55930AA6">
      <w:pPr>
        <w:bidi w:val="0"/>
        <w:jc w:val="center"/>
      </w:pPr>
      <w:r>
        <w:t>图4-1 系统总体架构图</w:t>
      </w:r>
    </w:p>
    <w:p w14:paraId="03F7971E">
      <w:pPr>
        <w:pStyle w:val="4"/>
      </w:pPr>
      <w:bookmarkStart w:id="24" w:name="_Toc4229"/>
      <w:r>
        <w:t>4.3 功能模块划分</w:t>
      </w:r>
      <w:bookmarkEnd w:id="24"/>
    </w:p>
    <w:p w14:paraId="32275F20">
      <w:r>
        <w:t>系统功能按业务域划分为：用户与权限模块、景点管理模块、酒店与房型模块、旅游商品模块、订单管理模块、路线规划模块、评论与互动模块（留言/评分/收藏/历史）、公告信息模块以及后台运营管理模块。各模块之间通过明确的数据边界与接口契约协同工作。</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52"/>
        <w:gridCol w:w="2952"/>
        <w:gridCol w:w="2952"/>
      </w:tblGrid>
      <w:tr w14:paraId="66E52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7" w:type="dxa"/>
            <w:vAlign w:val="center"/>
          </w:tcPr>
          <w:p w14:paraId="05BBF3E5">
            <w:pPr>
              <w:spacing w:after="0" w:line="300" w:lineRule="auto"/>
              <w:jc w:val="center"/>
            </w:pPr>
            <w:r>
              <w:t>序号</w:t>
            </w:r>
          </w:p>
        </w:tc>
        <w:tc>
          <w:tcPr>
            <w:tcW w:w="3097" w:type="dxa"/>
            <w:vAlign w:val="center"/>
          </w:tcPr>
          <w:p w14:paraId="329C5C5C">
            <w:pPr>
              <w:spacing w:after="0" w:line="300" w:lineRule="auto"/>
              <w:jc w:val="center"/>
            </w:pPr>
            <w:r>
              <w:t>模块名称</w:t>
            </w:r>
          </w:p>
        </w:tc>
        <w:tc>
          <w:tcPr>
            <w:tcW w:w="3097" w:type="dxa"/>
            <w:vAlign w:val="center"/>
          </w:tcPr>
          <w:p w14:paraId="541FACFF">
            <w:pPr>
              <w:spacing w:after="0" w:line="300" w:lineRule="auto"/>
              <w:jc w:val="left"/>
            </w:pPr>
            <w:r>
              <w:t>功能设计说明</w:t>
            </w:r>
          </w:p>
        </w:tc>
      </w:tr>
      <w:tr w14:paraId="09B26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7" w:type="dxa"/>
            <w:vAlign w:val="center"/>
          </w:tcPr>
          <w:p w14:paraId="589EE65F">
            <w:pPr>
              <w:spacing w:after="0" w:line="300" w:lineRule="auto"/>
              <w:jc w:val="center"/>
            </w:pPr>
            <w:r>
              <w:t>1</w:t>
            </w:r>
          </w:p>
        </w:tc>
        <w:tc>
          <w:tcPr>
            <w:tcW w:w="3097" w:type="dxa"/>
            <w:vAlign w:val="center"/>
          </w:tcPr>
          <w:p w14:paraId="40D7B00F">
            <w:pPr>
              <w:spacing w:after="0" w:line="300" w:lineRule="auto"/>
              <w:jc w:val="center"/>
            </w:pPr>
            <w:r>
              <w:t>用户与权限模块</w:t>
            </w:r>
          </w:p>
        </w:tc>
        <w:tc>
          <w:tcPr>
            <w:tcW w:w="3097" w:type="dxa"/>
            <w:vAlign w:val="center"/>
          </w:tcPr>
          <w:p w14:paraId="6C7F1DAB">
            <w:pPr>
              <w:spacing w:after="0" w:line="300" w:lineRule="auto"/>
              <w:jc w:val="left"/>
            </w:pPr>
            <w:r>
              <w:t>该模块负责注册、登录、退出、个人资料维护与角色识别，是系统安全控制的入口。其核心设计包括用户名唯一性校验、密码加密存储、登录态维护、路由拦截和接口鉴权。模块通过区分游客与管理员角色，保障前台浏览、后台管理等功能在合法身份下执行。</w:t>
            </w:r>
          </w:p>
        </w:tc>
      </w:tr>
      <w:tr w14:paraId="5A479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7" w:type="dxa"/>
            <w:vAlign w:val="center"/>
          </w:tcPr>
          <w:p w14:paraId="742ED37A">
            <w:pPr>
              <w:spacing w:after="0" w:line="300" w:lineRule="auto"/>
              <w:jc w:val="center"/>
            </w:pPr>
            <w:r>
              <w:t>2</w:t>
            </w:r>
          </w:p>
        </w:tc>
        <w:tc>
          <w:tcPr>
            <w:tcW w:w="3097" w:type="dxa"/>
            <w:vAlign w:val="center"/>
          </w:tcPr>
          <w:p w14:paraId="415E5B46">
            <w:pPr>
              <w:spacing w:after="0" w:line="300" w:lineRule="auto"/>
              <w:jc w:val="center"/>
            </w:pPr>
            <w:r>
              <w:t>景点管理模块</w:t>
            </w:r>
          </w:p>
        </w:tc>
        <w:tc>
          <w:tcPr>
            <w:tcW w:w="3097" w:type="dxa"/>
            <w:vAlign w:val="center"/>
          </w:tcPr>
          <w:p w14:paraId="69CBC770">
            <w:pPr>
              <w:spacing w:after="0" w:line="300" w:lineRule="auto"/>
              <w:jc w:val="left"/>
            </w:pPr>
            <w:r>
              <w:t>该模块用于维护景点基础数据与游客端展示信息，覆盖景点名称、位置、门票价格、开放时间、图片与标签等内容。游客可按名称、区域、标签进行查询和查看详情，管理员则可完成新增、修改、删除及标签维护，从而保证景点数据的准确性与时效性。</w:t>
            </w:r>
          </w:p>
        </w:tc>
      </w:tr>
      <w:tr w14:paraId="2BC93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7" w:type="dxa"/>
            <w:vAlign w:val="center"/>
          </w:tcPr>
          <w:p w14:paraId="1A752F66">
            <w:pPr>
              <w:spacing w:after="0" w:line="300" w:lineRule="auto"/>
              <w:jc w:val="center"/>
            </w:pPr>
            <w:r>
              <w:t>3</w:t>
            </w:r>
          </w:p>
        </w:tc>
        <w:tc>
          <w:tcPr>
            <w:tcW w:w="3097" w:type="dxa"/>
            <w:vAlign w:val="center"/>
          </w:tcPr>
          <w:p w14:paraId="61A9583E">
            <w:pPr>
              <w:spacing w:after="0" w:line="300" w:lineRule="auto"/>
              <w:jc w:val="center"/>
            </w:pPr>
            <w:r>
              <w:t>酒店与房型模块</w:t>
            </w:r>
          </w:p>
        </w:tc>
        <w:tc>
          <w:tcPr>
            <w:tcW w:w="3097" w:type="dxa"/>
            <w:vAlign w:val="center"/>
          </w:tcPr>
          <w:p w14:paraId="1C0D5EA7">
            <w:pPr>
              <w:spacing w:after="0" w:line="300" w:lineRule="auto"/>
              <w:jc w:val="left"/>
            </w:pPr>
            <w:r>
              <w:t>该模块围绕酒店信息与房型资源进行设计，实现酒店资料维护、房型配置、价格设置与库存管理。前端为游客提供酒店检索、详情浏览和房型选择入口，后端通过酒店与房型的一对多关系完成数据组织，为住宿预订、订单生成和库存校验提供可靠的数据支撑。</w:t>
            </w:r>
          </w:p>
        </w:tc>
      </w:tr>
      <w:tr w14:paraId="5FA84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7" w:type="dxa"/>
            <w:vAlign w:val="center"/>
          </w:tcPr>
          <w:p w14:paraId="737F6DFE">
            <w:pPr>
              <w:spacing w:after="0" w:line="300" w:lineRule="auto"/>
              <w:jc w:val="center"/>
            </w:pPr>
            <w:r>
              <w:t>4</w:t>
            </w:r>
          </w:p>
        </w:tc>
        <w:tc>
          <w:tcPr>
            <w:tcW w:w="3097" w:type="dxa"/>
            <w:vAlign w:val="center"/>
          </w:tcPr>
          <w:p w14:paraId="03ED7F25">
            <w:pPr>
              <w:spacing w:after="0" w:line="300" w:lineRule="auto"/>
              <w:jc w:val="center"/>
            </w:pPr>
            <w:r>
              <w:t>旅游商品模块</w:t>
            </w:r>
          </w:p>
        </w:tc>
        <w:tc>
          <w:tcPr>
            <w:tcW w:w="3097" w:type="dxa"/>
            <w:vAlign w:val="center"/>
          </w:tcPr>
          <w:p w14:paraId="7A0D416D">
            <w:pPr>
              <w:spacing w:after="0" w:line="300" w:lineRule="auto"/>
              <w:jc w:val="left"/>
            </w:pPr>
            <w:r>
              <w:t>该模块负责旅游文创、地方特产等商品的展示与交易支撑。系统为游客提供商品分类浏览、详情查看和加入订单等功能，为管理员提供商品上架、下架、库存调整和价格维护能力。该模块与景点推荐场景形成联动，增强平台“游览+消费”的一体化服务能力。</w:t>
            </w:r>
          </w:p>
        </w:tc>
      </w:tr>
      <w:tr w14:paraId="441D5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7" w:type="dxa"/>
            <w:vAlign w:val="center"/>
          </w:tcPr>
          <w:p w14:paraId="3D783898">
            <w:pPr>
              <w:spacing w:after="0" w:line="300" w:lineRule="auto"/>
              <w:jc w:val="center"/>
            </w:pPr>
            <w:r>
              <w:t>5</w:t>
            </w:r>
          </w:p>
        </w:tc>
        <w:tc>
          <w:tcPr>
            <w:tcW w:w="3097" w:type="dxa"/>
            <w:vAlign w:val="center"/>
          </w:tcPr>
          <w:p w14:paraId="68904C61">
            <w:pPr>
              <w:spacing w:after="0" w:line="300" w:lineRule="auto"/>
              <w:jc w:val="center"/>
            </w:pPr>
            <w:r>
              <w:t>订单管理模块</w:t>
            </w:r>
          </w:p>
        </w:tc>
        <w:tc>
          <w:tcPr>
            <w:tcW w:w="3097" w:type="dxa"/>
            <w:vAlign w:val="center"/>
          </w:tcPr>
          <w:p w14:paraId="0EDE69C3">
            <w:pPr>
              <w:spacing w:after="0" w:line="300" w:lineRule="auto"/>
              <w:jc w:val="left"/>
            </w:pPr>
            <w:r>
              <w:t>该模块是系统交易闭环的核心，负责统一处理景点门票、酒店预订和旅游商品等订单业务。系统通过订单主表与明细表记录交易内容，支持订单创建、状态流转、取消、查询和后台处理。通过事务机制保证主从数据一致，避免出现空订单、重复写入或库存异常问题。</w:t>
            </w:r>
          </w:p>
        </w:tc>
      </w:tr>
      <w:tr w14:paraId="32429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7" w:type="dxa"/>
            <w:vAlign w:val="center"/>
          </w:tcPr>
          <w:p w14:paraId="2BECBFE7">
            <w:pPr>
              <w:spacing w:after="0" w:line="300" w:lineRule="auto"/>
              <w:jc w:val="center"/>
            </w:pPr>
            <w:r>
              <w:t>6</w:t>
            </w:r>
          </w:p>
        </w:tc>
        <w:tc>
          <w:tcPr>
            <w:tcW w:w="3097" w:type="dxa"/>
            <w:vAlign w:val="center"/>
          </w:tcPr>
          <w:p w14:paraId="63EEEC94">
            <w:pPr>
              <w:spacing w:after="0" w:line="300" w:lineRule="auto"/>
              <w:jc w:val="center"/>
            </w:pPr>
            <w:r>
              <w:t>路线规划模块</w:t>
            </w:r>
          </w:p>
        </w:tc>
        <w:tc>
          <w:tcPr>
            <w:tcW w:w="3097" w:type="dxa"/>
            <w:vAlign w:val="center"/>
          </w:tcPr>
          <w:p w14:paraId="28483E01">
            <w:pPr>
              <w:spacing w:after="0" w:line="300" w:lineRule="auto"/>
              <w:jc w:val="left"/>
            </w:pPr>
            <w:r>
              <w:t>该模块面向游客出行决策场景，支持根据旅游天数、景点标签、热度和地理位置等因素生成推荐路线。系统以路线主表和行程项表组织每日行程，既可展示平台推荐方案，也可支持用户自定义查看。模块强调结果可解释性，便于游客理解推荐依据并进行出行选择。</w:t>
            </w:r>
          </w:p>
        </w:tc>
      </w:tr>
      <w:tr w14:paraId="62391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7" w:type="dxa"/>
            <w:vAlign w:val="center"/>
          </w:tcPr>
          <w:p w14:paraId="570CF088">
            <w:pPr>
              <w:spacing w:after="0" w:line="300" w:lineRule="auto"/>
              <w:jc w:val="center"/>
            </w:pPr>
            <w:r>
              <w:t>7</w:t>
            </w:r>
          </w:p>
        </w:tc>
        <w:tc>
          <w:tcPr>
            <w:tcW w:w="3097" w:type="dxa"/>
            <w:vAlign w:val="center"/>
          </w:tcPr>
          <w:p w14:paraId="55CD33CD">
            <w:pPr>
              <w:spacing w:after="0" w:line="300" w:lineRule="auto"/>
              <w:jc w:val="center"/>
            </w:pPr>
            <w:r>
              <w:t>评论与互动模块</w:t>
            </w:r>
          </w:p>
        </w:tc>
        <w:tc>
          <w:tcPr>
            <w:tcW w:w="3097" w:type="dxa"/>
            <w:vAlign w:val="center"/>
          </w:tcPr>
          <w:p w14:paraId="1BE99246">
            <w:pPr>
              <w:spacing w:after="0" w:line="300" w:lineRule="auto"/>
              <w:jc w:val="left"/>
            </w:pPr>
            <w:r>
              <w:t>该模块整合留言、评分、收藏与浏览历史等用户行为，构成平台互动闭环。游客可在完成消费或浏览后进行评价、收藏和历史回看，管理员可对评论进行审核与置顶。模块采用目标类型加目标编号的多态关联方式，减少表数量并提升对景点、酒店、商品等对象的扩展能力。</w:t>
            </w:r>
          </w:p>
        </w:tc>
      </w:tr>
      <w:tr w14:paraId="3F398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7" w:type="dxa"/>
            <w:vAlign w:val="center"/>
          </w:tcPr>
          <w:p w14:paraId="6FF35EFB">
            <w:pPr>
              <w:spacing w:after="0" w:line="300" w:lineRule="auto"/>
              <w:jc w:val="center"/>
            </w:pPr>
            <w:r>
              <w:t>8</w:t>
            </w:r>
          </w:p>
        </w:tc>
        <w:tc>
          <w:tcPr>
            <w:tcW w:w="3097" w:type="dxa"/>
            <w:vAlign w:val="center"/>
          </w:tcPr>
          <w:p w14:paraId="65161847">
            <w:pPr>
              <w:spacing w:after="0" w:line="300" w:lineRule="auto"/>
              <w:jc w:val="center"/>
            </w:pPr>
            <w:r>
              <w:t>公告信息模块</w:t>
            </w:r>
          </w:p>
        </w:tc>
        <w:tc>
          <w:tcPr>
            <w:tcW w:w="3097" w:type="dxa"/>
            <w:vAlign w:val="center"/>
          </w:tcPr>
          <w:p w14:paraId="75580106">
            <w:pPr>
              <w:spacing w:after="0" w:line="300" w:lineRule="auto"/>
              <w:jc w:val="left"/>
            </w:pPr>
            <w:r>
              <w:t>该模块主要承担平台通知、活动信息和服务提示的发布功能。管理员可在后台新增、编辑和删除公告内容，前端则按时间顺序展示最新信息，方便游客及时获取运营动态、促销活动与系统通知。该模块虽业务逻辑相对独立，但对提升平台服务透明度和信息触达效率具有重要作用。</w:t>
            </w:r>
          </w:p>
        </w:tc>
      </w:tr>
      <w:tr w14:paraId="0F709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7" w:type="dxa"/>
            <w:vAlign w:val="center"/>
          </w:tcPr>
          <w:p w14:paraId="74A82589">
            <w:pPr>
              <w:spacing w:after="0" w:line="300" w:lineRule="auto"/>
              <w:jc w:val="center"/>
            </w:pPr>
            <w:r>
              <w:t>9</w:t>
            </w:r>
          </w:p>
        </w:tc>
        <w:tc>
          <w:tcPr>
            <w:tcW w:w="3097" w:type="dxa"/>
            <w:vAlign w:val="center"/>
          </w:tcPr>
          <w:p w14:paraId="07D15D74">
            <w:pPr>
              <w:spacing w:after="0" w:line="300" w:lineRule="auto"/>
              <w:jc w:val="center"/>
            </w:pPr>
            <w:r>
              <w:t>后台运营管理模块</w:t>
            </w:r>
          </w:p>
        </w:tc>
        <w:tc>
          <w:tcPr>
            <w:tcW w:w="3097" w:type="dxa"/>
            <w:vAlign w:val="center"/>
          </w:tcPr>
          <w:p w14:paraId="0F109CD6">
            <w:pPr>
              <w:spacing w:after="0" w:line="300" w:lineRule="auto"/>
              <w:jc w:val="left"/>
            </w:pPr>
            <w:r>
              <w:t>该模块是管理员开展平台治理与数据维护的统一入口，负责对用户、景点、酒店、商品、订单、评论和公告等业务对象进行集中管理。通过仪表盘、列表、筛选与状态处理等功能，管理员能够掌握平台运行情况，及时完成内容维护、业务审核与异常处置，保障系统稳定运行。</w:t>
            </w:r>
          </w:p>
        </w:tc>
      </w:tr>
    </w:tbl>
    <w:p w14:paraId="39F43F96">
      <w:pPr>
        <w:spacing w:before="120" w:after="120"/>
        <w:ind w:left="0" w:leftChars="0" w:firstLine="0" w:firstLineChars="0"/>
        <w:jc w:val="both"/>
      </w:pPr>
    </w:p>
    <w:p w14:paraId="32555FD5">
      <w:pPr>
        <w:pStyle w:val="5"/>
        <w:rPr>
          <w:rFonts w:hint="default"/>
          <w:lang w:val="en-US" w:eastAsia="zh-CN"/>
        </w:rPr>
      </w:pPr>
      <w:bookmarkStart w:id="25" w:name="_Toc8487"/>
      <w:r>
        <w:rPr>
          <w:rFonts w:hint="eastAsia"/>
          <w:lang w:val="en-US" w:eastAsia="zh-CN"/>
        </w:rPr>
        <w:t>4.3.1 用户登录注册时序图</w:t>
      </w:r>
      <w:bookmarkEnd w:id="25"/>
    </w:p>
    <w:p w14:paraId="0D57CE2A">
      <w:pPr>
        <w:ind w:firstLine="420"/>
      </w:pPr>
      <w:r>
        <w:t>用户与权限模块的关键过程包括注册校验、登录认证、角色识别与受限资源访问控制。时序图反映了用户请求从前端页面进入认证控制器，再由用户服务访问数据库并返回登录态的完整链路；在后续访问后台资源时，系统还需基于 Token 或会话信息再次完成角色校验，以确保功能访问的安全性与规范性。</w:t>
      </w:r>
    </w:p>
    <w:p w14:paraId="10B5A129">
      <w:pPr>
        <w:jc w:val="center"/>
      </w:pPr>
      <w:r>
        <w:drawing>
          <wp:inline distT="0" distB="0" distL="114300" distR="114300">
            <wp:extent cx="5831840" cy="3725545"/>
            <wp:effectExtent l="0" t="0" r="5080" b="825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10"/>
                    <a:stretch>
                      <a:fillRect/>
                    </a:stretch>
                  </pic:blipFill>
                  <pic:spPr>
                    <a:xfrm>
                      <a:off x="0" y="0"/>
                      <a:ext cx="5832000" cy="3726000"/>
                    </a:xfrm>
                    <a:prstGeom prst="rect">
                      <a:avLst/>
                    </a:prstGeom>
                  </pic:spPr>
                </pic:pic>
              </a:graphicData>
            </a:graphic>
          </wp:inline>
        </w:drawing>
      </w:r>
    </w:p>
    <w:p w14:paraId="1BF5FDE8">
      <w:pPr>
        <w:jc w:val="center"/>
      </w:pPr>
      <w:r>
        <w:t>图1 用户与权限模块时序图</w:t>
      </w:r>
    </w:p>
    <w:p w14:paraId="47AF5BC2">
      <w:pPr>
        <w:ind w:left="0" w:leftChars="0" w:firstLine="0" w:firstLineChars="0"/>
        <w:jc w:val="both"/>
      </w:pPr>
    </w:p>
    <w:p w14:paraId="6A8C5F8E">
      <w:pPr>
        <w:rPr>
          <w:rFonts w:hint="default"/>
          <w:lang w:val="en-US" w:eastAsia="zh-CN"/>
        </w:rPr>
      </w:pPr>
    </w:p>
    <w:p w14:paraId="2DA1FCB0">
      <w:pPr>
        <w:pStyle w:val="5"/>
        <w:rPr>
          <w:rFonts w:hint="default" w:cstheme="majorBidi"/>
          <w:b/>
          <w:bCs/>
          <w:color w:val="000000" w:themeColor="text1"/>
          <w:sz w:val="24"/>
          <w:szCs w:val="22"/>
          <w:lang w:val="en-US" w:eastAsia="zh-CN" w:bidi="ar-SA"/>
          <w14:textFill>
            <w14:solidFill>
              <w14:schemeClr w14:val="tx1"/>
            </w14:solidFill>
          </w14:textFill>
        </w:rPr>
      </w:pPr>
      <w:bookmarkStart w:id="26" w:name="_Toc10930"/>
      <w:r>
        <w:rPr>
          <w:rFonts w:hint="eastAsia" w:cstheme="majorBidi"/>
          <w:b/>
          <w:bCs/>
          <w:color w:val="000000" w:themeColor="text1"/>
          <w:sz w:val="24"/>
          <w:szCs w:val="22"/>
          <w:lang w:val="en-US" w:eastAsia="zh-CN" w:bidi="ar-SA"/>
          <w14:textFill>
            <w14:solidFill>
              <w14:schemeClr w14:val="tx1"/>
            </w14:solidFill>
          </w14:textFill>
        </w:rPr>
        <w:t>4.3.2  景点管理模块时序图</w:t>
      </w:r>
      <w:bookmarkEnd w:id="26"/>
    </w:p>
    <w:p w14:paraId="0E0F6093">
      <w:pPr>
        <w:rPr>
          <w:rFonts w:hint="eastAsia"/>
          <w:lang w:val="en-US" w:eastAsia="zh-CN"/>
        </w:rPr>
      </w:pPr>
      <w:r>
        <w:t>该模块用于维护景点基础数据与游客端展示信息，覆盖景点名称、位置、门票价格、开放时间、图片与标签等内容。游客可按名称、区域、标签进行查询和查看详情，管理员则可完成新增、修改、删除及标签维护，从而保证景点数据的准确性与时效性。</w:t>
      </w:r>
    </w:p>
    <w:p w14:paraId="67BBDC8A">
      <w:pPr>
        <w:ind w:left="0" w:leftChars="0" w:firstLine="0" w:firstLineChars="0"/>
        <w:rPr>
          <w:rFonts w:hint="default"/>
          <w:lang w:val="en-US" w:eastAsia="zh-CN"/>
        </w:rPr>
      </w:pPr>
      <w:r>
        <w:rPr>
          <w:rFonts w:hint="default"/>
          <w:lang w:val="en-US" w:eastAsia="zh-CN"/>
        </w:rPr>
        <w:drawing>
          <wp:inline distT="0" distB="0" distL="114300" distR="114300">
            <wp:extent cx="5486400" cy="2529840"/>
            <wp:effectExtent l="0" t="0" r="0" b="0"/>
            <wp:docPr id="4" name="图片 4" descr="景点管理模块_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景点管理模块_时序图"/>
                    <pic:cNvPicPr>
                      <a:picLocks noChangeAspect="1"/>
                    </pic:cNvPicPr>
                  </pic:nvPicPr>
                  <pic:blipFill>
                    <a:blip r:embed="rId11"/>
                    <a:stretch>
                      <a:fillRect/>
                    </a:stretch>
                  </pic:blipFill>
                  <pic:spPr>
                    <a:xfrm>
                      <a:off x="0" y="0"/>
                      <a:ext cx="5486400" cy="2529840"/>
                    </a:xfrm>
                    <a:prstGeom prst="rect">
                      <a:avLst/>
                    </a:prstGeom>
                  </pic:spPr>
                </pic:pic>
              </a:graphicData>
            </a:graphic>
          </wp:inline>
        </w:drawing>
      </w:r>
    </w:p>
    <w:p w14:paraId="597AEF3E">
      <w:pPr>
        <w:pStyle w:val="5"/>
        <w:rPr>
          <w:rFonts w:hint="eastAsia" w:cstheme="majorBidi"/>
          <w:b/>
          <w:bCs/>
          <w:color w:val="000000" w:themeColor="text1"/>
          <w:sz w:val="24"/>
          <w:szCs w:val="22"/>
          <w:lang w:val="en-US" w:eastAsia="zh-CN" w:bidi="ar-SA"/>
          <w14:textFill>
            <w14:solidFill>
              <w14:schemeClr w14:val="tx1"/>
            </w14:solidFill>
          </w14:textFill>
        </w:rPr>
      </w:pPr>
      <w:bookmarkStart w:id="27" w:name="_Toc10477"/>
      <w:r>
        <w:rPr>
          <w:rFonts w:hint="eastAsia" w:cstheme="majorBidi"/>
          <w:b/>
          <w:bCs/>
          <w:color w:val="000000" w:themeColor="text1"/>
          <w:sz w:val="24"/>
          <w:szCs w:val="22"/>
          <w:lang w:val="en-US" w:eastAsia="zh-CN" w:bidi="ar-SA"/>
          <w14:textFill>
            <w14:solidFill>
              <w14:schemeClr w14:val="tx1"/>
            </w14:solidFill>
          </w14:textFill>
        </w:rPr>
        <w:t>4.3.3  酒店与房型管理时序图</w:t>
      </w:r>
      <w:bookmarkEnd w:id="27"/>
    </w:p>
    <w:p w14:paraId="42904D79">
      <w:pPr>
        <w:bidi w:val="0"/>
        <w:rPr>
          <w:rFonts w:hint="eastAsia"/>
          <w:lang w:val="en-US" w:eastAsia="zh-CN"/>
        </w:rPr>
      </w:pPr>
      <w:r>
        <w:t>该模块围绕酒店信息与房型资源进行设计，实现酒店资料维护、房型配置、价格设置与库存管理。前端为游客提供酒店检索、详情浏览和房型选择入口，后端通过酒店与房型的一对多关系完成数据组织，为住宿预订、订单生成和库存校验提供可靠的数据支撑。</w:t>
      </w:r>
    </w:p>
    <w:p w14:paraId="783D631A">
      <w:pPr>
        <w:ind w:left="0" w:leftChars="0" w:firstLine="0" w:firstLineChars="0"/>
        <w:rPr>
          <w:rFonts w:hint="default"/>
          <w:lang w:val="en-US" w:eastAsia="zh-CN"/>
        </w:rPr>
      </w:pPr>
      <w:r>
        <w:rPr>
          <w:rFonts w:hint="default"/>
          <w:lang w:val="en-US" w:eastAsia="zh-CN"/>
        </w:rPr>
        <w:drawing>
          <wp:inline distT="0" distB="0" distL="114300" distR="114300">
            <wp:extent cx="5486400" cy="2773680"/>
            <wp:effectExtent l="0" t="0" r="0" b="0"/>
            <wp:docPr id="5" name="图片 5" descr="酒店与房型模块_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酒店与房型模块_时序图"/>
                    <pic:cNvPicPr>
                      <a:picLocks noChangeAspect="1"/>
                    </pic:cNvPicPr>
                  </pic:nvPicPr>
                  <pic:blipFill>
                    <a:blip r:embed="rId12"/>
                    <a:stretch>
                      <a:fillRect/>
                    </a:stretch>
                  </pic:blipFill>
                  <pic:spPr>
                    <a:xfrm>
                      <a:off x="0" y="0"/>
                      <a:ext cx="5486400" cy="2773680"/>
                    </a:xfrm>
                    <a:prstGeom prst="rect">
                      <a:avLst/>
                    </a:prstGeom>
                  </pic:spPr>
                </pic:pic>
              </a:graphicData>
            </a:graphic>
          </wp:inline>
        </w:drawing>
      </w:r>
    </w:p>
    <w:p w14:paraId="72DE6829">
      <w:pPr>
        <w:pStyle w:val="5"/>
        <w:rPr>
          <w:rFonts w:hint="eastAsia" w:cstheme="majorBidi"/>
          <w:b/>
          <w:bCs/>
          <w:color w:val="000000" w:themeColor="text1"/>
          <w:sz w:val="24"/>
          <w:szCs w:val="22"/>
          <w:lang w:val="en-US" w:eastAsia="zh-CN" w:bidi="ar-SA"/>
          <w14:textFill>
            <w14:solidFill>
              <w14:schemeClr w14:val="tx1"/>
            </w14:solidFill>
          </w14:textFill>
        </w:rPr>
      </w:pPr>
      <w:bookmarkStart w:id="28" w:name="_Toc13851"/>
      <w:r>
        <w:rPr>
          <w:rFonts w:hint="eastAsia" w:cstheme="majorBidi"/>
          <w:b/>
          <w:bCs/>
          <w:color w:val="000000" w:themeColor="text1"/>
          <w:sz w:val="24"/>
          <w:szCs w:val="22"/>
          <w:lang w:val="en-US" w:eastAsia="zh-CN" w:bidi="ar-SA"/>
          <w14:textFill>
            <w14:solidFill>
              <w14:schemeClr w14:val="tx1"/>
            </w14:solidFill>
          </w14:textFill>
        </w:rPr>
        <w:t>4.3.4 旅游管理时序图</w:t>
      </w:r>
      <w:bookmarkEnd w:id="28"/>
    </w:p>
    <w:p w14:paraId="504336F2">
      <w:pPr>
        <w:bidi w:val="0"/>
      </w:pPr>
      <w:r>
        <w:t>该模块负责旅游文创、地方特产等商品的展示与交易支撑。系统为游客提供商品分类浏览、详情查看和加入订单等功能，为管理员提供商品上架、下架、库存调整和价格维护能力。该模块与景点推荐场景形成联动，增强平台“游览+消费”的一体化服务能力。</w:t>
      </w:r>
    </w:p>
    <w:p w14:paraId="011B1D53">
      <w:pPr>
        <w:bidi w:val="0"/>
        <w:ind w:left="0" w:leftChars="0" w:firstLine="0" w:firstLineChars="0"/>
        <w:rPr>
          <w:rFonts w:hint="eastAsia" w:eastAsia="宋体"/>
          <w:lang w:val="en-US" w:eastAsia="zh-CN"/>
        </w:rPr>
      </w:pPr>
      <w:r>
        <w:rPr>
          <w:rFonts w:hint="eastAsia" w:eastAsia="宋体"/>
          <w:lang w:val="en-US" w:eastAsia="zh-CN"/>
        </w:rPr>
        <w:drawing>
          <wp:inline distT="0" distB="0" distL="114300" distR="114300">
            <wp:extent cx="5483860" cy="2672715"/>
            <wp:effectExtent l="0" t="0" r="2540" b="9525"/>
            <wp:docPr id="6" name="图片 6" descr="旅游商品模块_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旅游商品模块_时序图"/>
                    <pic:cNvPicPr>
                      <a:picLocks noChangeAspect="1"/>
                    </pic:cNvPicPr>
                  </pic:nvPicPr>
                  <pic:blipFill>
                    <a:blip r:embed="rId13"/>
                    <a:stretch>
                      <a:fillRect/>
                    </a:stretch>
                  </pic:blipFill>
                  <pic:spPr>
                    <a:xfrm>
                      <a:off x="0" y="0"/>
                      <a:ext cx="5483860" cy="2672715"/>
                    </a:xfrm>
                    <a:prstGeom prst="rect">
                      <a:avLst/>
                    </a:prstGeom>
                  </pic:spPr>
                </pic:pic>
              </a:graphicData>
            </a:graphic>
          </wp:inline>
        </w:drawing>
      </w:r>
    </w:p>
    <w:p w14:paraId="6EC42B05">
      <w:pPr>
        <w:pStyle w:val="5"/>
        <w:rPr>
          <w:rFonts w:hint="eastAsia" w:cstheme="majorBidi"/>
          <w:b/>
          <w:bCs/>
          <w:color w:val="000000" w:themeColor="text1"/>
          <w:sz w:val="24"/>
          <w:szCs w:val="22"/>
          <w:lang w:val="en-US" w:eastAsia="zh-CN" w:bidi="ar-SA"/>
          <w14:textFill>
            <w14:solidFill>
              <w14:schemeClr w14:val="tx1"/>
            </w14:solidFill>
          </w14:textFill>
        </w:rPr>
      </w:pPr>
      <w:bookmarkStart w:id="29" w:name="_Toc11687"/>
      <w:r>
        <w:rPr>
          <w:rFonts w:hint="eastAsia" w:cstheme="majorBidi"/>
          <w:b/>
          <w:bCs/>
          <w:color w:val="000000" w:themeColor="text1"/>
          <w:sz w:val="24"/>
          <w:szCs w:val="22"/>
          <w:lang w:val="en-US" w:eastAsia="zh-CN" w:bidi="ar-SA"/>
          <w14:textFill>
            <w14:solidFill>
              <w14:schemeClr w14:val="tx1"/>
            </w14:solidFill>
          </w14:textFill>
        </w:rPr>
        <w:t>4.3.5 订单管理时序图</w:t>
      </w:r>
      <w:bookmarkEnd w:id="29"/>
    </w:p>
    <w:p w14:paraId="7FE10220">
      <w:pPr>
        <w:bidi w:val="0"/>
      </w:pPr>
      <w:r>
        <w:t>该模块是系统交易闭环的核心，负责统一处理景点门票、酒店预订和旅游商品等订单业务。系统通过订单主表与明细表记录交易内容，支持订单创建、状态流转、取消、查询和后台处理。通过事务机制保证主从数据一致，避免出现空订单、重复写入或库存异常问题。</w:t>
      </w:r>
    </w:p>
    <w:p w14:paraId="5F7EB070">
      <w:pPr>
        <w:bidi w:val="0"/>
        <w:ind w:left="0" w:leftChars="0" w:firstLine="0" w:firstLineChars="0"/>
        <w:rPr>
          <w:rFonts w:hint="eastAsia" w:eastAsia="宋体"/>
          <w:lang w:val="en-US" w:eastAsia="zh-CN"/>
        </w:rPr>
      </w:pPr>
      <w:r>
        <w:rPr>
          <w:rFonts w:hint="eastAsia" w:eastAsia="宋体"/>
          <w:lang w:val="en-US" w:eastAsia="zh-CN"/>
        </w:rPr>
        <w:drawing>
          <wp:inline distT="0" distB="0" distL="114300" distR="114300">
            <wp:extent cx="5483860" cy="3382645"/>
            <wp:effectExtent l="0" t="0" r="2540" b="635"/>
            <wp:docPr id="7" name="图片 7" descr="订单管理模块_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订单管理模块_时序图"/>
                    <pic:cNvPicPr>
                      <a:picLocks noChangeAspect="1"/>
                    </pic:cNvPicPr>
                  </pic:nvPicPr>
                  <pic:blipFill>
                    <a:blip r:embed="rId14"/>
                    <a:stretch>
                      <a:fillRect/>
                    </a:stretch>
                  </pic:blipFill>
                  <pic:spPr>
                    <a:xfrm>
                      <a:off x="0" y="0"/>
                      <a:ext cx="5483860" cy="3382645"/>
                    </a:xfrm>
                    <a:prstGeom prst="rect">
                      <a:avLst/>
                    </a:prstGeom>
                  </pic:spPr>
                </pic:pic>
              </a:graphicData>
            </a:graphic>
          </wp:inline>
        </w:drawing>
      </w:r>
    </w:p>
    <w:p w14:paraId="2430B33F">
      <w:pPr>
        <w:rPr>
          <w:rFonts w:hint="default"/>
          <w:lang w:val="en-US" w:eastAsia="zh-CN"/>
        </w:rPr>
      </w:pPr>
    </w:p>
    <w:p w14:paraId="6016DEF5">
      <w:pPr>
        <w:pStyle w:val="5"/>
        <w:rPr>
          <w:rFonts w:hint="eastAsia" w:cstheme="majorBidi"/>
          <w:b/>
          <w:bCs/>
          <w:color w:val="000000" w:themeColor="text1"/>
          <w:sz w:val="24"/>
          <w:szCs w:val="22"/>
          <w:lang w:val="en-US" w:eastAsia="zh-CN" w:bidi="ar-SA"/>
          <w14:textFill>
            <w14:solidFill>
              <w14:schemeClr w14:val="tx1"/>
            </w14:solidFill>
          </w14:textFill>
        </w:rPr>
      </w:pPr>
      <w:bookmarkStart w:id="30" w:name="_Toc1455"/>
      <w:r>
        <w:rPr>
          <w:rFonts w:hint="eastAsia" w:cstheme="majorBidi"/>
          <w:b/>
          <w:bCs/>
          <w:color w:val="000000" w:themeColor="text1"/>
          <w:sz w:val="24"/>
          <w:szCs w:val="22"/>
          <w:lang w:val="en-US" w:eastAsia="zh-CN" w:bidi="ar-SA"/>
          <w14:textFill>
            <w14:solidFill>
              <w14:schemeClr w14:val="tx1"/>
            </w14:solidFill>
          </w14:textFill>
        </w:rPr>
        <w:t>4.4.6 路线规划时序图</w:t>
      </w:r>
      <w:bookmarkEnd w:id="30"/>
    </w:p>
    <w:p w14:paraId="015B69F8">
      <w:pPr>
        <w:bidi w:val="0"/>
      </w:pPr>
      <w:r>
        <w:t>该模块面向游客出行决策场景，支持根据旅游天数、景点标签、热度和地理位置等因素生成推荐路线。系统以路线主表和行程项表组织每日行程，既可展示平台推荐方案，也可支持用户自定义查看。模块强调结果可解释性，便于游客理解推荐依据并进行出行选择。</w:t>
      </w:r>
    </w:p>
    <w:p w14:paraId="23DCECE4">
      <w:pPr>
        <w:bidi w:val="0"/>
        <w:ind w:left="0" w:leftChars="0" w:firstLine="0" w:firstLineChars="0"/>
        <w:rPr>
          <w:rFonts w:hint="eastAsia" w:eastAsia="宋体"/>
          <w:lang w:val="en-US" w:eastAsia="zh-CN"/>
        </w:rPr>
      </w:pPr>
      <w:r>
        <w:rPr>
          <w:rFonts w:hint="eastAsia" w:eastAsia="宋体"/>
          <w:lang w:val="en-US" w:eastAsia="zh-CN"/>
        </w:rPr>
        <w:drawing>
          <wp:inline distT="0" distB="0" distL="114300" distR="114300">
            <wp:extent cx="5483860" cy="2908935"/>
            <wp:effectExtent l="0" t="0" r="2540" b="1905"/>
            <wp:docPr id="8" name="图片 8" descr="路线规划模块_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路线规划模块_时序图"/>
                    <pic:cNvPicPr>
                      <a:picLocks noChangeAspect="1"/>
                    </pic:cNvPicPr>
                  </pic:nvPicPr>
                  <pic:blipFill>
                    <a:blip r:embed="rId15"/>
                    <a:stretch>
                      <a:fillRect/>
                    </a:stretch>
                  </pic:blipFill>
                  <pic:spPr>
                    <a:xfrm>
                      <a:off x="0" y="0"/>
                      <a:ext cx="5483860" cy="2908935"/>
                    </a:xfrm>
                    <a:prstGeom prst="rect">
                      <a:avLst/>
                    </a:prstGeom>
                  </pic:spPr>
                </pic:pic>
              </a:graphicData>
            </a:graphic>
          </wp:inline>
        </w:drawing>
      </w:r>
    </w:p>
    <w:p w14:paraId="42FA9F20">
      <w:pPr>
        <w:rPr>
          <w:rFonts w:hint="default"/>
          <w:lang w:val="en-US" w:eastAsia="zh-CN"/>
        </w:rPr>
      </w:pPr>
    </w:p>
    <w:p w14:paraId="64BDDE39">
      <w:pPr>
        <w:pStyle w:val="5"/>
        <w:rPr>
          <w:rFonts w:hint="eastAsia" w:cstheme="majorBidi"/>
          <w:b/>
          <w:bCs/>
          <w:color w:val="000000" w:themeColor="text1"/>
          <w:sz w:val="24"/>
          <w:szCs w:val="22"/>
          <w:lang w:val="en-US" w:eastAsia="zh-CN" w:bidi="ar-SA"/>
          <w14:textFill>
            <w14:solidFill>
              <w14:schemeClr w14:val="tx1"/>
            </w14:solidFill>
          </w14:textFill>
        </w:rPr>
      </w:pPr>
      <w:bookmarkStart w:id="31" w:name="_Toc11710"/>
      <w:r>
        <w:rPr>
          <w:rFonts w:hint="eastAsia" w:cstheme="majorBidi"/>
          <w:b/>
          <w:bCs/>
          <w:color w:val="000000" w:themeColor="text1"/>
          <w:sz w:val="24"/>
          <w:szCs w:val="22"/>
          <w:lang w:val="en-US" w:eastAsia="zh-CN" w:bidi="ar-SA"/>
          <w14:textFill>
            <w14:solidFill>
              <w14:schemeClr w14:val="tx1"/>
            </w14:solidFill>
          </w14:textFill>
        </w:rPr>
        <w:t>4.4.7 评论互动时序图</w:t>
      </w:r>
      <w:bookmarkEnd w:id="31"/>
    </w:p>
    <w:p w14:paraId="4EEDCF11">
      <w:pPr>
        <w:bidi w:val="0"/>
        <w:rPr>
          <w:rFonts w:hint="default"/>
          <w:lang w:val="en-US" w:eastAsia="zh-CN"/>
        </w:rPr>
      </w:pPr>
      <w:r>
        <w:t>该模块整合留言、评分、收藏与浏览历史等用户行为，构成平台互动闭环。游客可在完成消费或浏览后进行评价、收藏和历史回看，管理员可对评论进行审核与置顶。模块采用目标类型加目标编号的多态关联方式，减少表数量并提升对景点、酒店、商品等对象的扩展能力。</w:t>
      </w:r>
    </w:p>
    <w:p w14:paraId="2E4DA060">
      <w:pPr>
        <w:ind w:left="0" w:leftChars="0" w:firstLine="0" w:firstLineChars="0"/>
        <w:rPr>
          <w:rFonts w:hint="default"/>
          <w:lang w:val="en-US" w:eastAsia="zh-CN"/>
        </w:rPr>
      </w:pPr>
      <w:r>
        <w:rPr>
          <w:rFonts w:hint="default"/>
          <w:lang w:val="en-US" w:eastAsia="zh-CN"/>
        </w:rPr>
        <w:drawing>
          <wp:inline distT="0" distB="0" distL="114300" distR="114300">
            <wp:extent cx="5486400" cy="2540000"/>
            <wp:effectExtent l="0" t="0" r="0" b="5080"/>
            <wp:docPr id="9" name="图片 9" descr="评论与互动模块_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评论与互动模块_时序图"/>
                    <pic:cNvPicPr>
                      <a:picLocks noChangeAspect="1"/>
                    </pic:cNvPicPr>
                  </pic:nvPicPr>
                  <pic:blipFill>
                    <a:blip r:embed="rId16"/>
                    <a:stretch>
                      <a:fillRect/>
                    </a:stretch>
                  </pic:blipFill>
                  <pic:spPr>
                    <a:xfrm>
                      <a:off x="0" y="0"/>
                      <a:ext cx="5486400" cy="2540000"/>
                    </a:xfrm>
                    <a:prstGeom prst="rect">
                      <a:avLst/>
                    </a:prstGeom>
                  </pic:spPr>
                </pic:pic>
              </a:graphicData>
            </a:graphic>
          </wp:inline>
        </w:drawing>
      </w:r>
    </w:p>
    <w:p w14:paraId="57F1BC30">
      <w:pPr>
        <w:pStyle w:val="5"/>
        <w:rPr>
          <w:rFonts w:hint="eastAsia" w:cstheme="majorBidi"/>
          <w:b/>
          <w:bCs/>
          <w:color w:val="000000" w:themeColor="text1"/>
          <w:sz w:val="24"/>
          <w:szCs w:val="22"/>
          <w:lang w:val="en-US" w:eastAsia="zh-CN" w:bidi="ar-SA"/>
          <w14:textFill>
            <w14:solidFill>
              <w14:schemeClr w14:val="tx1"/>
            </w14:solidFill>
          </w14:textFill>
        </w:rPr>
      </w:pPr>
      <w:bookmarkStart w:id="32" w:name="_Toc8329"/>
      <w:r>
        <w:rPr>
          <w:rFonts w:hint="eastAsia" w:cstheme="majorBidi"/>
          <w:b/>
          <w:bCs/>
          <w:color w:val="000000" w:themeColor="text1"/>
          <w:sz w:val="24"/>
          <w:szCs w:val="22"/>
          <w:lang w:val="en-US" w:eastAsia="zh-CN" w:bidi="ar-SA"/>
          <w14:textFill>
            <w14:solidFill>
              <w14:schemeClr w14:val="tx1"/>
            </w14:solidFill>
          </w14:textFill>
        </w:rPr>
        <w:t>4.4.8 公告信息时序图</w:t>
      </w:r>
      <w:bookmarkEnd w:id="32"/>
    </w:p>
    <w:p w14:paraId="7B180020">
      <w:pPr>
        <w:bidi w:val="0"/>
      </w:pPr>
      <w:r>
        <w:t>该模块主要承担平台通知、活动信息和服务提示的发布功能。管理员可在后台新增、编辑和删除公告内容，前端则按时间顺序展示最新信息，方便游客及时获取运营动态、促销活动与系统通知。该模块虽业务逻辑相对独立，但对提升平台服务透明度和信息触达效率具有重要作用。</w:t>
      </w:r>
    </w:p>
    <w:p w14:paraId="2ECE311B">
      <w:pPr>
        <w:bidi w:val="0"/>
        <w:ind w:left="0" w:leftChars="0" w:firstLine="0" w:firstLineChars="0"/>
        <w:rPr>
          <w:rFonts w:hint="eastAsia" w:eastAsia="宋体"/>
          <w:lang w:val="en-US" w:eastAsia="zh-CN"/>
        </w:rPr>
      </w:pPr>
      <w:r>
        <w:rPr>
          <w:rFonts w:hint="eastAsia" w:eastAsia="宋体"/>
          <w:lang w:val="en-US" w:eastAsia="zh-CN"/>
        </w:rPr>
        <w:drawing>
          <wp:inline distT="0" distB="0" distL="114300" distR="114300">
            <wp:extent cx="5486400" cy="2765425"/>
            <wp:effectExtent l="0" t="0" r="0" b="8255"/>
            <wp:docPr id="10" name="图片 10" descr="公告信息模块_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公告信息模块_时序图"/>
                    <pic:cNvPicPr>
                      <a:picLocks noChangeAspect="1"/>
                    </pic:cNvPicPr>
                  </pic:nvPicPr>
                  <pic:blipFill>
                    <a:blip r:embed="rId17"/>
                    <a:stretch>
                      <a:fillRect/>
                    </a:stretch>
                  </pic:blipFill>
                  <pic:spPr>
                    <a:xfrm>
                      <a:off x="0" y="0"/>
                      <a:ext cx="5486400" cy="2765425"/>
                    </a:xfrm>
                    <a:prstGeom prst="rect">
                      <a:avLst/>
                    </a:prstGeom>
                  </pic:spPr>
                </pic:pic>
              </a:graphicData>
            </a:graphic>
          </wp:inline>
        </w:drawing>
      </w:r>
    </w:p>
    <w:p w14:paraId="34815B35">
      <w:pPr>
        <w:pStyle w:val="5"/>
        <w:rPr>
          <w:rFonts w:hint="eastAsia" w:cstheme="majorBidi"/>
          <w:b/>
          <w:bCs/>
          <w:color w:val="000000" w:themeColor="text1"/>
          <w:sz w:val="24"/>
          <w:szCs w:val="22"/>
          <w:lang w:val="en-US" w:eastAsia="zh-CN" w:bidi="ar-SA"/>
          <w14:textFill>
            <w14:solidFill>
              <w14:schemeClr w14:val="tx1"/>
            </w14:solidFill>
          </w14:textFill>
        </w:rPr>
      </w:pPr>
      <w:bookmarkStart w:id="33" w:name="_Toc21747"/>
      <w:r>
        <w:rPr>
          <w:rFonts w:hint="eastAsia" w:cstheme="majorBidi"/>
          <w:b/>
          <w:bCs/>
          <w:color w:val="000000" w:themeColor="text1"/>
          <w:sz w:val="24"/>
          <w:szCs w:val="22"/>
          <w:lang w:val="en-US" w:eastAsia="zh-CN" w:bidi="ar-SA"/>
          <w14:textFill>
            <w14:solidFill>
              <w14:schemeClr w14:val="tx1"/>
            </w14:solidFill>
          </w14:textFill>
        </w:rPr>
        <w:t>4.4.9 后台运营时序图</w:t>
      </w:r>
      <w:bookmarkEnd w:id="33"/>
    </w:p>
    <w:p w14:paraId="32C8F73C">
      <w:pPr>
        <w:bidi w:val="0"/>
      </w:pPr>
      <w:r>
        <w:t>该模块是管理员开展平台治理与数据维护的统一入口，负责对用户、景点、酒店、商品、订单、评论和公告等业务对象进行集中管理。通过仪表盘、列表、筛选与状态处理等功能，管理员能够掌握平台运行情况，及时完成内容维护、业务审核与异常处置，保障系统稳定运行。</w:t>
      </w:r>
    </w:p>
    <w:p w14:paraId="2F228310">
      <w:pPr>
        <w:bidi w:val="0"/>
        <w:ind w:left="0" w:leftChars="0" w:firstLine="0" w:firstLineChars="0"/>
        <w:rPr>
          <w:rFonts w:hint="eastAsia" w:eastAsia="宋体"/>
          <w:lang w:val="en-US" w:eastAsia="zh-CN"/>
        </w:rPr>
      </w:pPr>
      <w:r>
        <w:rPr>
          <w:rFonts w:hint="eastAsia" w:eastAsia="宋体"/>
          <w:lang w:val="en-US" w:eastAsia="zh-CN"/>
        </w:rPr>
        <w:drawing>
          <wp:inline distT="0" distB="0" distL="114300" distR="114300">
            <wp:extent cx="5486400" cy="2540000"/>
            <wp:effectExtent l="0" t="0" r="0" b="5080"/>
            <wp:docPr id="11" name="图片 11" descr="后台运营管理模块_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后台运营管理模块_时序图"/>
                    <pic:cNvPicPr>
                      <a:picLocks noChangeAspect="1"/>
                    </pic:cNvPicPr>
                  </pic:nvPicPr>
                  <pic:blipFill>
                    <a:blip r:embed="rId18"/>
                    <a:stretch>
                      <a:fillRect/>
                    </a:stretch>
                  </pic:blipFill>
                  <pic:spPr>
                    <a:xfrm>
                      <a:off x="0" y="0"/>
                      <a:ext cx="5486400" cy="2540000"/>
                    </a:xfrm>
                    <a:prstGeom prst="rect">
                      <a:avLst/>
                    </a:prstGeom>
                  </pic:spPr>
                </pic:pic>
              </a:graphicData>
            </a:graphic>
          </wp:inline>
        </w:drawing>
      </w:r>
    </w:p>
    <w:p w14:paraId="1F6F69A0">
      <w:pPr>
        <w:pStyle w:val="4"/>
      </w:pPr>
      <w:bookmarkStart w:id="34" w:name="_Toc26697"/>
      <w:r>
        <w:t>4.4 数据库设计</w:t>
      </w:r>
      <w:bookmarkEnd w:id="34"/>
    </w:p>
    <w:p w14:paraId="60885CC0">
      <w:pPr>
        <w:bidi w:val="0"/>
      </w:pPr>
      <w:r>
        <w:t>数据库表结构概览</w:t>
      </w:r>
      <w:r>
        <w:rPr>
          <w:rFonts w:hint="eastAsia"/>
          <w:lang w:eastAsia="zh-CN"/>
        </w:rPr>
        <w:t>：</w:t>
      </w:r>
      <w:r>
        <w:t>本系统数据库采用 MySQL，字符集统一为 utf8mb4。数据库脚本共包含 14 张业务表，覆盖用户、景点、酒店、商品、订单、路线、评论、公告以及收藏与浏览等核心业务。下表对主要表及其用途进行归纳（字段详表见附录）。</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329E0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40F00D1">
            <w:r>
              <w:t>表名</w:t>
            </w:r>
          </w:p>
        </w:tc>
        <w:tc>
          <w:tcPr>
            <w:tcW w:w="2880" w:type="dxa"/>
          </w:tcPr>
          <w:p w14:paraId="3F8D718F">
            <w:r>
              <w:t>用途概述</w:t>
            </w:r>
          </w:p>
        </w:tc>
        <w:tc>
          <w:tcPr>
            <w:tcW w:w="2880" w:type="dxa"/>
          </w:tcPr>
          <w:p w14:paraId="218CEAB9">
            <w:r>
              <w:t>关键字段示例</w:t>
            </w:r>
          </w:p>
        </w:tc>
      </w:tr>
      <w:tr w14:paraId="145D6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D625244">
            <w:r>
              <w:t>users</w:t>
            </w:r>
          </w:p>
        </w:tc>
        <w:tc>
          <w:tcPr>
            <w:tcW w:w="2880" w:type="dxa"/>
          </w:tcPr>
          <w:p w14:paraId="6FBB3411">
            <w:r>
              <w:t>系统用户信息与权限角色（游客/管理员）。</w:t>
            </w:r>
          </w:p>
        </w:tc>
        <w:tc>
          <w:tcPr>
            <w:tcW w:w="2880" w:type="dxa"/>
          </w:tcPr>
          <w:p w14:paraId="3A9DCAF2">
            <w:r>
              <w:t>id、username、password、email、phone</w:t>
            </w:r>
          </w:p>
        </w:tc>
      </w:tr>
      <w:tr w14:paraId="2BB97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B9EDFE2">
            <w:r>
              <w:t>attractions</w:t>
            </w:r>
          </w:p>
        </w:tc>
        <w:tc>
          <w:tcPr>
            <w:tcW w:w="2880" w:type="dxa"/>
          </w:tcPr>
          <w:p w14:paraId="26BDF072">
            <w:r>
              <w:t>景点基础信息、票价与开放时间等。</w:t>
            </w:r>
          </w:p>
        </w:tc>
        <w:tc>
          <w:tcPr>
            <w:tcW w:w="2880" w:type="dxa"/>
          </w:tcPr>
          <w:p w14:paraId="6BBD990E">
            <w:r>
              <w:t>id、name、description、location、ticket_price</w:t>
            </w:r>
          </w:p>
        </w:tc>
      </w:tr>
      <w:tr w14:paraId="09374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0DD8E13">
            <w:r>
              <w:t>attraction_tags</w:t>
            </w:r>
          </w:p>
        </w:tc>
        <w:tc>
          <w:tcPr>
            <w:tcW w:w="2880" w:type="dxa"/>
          </w:tcPr>
          <w:p w14:paraId="609E8908">
            <w:r>
              <w:t>景点标签，用于检索与推荐特征。</w:t>
            </w:r>
          </w:p>
        </w:tc>
        <w:tc>
          <w:tcPr>
            <w:tcW w:w="2880" w:type="dxa"/>
          </w:tcPr>
          <w:p w14:paraId="59EAC41A">
            <w:r>
              <w:t>id、attraction_id、tag_name、created_at</w:t>
            </w:r>
          </w:p>
        </w:tc>
      </w:tr>
      <w:tr w14:paraId="38E3D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A8EE33B">
            <w:r>
              <w:t>hotels</w:t>
            </w:r>
          </w:p>
        </w:tc>
        <w:tc>
          <w:tcPr>
            <w:tcW w:w="2880" w:type="dxa"/>
          </w:tcPr>
          <w:p w14:paraId="115B1D5D">
            <w:r>
              <w:t>酒店基础信息。</w:t>
            </w:r>
          </w:p>
        </w:tc>
        <w:tc>
          <w:tcPr>
            <w:tcW w:w="2880" w:type="dxa"/>
          </w:tcPr>
          <w:p w14:paraId="22EC2AC5">
            <w:r>
              <w:t>id、name、location、description、image_url</w:t>
            </w:r>
          </w:p>
        </w:tc>
      </w:tr>
      <w:tr w14:paraId="62601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8ECA01C">
            <w:r>
              <w:t>hotel_rooms</w:t>
            </w:r>
          </w:p>
        </w:tc>
        <w:tc>
          <w:tcPr>
            <w:tcW w:w="2880" w:type="dxa"/>
          </w:tcPr>
          <w:p w14:paraId="1AA0CA33">
            <w:r>
              <w:t>酒店房型与库存/价格信息。</w:t>
            </w:r>
          </w:p>
        </w:tc>
        <w:tc>
          <w:tcPr>
            <w:tcW w:w="2880" w:type="dxa"/>
          </w:tcPr>
          <w:p w14:paraId="531D8386">
            <w:r>
              <w:t>id、hotel_id、room_type、price_per_night、quantity</w:t>
            </w:r>
          </w:p>
        </w:tc>
      </w:tr>
      <w:tr w14:paraId="2466C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4E4CBB8">
            <w:r>
              <w:t>products</w:t>
            </w:r>
          </w:p>
        </w:tc>
        <w:tc>
          <w:tcPr>
            <w:tcW w:w="2880" w:type="dxa"/>
          </w:tcPr>
          <w:p w14:paraId="602DEF34">
            <w:r>
              <w:t>旅游特色商品（文创/特产等）。</w:t>
            </w:r>
          </w:p>
        </w:tc>
        <w:tc>
          <w:tcPr>
            <w:tcW w:w="2880" w:type="dxa"/>
          </w:tcPr>
          <w:p w14:paraId="24FBAD6E">
            <w:r>
              <w:t>id、name、description、price、stock</w:t>
            </w:r>
          </w:p>
        </w:tc>
      </w:tr>
      <w:tr w14:paraId="266BB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F22BB91">
            <w:r>
              <w:t>orders</w:t>
            </w:r>
          </w:p>
        </w:tc>
        <w:tc>
          <w:tcPr>
            <w:tcW w:w="2880" w:type="dxa"/>
          </w:tcPr>
          <w:p w14:paraId="418D0CA0">
            <w:r>
              <w:t>订单主表，涵盖门票/酒店/商品的统一下单。</w:t>
            </w:r>
          </w:p>
        </w:tc>
        <w:tc>
          <w:tcPr>
            <w:tcW w:w="2880" w:type="dxa"/>
          </w:tcPr>
          <w:p w14:paraId="63D9B726">
            <w:r>
              <w:t>id、order_number、user_id、total_price、status</w:t>
            </w:r>
          </w:p>
        </w:tc>
      </w:tr>
      <w:tr w14:paraId="318B7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A572FC0">
            <w:r>
              <w:t>order_items</w:t>
            </w:r>
          </w:p>
        </w:tc>
        <w:tc>
          <w:tcPr>
            <w:tcW w:w="2880" w:type="dxa"/>
          </w:tcPr>
          <w:p w14:paraId="582A6450">
            <w:r>
              <w:t>订单明细，记录具体商品/服务项。</w:t>
            </w:r>
          </w:p>
        </w:tc>
        <w:tc>
          <w:tcPr>
            <w:tcW w:w="2880" w:type="dxa"/>
          </w:tcPr>
          <w:p w14:paraId="41E9C496">
            <w:r>
              <w:t>id、order_id、item_type、item_id、quantity</w:t>
            </w:r>
          </w:p>
        </w:tc>
      </w:tr>
      <w:tr w14:paraId="50E25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EFD7197">
            <w:r>
              <w:t>routes</w:t>
            </w:r>
          </w:p>
        </w:tc>
        <w:tc>
          <w:tcPr>
            <w:tcW w:w="2880" w:type="dxa"/>
          </w:tcPr>
          <w:p w14:paraId="260012A4">
            <w:r>
              <w:t>用户自定义或平台推荐路线。</w:t>
            </w:r>
          </w:p>
        </w:tc>
        <w:tc>
          <w:tcPr>
            <w:tcW w:w="2880" w:type="dxa"/>
          </w:tcPr>
          <w:p w14:paraId="2D07454E">
            <w:r>
              <w:t>id、name、description、duration_days、total_price</w:t>
            </w:r>
          </w:p>
        </w:tc>
      </w:tr>
      <w:tr w14:paraId="1A72A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FA159C3">
            <w:r>
              <w:t>route_items</w:t>
            </w:r>
          </w:p>
        </w:tc>
        <w:tc>
          <w:tcPr>
            <w:tcW w:w="2880" w:type="dxa"/>
          </w:tcPr>
          <w:p w14:paraId="161EC475">
            <w:r>
              <w:t>路线行程项（按天/顺序组织，支持多类型）。</w:t>
            </w:r>
          </w:p>
        </w:tc>
        <w:tc>
          <w:tcPr>
            <w:tcW w:w="2880" w:type="dxa"/>
          </w:tcPr>
          <w:p w14:paraId="6DCF5B3A">
            <w:r>
              <w:t>id、route_id、day_number、item_type、item_id</w:t>
            </w:r>
          </w:p>
        </w:tc>
      </w:tr>
      <w:tr w14:paraId="4C8D3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AA87E10">
            <w:r>
              <w:t>comments</w:t>
            </w:r>
          </w:p>
        </w:tc>
        <w:tc>
          <w:tcPr>
            <w:tcW w:w="2880" w:type="dxa"/>
          </w:tcPr>
          <w:p w14:paraId="4058BA9C">
            <w:r>
              <w:t>用户评价与留言（支持多目标类型）。</w:t>
            </w:r>
          </w:p>
        </w:tc>
        <w:tc>
          <w:tcPr>
            <w:tcW w:w="2880" w:type="dxa"/>
          </w:tcPr>
          <w:p w14:paraId="65BF23FD">
            <w:r>
              <w:t>id、user_id、target_type、target_id、content</w:t>
            </w:r>
          </w:p>
        </w:tc>
      </w:tr>
      <w:tr w14:paraId="48EFB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B5D3575">
            <w:r>
              <w:t>announcements</w:t>
            </w:r>
          </w:p>
        </w:tc>
        <w:tc>
          <w:tcPr>
            <w:tcW w:w="2880" w:type="dxa"/>
          </w:tcPr>
          <w:p w14:paraId="2796C429">
            <w:r>
              <w:t>平台公告与信息发布。</w:t>
            </w:r>
          </w:p>
        </w:tc>
        <w:tc>
          <w:tcPr>
            <w:tcW w:w="2880" w:type="dxa"/>
          </w:tcPr>
          <w:p w14:paraId="24B96ABC">
            <w:r>
              <w:t>id、title、content、created_by、created_at</w:t>
            </w:r>
          </w:p>
        </w:tc>
      </w:tr>
      <w:tr w14:paraId="332BD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FC916E5">
            <w:r>
              <w:t>favorites</w:t>
            </w:r>
          </w:p>
        </w:tc>
        <w:tc>
          <w:tcPr>
            <w:tcW w:w="2880" w:type="dxa"/>
          </w:tcPr>
          <w:p w14:paraId="5010376A">
            <w:r>
              <w:t>收藏记录（多目标类型）。</w:t>
            </w:r>
          </w:p>
        </w:tc>
        <w:tc>
          <w:tcPr>
            <w:tcW w:w="2880" w:type="dxa"/>
          </w:tcPr>
          <w:p w14:paraId="74A38363">
            <w:r>
              <w:t>id、user_id、target_type、target_id、created_at</w:t>
            </w:r>
          </w:p>
        </w:tc>
      </w:tr>
      <w:tr w14:paraId="46B81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0DF5F2B">
            <w:r>
              <w:t>browsing_history</w:t>
            </w:r>
          </w:p>
        </w:tc>
        <w:tc>
          <w:tcPr>
            <w:tcW w:w="2880" w:type="dxa"/>
          </w:tcPr>
          <w:p w14:paraId="561A3502">
            <w:r>
              <w:t>浏览历史（多目标类型）。</w:t>
            </w:r>
          </w:p>
        </w:tc>
        <w:tc>
          <w:tcPr>
            <w:tcW w:w="2880" w:type="dxa"/>
          </w:tcPr>
          <w:p w14:paraId="2F4B0F19">
            <w:r>
              <w:t>id、user_id、target_type、target_id、created_at</w:t>
            </w:r>
          </w:p>
        </w:tc>
      </w:tr>
    </w:tbl>
    <w:p w14:paraId="178FBE6A"/>
    <w:p w14:paraId="7FB551C4">
      <w:pPr>
        <w:bidi w:val="0"/>
      </w:pPr>
      <w:r>
        <w:t>实体关系与约束设计</w:t>
      </w:r>
    </w:p>
    <w:p w14:paraId="73B5836A">
      <w:r>
        <w:t>数据库层面通过外键约束维护关键主从关系，包括：景点-标签（attractions→attraction_tags）、酒店-房型（hotels→hotel_rooms）、用户-订单（users→orders）、订单-订单明细（orders→order_items）、路线-行程项（routes→route_items），以及用户与评论/收藏/浏览记录的从属关系。</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6"/>
        <w:gridCol w:w="2160"/>
        <w:gridCol w:w="2160"/>
        <w:gridCol w:w="2160"/>
      </w:tblGrid>
      <w:tr w14:paraId="79D16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30EBA61">
            <w:r>
              <w:t>从表</w:t>
            </w:r>
          </w:p>
        </w:tc>
        <w:tc>
          <w:tcPr>
            <w:tcW w:w="2160" w:type="dxa"/>
          </w:tcPr>
          <w:p w14:paraId="01907562">
            <w:r>
              <w:t>外键字段</w:t>
            </w:r>
          </w:p>
        </w:tc>
        <w:tc>
          <w:tcPr>
            <w:tcW w:w="2160" w:type="dxa"/>
          </w:tcPr>
          <w:p w14:paraId="1B98CC5F">
            <w:r>
              <w:t>主表</w:t>
            </w:r>
          </w:p>
        </w:tc>
        <w:tc>
          <w:tcPr>
            <w:tcW w:w="2160" w:type="dxa"/>
          </w:tcPr>
          <w:p w14:paraId="28CE3CA2">
            <w:r>
              <w:t>主键字段</w:t>
            </w:r>
          </w:p>
        </w:tc>
      </w:tr>
      <w:tr w14:paraId="3E122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8A19C31">
            <w:r>
              <w:t>attraction_tags</w:t>
            </w:r>
          </w:p>
        </w:tc>
        <w:tc>
          <w:tcPr>
            <w:tcW w:w="2160" w:type="dxa"/>
          </w:tcPr>
          <w:p w14:paraId="420A641D">
            <w:r>
              <w:t>attraction_id</w:t>
            </w:r>
          </w:p>
        </w:tc>
        <w:tc>
          <w:tcPr>
            <w:tcW w:w="2160" w:type="dxa"/>
          </w:tcPr>
          <w:p w14:paraId="20FBE117">
            <w:r>
              <w:t>attractions</w:t>
            </w:r>
          </w:p>
        </w:tc>
        <w:tc>
          <w:tcPr>
            <w:tcW w:w="2160" w:type="dxa"/>
          </w:tcPr>
          <w:p w14:paraId="795FE708">
            <w:r>
              <w:t>id</w:t>
            </w:r>
          </w:p>
        </w:tc>
      </w:tr>
      <w:tr w14:paraId="19684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A87AF91">
            <w:r>
              <w:t>hotel_rooms</w:t>
            </w:r>
          </w:p>
        </w:tc>
        <w:tc>
          <w:tcPr>
            <w:tcW w:w="2160" w:type="dxa"/>
          </w:tcPr>
          <w:p w14:paraId="0B9EAB05">
            <w:r>
              <w:t>hotel_id</w:t>
            </w:r>
          </w:p>
        </w:tc>
        <w:tc>
          <w:tcPr>
            <w:tcW w:w="2160" w:type="dxa"/>
          </w:tcPr>
          <w:p w14:paraId="05EFA928">
            <w:r>
              <w:t>hotels</w:t>
            </w:r>
          </w:p>
        </w:tc>
        <w:tc>
          <w:tcPr>
            <w:tcW w:w="2160" w:type="dxa"/>
          </w:tcPr>
          <w:p w14:paraId="29838C14">
            <w:r>
              <w:t>id</w:t>
            </w:r>
          </w:p>
        </w:tc>
      </w:tr>
      <w:tr w14:paraId="70927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4A1F647">
            <w:r>
              <w:t>orders</w:t>
            </w:r>
          </w:p>
        </w:tc>
        <w:tc>
          <w:tcPr>
            <w:tcW w:w="2160" w:type="dxa"/>
          </w:tcPr>
          <w:p w14:paraId="3E805219">
            <w:r>
              <w:t>user_id</w:t>
            </w:r>
          </w:p>
        </w:tc>
        <w:tc>
          <w:tcPr>
            <w:tcW w:w="2160" w:type="dxa"/>
          </w:tcPr>
          <w:p w14:paraId="4649EB2A">
            <w:r>
              <w:t>users</w:t>
            </w:r>
          </w:p>
        </w:tc>
        <w:tc>
          <w:tcPr>
            <w:tcW w:w="2160" w:type="dxa"/>
          </w:tcPr>
          <w:p w14:paraId="704F72EB">
            <w:r>
              <w:t>id</w:t>
            </w:r>
          </w:p>
        </w:tc>
      </w:tr>
      <w:tr w14:paraId="7DBB9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45AFF38">
            <w:r>
              <w:t>order_items</w:t>
            </w:r>
          </w:p>
        </w:tc>
        <w:tc>
          <w:tcPr>
            <w:tcW w:w="2160" w:type="dxa"/>
          </w:tcPr>
          <w:p w14:paraId="3D4B4D87">
            <w:r>
              <w:t>order_id</w:t>
            </w:r>
          </w:p>
        </w:tc>
        <w:tc>
          <w:tcPr>
            <w:tcW w:w="2160" w:type="dxa"/>
          </w:tcPr>
          <w:p w14:paraId="2B45BCF0">
            <w:r>
              <w:t>orders</w:t>
            </w:r>
          </w:p>
        </w:tc>
        <w:tc>
          <w:tcPr>
            <w:tcW w:w="2160" w:type="dxa"/>
          </w:tcPr>
          <w:p w14:paraId="6858D2A8">
            <w:r>
              <w:t>id</w:t>
            </w:r>
          </w:p>
        </w:tc>
      </w:tr>
      <w:tr w14:paraId="205D0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577B258">
            <w:r>
              <w:t>route_items</w:t>
            </w:r>
          </w:p>
        </w:tc>
        <w:tc>
          <w:tcPr>
            <w:tcW w:w="2160" w:type="dxa"/>
          </w:tcPr>
          <w:p w14:paraId="69F1847A">
            <w:r>
              <w:t>route_id</w:t>
            </w:r>
          </w:p>
        </w:tc>
        <w:tc>
          <w:tcPr>
            <w:tcW w:w="2160" w:type="dxa"/>
          </w:tcPr>
          <w:p w14:paraId="32DB53FE">
            <w:r>
              <w:t>routes</w:t>
            </w:r>
          </w:p>
        </w:tc>
        <w:tc>
          <w:tcPr>
            <w:tcW w:w="2160" w:type="dxa"/>
          </w:tcPr>
          <w:p w14:paraId="619B1E4B">
            <w:r>
              <w:t>id</w:t>
            </w:r>
          </w:p>
        </w:tc>
      </w:tr>
      <w:tr w14:paraId="222A9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3314B0C">
            <w:r>
              <w:t>comments</w:t>
            </w:r>
          </w:p>
        </w:tc>
        <w:tc>
          <w:tcPr>
            <w:tcW w:w="2160" w:type="dxa"/>
          </w:tcPr>
          <w:p w14:paraId="2A37083F">
            <w:r>
              <w:t>user_id</w:t>
            </w:r>
          </w:p>
        </w:tc>
        <w:tc>
          <w:tcPr>
            <w:tcW w:w="2160" w:type="dxa"/>
          </w:tcPr>
          <w:p w14:paraId="5DAF56FD">
            <w:r>
              <w:t>users</w:t>
            </w:r>
          </w:p>
        </w:tc>
        <w:tc>
          <w:tcPr>
            <w:tcW w:w="2160" w:type="dxa"/>
          </w:tcPr>
          <w:p w14:paraId="3AF33175">
            <w:r>
              <w:t>id</w:t>
            </w:r>
          </w:p>
        </w:tc>
      </w:tr>
      <w:tr w14:paraId="3D729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A827157">
            <w:r>
              <w:t>favorites</w:t>
            </w:r>
          </w:p>
        </w:tc>
        <w:tc>
          <w:tcPr>
            <w:tcW w:w="2160" w:type="dxa"/>
          </w:tcPr>
          <w:p w14:paraId="3B91B3DC">
            <w:r>
              <w:t>user_id</w:t>
            </w:r>
          </w:p>
        </w:tc>
        <w:tc>
          <w:tcPr>
            <w:tcW w:w="2160" w:type="dxa"/>
          </w:tcPr>
          <w:p w14:paraId="178CFB04">
            <w:r>
              <w:t>users</w:t>
            </w:r>
          </w:p>
        </w:tc>
        <w:tc>
          <w:tcPr>
            <w:tcW w:w="2160" w:type="dxa"/>
          </w:tcPr>
          <w:p w14:paraId="41BA6748">
            <w:r>
              <w:t>id</w:t>
            </w:r>
          </w:p>
        </w:tc>
      </w:tr>
      <w:tr w14:paraId="06B38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803B168">
            <w:r>
              <w:t>browsing_history</w:t>
            </w:r>
          </w:p>
        </w:tc>
        <w:tc>
          <w:tcPr>
            <w:tcW w:w="2160" w:type="dxa"/>
          </w:tcPr>
          <w:p w14:paraId="09A6D0C5">
            <w:r>
              <w:t>user_id</w:t>
            </w:r>
          </w:p>
        </w:tc>
        <w:tc>
          <w:tcPr>
            <w:tcW w:w="2160" w:type="dxa"/>
          </w:tcPr>
          <w:p w14:paraId="1311BBE6">
            <w:r>
              <w:t>users</w:t>
            </w:r>
          </w:p>
        </w:tc>
        <w:tc>
          <w:tcPr>
            <w:tcW w:w="2160" w:type="dxa"/>
          </w:tcPr>
          <w:p w14:paraId="52355926">
            <w:r>
              <w:t>id</w:t>
            </w:r>
          </w:p>
        </w:tc>
      </w:tr>
    </w:tbl>
    <w:p w14:paraId="3B2A126E">
      <w:r>
        <w:t>说明：评论、收藏与浏览历史等采用“目标类型+目标ID”的多态关联方案，以降低表数量并提升扩展性；其一致性主要由业务层校验与索引策略保障。</w:t>
      </w:r>
    </w:p>
    <w:p w14:paraId="2F242FAA">
      <w:pPr>
        <w:ind w:left="0" w:leftChars="0" w:firstLine="0" w:firstLineChars="0"/>
        <w:rPr>
          <w:rFonts w:hint="eastAsia" w:eastAsia="宋体"/>
          <w:lang w:eastAsia="zh-CN"/>
        </w:rPr>
      </w:pPr>
      <w:r>
        <w:rPr>
          <w:rFonts w:hint="eastAsia" w:eastAsia="宋体"/>
          <w:lang w:eastAsia="zh-CN"/>
        </w:rPr>
        <w:drawing>
          <wp:inline distT="0" distB="0" distL="114300" distR="114300">
            <wp:extent cx="5474970" cy="2491105"/>
            <wp:effectExtent l="0" t="0" r="11430" b="8255"/>
            <wp:docPr id="12" name="图片 12" descr="图4-1_数据库E-R图_占位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4-1_数据库E-R图_占位版"/>
                    <pic:cNvPicPr>
                      <a:picLocks noChangeAspect="1"/>
                    </pic:cNvPicPr>
                  </pic:nvPicPr>
                  <pic:blipFill>
                    <a:blip r:embed="rId19"/>
                    <a:stretch>
                      <a:fillRect/>
                    </a:stretch>
                  </pic:blipFill>
                  <pic:spPr>
                    <a:xfrm>
                      <a:off x="0" y="0"/>
                      <a:ext cx="5474970" cy="2491105"/>
                    </a:xfrm>
                    <a:prstGeom prst="rect">
                      <a:avLst/>
                    </a:prstGeom>
                  </pic:spPr>
                </pic:pic>
              </a:graphicData>
            </a:graphic>
          </wp:inline>
        </w:drawing>
      </w:r>
    </w:p>
    <w:p w14:paraId="083AAAA8">
      <w:pPr>
        <w:spacing w:before="120" w:after="120"/>
        <w:jc w:val="center"/>
      </w:pPr>
      <w:r>
        <w:rPr>
          <w:i/>
        </w:rPr>
        <w:t>图4-1 数据库E-R图</w:t>
      </w:r>
    </w:p>
    <w:p w14:paraId="3D3E8E91">
      <w:pPr>
        <w:pStyle w:val="4"/>
      </w:pPr>
      <w:bookmarkStart w:id="35" w:name="_Toc22455"/>
      <w:r>
        <w:t>4.5 关键业务流程设计</w:t>
      </w:r>
      <w:bookmarkEnd w:id="35"/>
    </w:p>
    <w:p w14:paraId="3A1F7797">
      <w:r>
        <w:t>（1）预订下单流程：游客选择门票/房型/商品→生成订单主表记录→写入订单明细→（可选）扣减房型库存→返回订单号与支付提示（本系统不实现真实支付）。</w:t>
      </w:r>
    </w:p>
    <w:p w14:paraId="05CD1DA3">
      <w:pPr>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3056255" cy="4618990"/>
            <wp:effectExtent l="0" t="0" r="6985" b="13970"/>
            <wp:docPr id="14" name="图片 14" descr="图4-3_预订下单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图4-3_预订下单流程图"/>
                    <pic:cNvPicPr>
                      <a:picLocks noChangeAspect="1"/>
                    </pic:cNvPicPr>
                  </pic:nvPicPr>
                  <pic:blipFill>
                    <a:blip r:embed="rId20"/>
                    <a:stretch>
                      <a:fillRect/>
                    </a:stretch>
                  </pic:blipFill>
                  <pic:spPr>
                    <a:xfrm>
                      <a:off x="0" y="0"/>
                      <a:ext cx="3056255" cy="4618990"/>
                    </a:xfrm>
                    <a:prstGeom prst="rect">
                      <a:avLst/>
                    </a:prstGeom>
                  </pic:spPr>
                </pic:pic>
              </a:graphicData>
            </a:graphic>
          </wp:inline>
        </w:drawing>
      </w:r>
    </w:p>
    <w:p w14:paraId="0B1430F5">
      <w:pPr>
        <w:ind w:left="0" w:leftChars="0" w:firstLine="0" w:firstLineChars="0"/>
        <w:jc w:val="center"/>
        <w:rPr>
          <w:rFonts w:hint="default" w:eastAsia="宋体"/>
          <w:lang w:val="en-US" w:eastAsia="zh-CN"/>
        </w:rPr>
      </w:pPr>
      <w:r>
        <w:rPr>
          <w:rFonts w:hint="eastAsia"/>
          <w:lang w:val="en-US" w:eastAsia="zh-CN"/>
        </w:rPr>
        <w:t>图4-10 订单流程图</w:t>
      </w:r>
    </w:p>
    <w:p w14:paraId="7AE6DF1D">
      <w:pPr>
        <w:numPr>
          <w:ilvl w:val="0"/>
          <w:numId w:val="7"/>
        </w:numPr>
      </w:pPr>
      <w:r>
        <w:t>评价流程：游客在订单完成后对景点/酒店提交评分与评论→管理员审核→在详情页展示并支持置顶。</w:t>
      </w:r>
    </w:p>
    <w:p w14:paraId="0EDA3455">
      <w:pPr>
        <w:numPr>
          <w:numId w:val="0"/>
        </w:numPr>
        <w:jc w:val="center"/>
        <w:rPr>
          <w:rFonts w:hint="eastAsia" w:eastAsia="宋体"/>
          <w:lang w:eastAsia="zh-CN"/>
        </w:rPr>
      </w:pPr>
      <w:r>
        <w:rPr>
          <w:rFonts w:hint="eastAsia" w:eastAsia="宋体"/>
          <w:lang w:eastAsia="zh-CN"/>
        </w:rPr>
        <w:drawing>
          <wp:inline distT="0" distB="0" distL="114300" distR="114300">
            <wp:extent cx="3036570" cy="4471035"/>
            <wp:effectExtent l="0" t="0" r="11430" b="9525"/>
            <wp:docPr id="16" name="图片 16" descr="图4-4_评价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图4-4_评价流程图"/>
                    <pic:cNvPicPr>
                      <a:picLocks noChangeAspect="1"/>
                    </pic:cNvPicPr>
                  </pic:nvPicPr>
                  <pic:blipFill>
                    <a:blip r:embed="rId21"/>
                    <a:stretch>
                      <a:fillRect/>
                    </a:stretch>
                  </pic:blipFill>
                  <pic:spPr>
                    <a:xfrm>
                      <a:off x="0" y="0"/>
                      <a:ext cx="3036570" cy="4471035"/>
                    </a:xfrm>
                    <a:prstGeom prst="rect">
                      <a:avLst/>
                    </a:prstGeom>
                  </pic:spPr>
                </pic:pic>
              </a:graphicData>
            </a:graphic>
          </wp:inline>
        </w:drawing>
      </w:r>
    </w:p>
    <w:p w14:paraId="2F685BFE">
      <w:pPr>
        <w:ind w:left="0" w:leftChars="0" w:firstLine="0" w:firstLineChars="0"/>
        <w:jc w:val="center"/>
        <w:rPr>
          <w:rFonts w:hint="default" w:eastAsia="宋体"/>
          <w:lang w:val="en-US" w:eastAsia="zh-CN"/>
        </w:rPr>
      </w:pPr>
      <w:r>
        <w:rPr>
          <w:rFonts w:hint="eastAsia"/>
          <w:lang w:val="en-US" w:eastAsia="zh-CN"/>
        </w:rPr>
        <w:t>图4-11 评价流程图</w:t>
      </w:r>
    </w:p>
    <w:p w14:paraId="5386F993">
      <w:pPr>
        <w:numPr>
          <w:numId w:val="0"/>
        </w:numPr>
        <w:rPr>
          <w:rFonts w:hint="eastAsia" w:eastAsia="宋体"/>
          <w:lang w:eastAsia="zh-CN"/>
        </w:rPr>
      </w:pPr>
    </w:p>
    <w:p w14:paraId="76DDDEAB">
      <w:r>
        <w:t>（3）路线规划流程：游客输入天数与偏好（标签/热度/地理位置等）→系统筛选候选景点并按天/顺序生成 route_items→展示行程列表。</w:t>
      </w:r>
    </w:p>
    <w:p w14:paraId="77F4F7B8">
      <w:pPr>
        <w:spacing w:before="120" w:after="120"/>
        <w:jc w:val="center"/>
        <w:rPr>
          <w:rFonts w:hint="eastAsia" w:eastAsia="宋体"/>
          <w:lang w:eastAsia="zh-CN"/>
        </w:rPr>
      </w:pPr>
      <w:r>
        <w:rPr>
          <w:rFonts w:hint="eastAsia" w:eastAsia="宋体"/>
          <w:lang w:eastAsia="zh-CN"/>
        </w:rPr>
        <w:drawing>
          <wp:inline distT="0" distB="0" distL="114300" distR="114300">
            <wp:extent cx="2988310" cy="4312920"/>
            <wp:effectExtent l="0" t="0" r="13970" b="0"/>
            <wp:docPr id="17" name="图片 17" descr="图4-5_路线规划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4-5_路线规划流程图"/>
                    <pic:cNvPicPr>
                      <a:picLocks noChangeAspect="1"/>
                    </pic:cNvPicPr>
                  </pic:nvPicPr>
                  <pic:blipFill>
                    <a:blip r:embed="rId22"/>
                    <a:stretch>
                      <a:fillRect/>
                    </a:stretch>
                  </pic:blipFill>
                  <pic:spPr>
                    <a:xfrm>
                      <a:off x="0" y="0"/>
                      <a:ext cx="2988310" cy="4312920"/>
                    </a:xfrm>
                    <a:prstGeom prst="rect">
                      <a:avLst/>
                    </a:prstGeom>
                  </pic:spPr>
                </pic:pic>
              </a:graphicData>
            </a:graphic>
          </wp:inline>
        </w:drawing>
      </w:r>
    </w:p>
    <w:p w14:paraId="2106FBBF">
      <w:pPr>
        <w:ind w:left="0" w:leftChars="0" w:firstLine="0" w:firstLineChars="0"/>
        <w:jc w:val="center"/>
        <w:rPr>
          <w:rFonts w:hint="default" w:eastAsia="宋体"/>
          <w:lang w:val="en-US" w:eastAsia="zh-CN"/>
        </w:rPr>
      </w:pPr>
      <w:r>
        <w:rPr>
          <w:rFonts w:hint="eastAsia"/>
          <w:lang w:val="en-US" w:eastAsia="zh-CN"/>
        </w:rPr>
        <w:t>图4-12 路线规划流程图</w:t>
      </w:r>
    </w:p>
    <w:p w14:paraId="450F3666">
      <w:pPr>
        <w:spacing w:before="120" w:after="120"/>
        <w:ind w:left="0" w:leftChars="0" w:firstLine="0" w:firstLineChars="0"/>
        <w:jc w:val="both"/>
        <w:rPr>
          <w:rFonts w:hint="eastAsia" w:eastAsia="宋体"/>
          <w:lang w:eastAsia="zh-CN"/>
        </w:rPr>
      </w:pPr>
    </w:p>
    <w:p w14:paraId="7B9D21C8">
      <w:pPr>
        <w:pStyle w:val="4"/>
      </w:pPr>
      <w:bookmarkStart w:id="36" w:name="_Toc7052"/>
      <w:r>
        <w:t>4.6 本章小结</w:t>
      </w:r>
      <w:bookmarkEnd w:id="36"/>
    </w:p>
    <w:p w14:paraId="4CDB6326">
      <w:r>
        <w:t>本章给出了系统总体架构、模块划分与数据库设计，为实现与测试奠定结构化基础。</w:t>
      </w:r>
    </w:p>
    <w:p w14:paraId="42D51BD7">
      <w:r>
        <w:br w:type="page"/>
      </w:r>
    </w:p>
    <w:p w14:paraId="04B8B48F">
      <w:pPr>
        <w:pStyle w:val="3"/>
        <w:jc w:val="center"/>
        <w:rPr>
          <w:rFonts w:hint="default" w:eastAsia="黑体"/>
          <w:lang w:val="en-US" w:eastAsia="zh-CN"/>
        </w:rPr>
      </w:pPr>
      <w:bookmarkStart w:id="37" w:name="_Toc11875"/>
      <w:r>
        <w:t>第5章 系统</w:t>
      </w:r>
      <w:r>
        <w:rPr>
          <w:rFonts w:hint="eastAsia"/>
          <w:lang w:val="en-US" w:eastAsia="zh-CN"/>
        </w:rPr>
        <w:t>功能实现</w:t>
      </w:r>
      <w:bookmarkEnd w:id="37"/>
    </w:p>
    <w:p w14:paraId="4DC57B79">
      <w:pPr>
        <w:pStyle w:val="4"/>
      </w:pPr>
      <w:bookmarkStart w:id="38" w:name="_Toc23753"/>
      <w:r>
        <w:t>5.1 后端工程结构与核心实现</w:t>
      </w:r>
      <w:bookmarkEnd w:id="38"/>
    </w:p>
    <w:p w14:paraId="12E5EF30">
      <w:r>
        <w:t>后端工程采用 Maven/Gradle 管理依赖（具体以项目为准），按模块划分为 controller、service、repository（或 mapper）、entity（或 model）与 common 工具包。统一返回体示例为：{code, message, data}，其中 code 表示业务状态，message 提供可读提示，data 为实际业务数据。</w:t>
      </w:r>
    </w:p>
    <w:p w14:paraId="6038994D">
      <w:pPr>
        <w:spacing w:before="60" w:after="120"/>
      </w:pPr>
      <w:r>
        <w:rPr>
          <w:rFonts w:ascii="Courier New" w:hAnsi="Courier New" w:eastAsia="Courier New"/>
          <w:sz w:val="20"/>
        </w:rPr>
        <w:t>// 统一返回体（示例）</w:t>
      </w:r>
      <w:r>
        <w:rPr>
          <w:rFonts w:ascii="Courier New" w:hAnsi="Courier New" w:eastAsia="Courier New"/>
          <w:sz w:val="20"/>
        </w:rPr>
        <w:br w:type="textWrapping"/>
      </w:r>
      <w:r>
        <w:rPr>
          <w:rFonts w:ascii="Courier New" w:hAnsi="Courier New" w:eastAsia="Courier New"/>
          <w:sz w:val="20"/>
        </w:rPr>
        <w:t>public class ApiResponse&lt;T&gt; {</w:t>
      </w:r>
      <w:r>
        <w:rPr>
          <w:rFonts w:ascii="Courier New" w:hAnsi="Courier New" w:eastAsia="Courier New"/>
          <w:sz w:val="20"/>
        </w:rPr>
        <w:br w:type="textWrapping"/>
      </w:r>
      <w:r>
        <w:rPr>
          <w:rFonts w:ascii="Courier New" w:hAnsi="Courier New" w:eastAsia="Courier New"/>
          <w:sz w:val="20"/>
        </w:rPr>
        <w:t xml:space="preserve">  private int code;      // 0-成功，其他-失败</w:t>
      </w:r>
      <w:r>
        <w:rPr>
          <w:rFonts w:ascii="Courier New" w:hAnsi="Courier New" w:eastAsia="Courier New"/>
          <w:sz w:val="20"/>
        </w:rPr>
        <w:br w:type="textWrapping"/>
      </w:r>
      <w:r>
        <w:rPr>
          <w:rFonts w:ascii="Courier New" w:hAnsi="Courier New" w:eastAsia="Courier New"/>
          <w:sz w:val="20"/>
        </w:rPr>
        <w:t xml:space="preserve">  private String message;</w:t>
      </w:r>
      <w:r>
        <w:rPr>
          <w:rFonts w:ascii="Courier New" w:hAnsi="Courier New" w:eastAsia="Courier New"/>
          <w:sz w:val="20"/>
        </w:rPr>
        <w:br w:type="textWrapping"/>
      </w:r>
      <w:r>
        <w:rPr>
          <w:rFonts w:ascii="Courier New" w:hAnsi="Courier New" w:eastAsia="Courier New"/>
          <w:sz w:val="20"/>
        </w:rPr>
        <w:t xml:space="preserve">  private T data;</w:t>
      </w:r>
      <w:r>
        <w:rPr>
          <w:rFonts w:ascii="Courier New" w:hAnsi="Courier New" w:eastAsia="Courier New"/>
          <w:sz w:val="20"/>
        </w:rPr>
        <w:br w:type="textWrapping"/>
      </w:r>
      <w:r>
        <w:rPr>
          <w:rFonts w:ascii="Courier New" w:hAnsi="Courier New" w:eastAsia="Courier New"/>
          <w:sz w:val="20"/>
        </w:rPr>
        <w:t>}</w:t>
      </w:r>
    </w:p>
    <w:p w14:paraId="347EC2CB">
      <w:pPr>
        <w:pStyle w:val="4"/>
      </w:pPr>
      <w:bookmarkStart w:id="39" w:name="_Toc22284"/>
      <w:r>
        <w:t>5.2 登录注册与权限控制</w:t>
      </w:r>
      <w:bookmarkEnd w:id="39"/>
    </w:p>
    <w:p w14:paraId="32AFC5E8">
      <w:r>
        <w:t>系统采用基于会话或 Token 的登录态维护方案（实现时二选一）。注册阶段需对用户名唯一性进行校验；登录阶段对密码进行哈希比对，成功后写入登录态并返回用户角色。权限控制采用前后端协同：前端路由守卫控制页面入口，后端拦截器/注解校验关键接口的角色权限。</w:t>
      </w:r>
    </w:p>
    <w:p w14:paraId="06E994AC">
      <w:pPr>
        <w:spacing w:before="60" w:after="120"/>
        <w:rPr>
          <w:rFonts w:ascii="Courier New" w:hAnsi="Courier New" w:eastAsia="Courier New"/>
          <w:sz w:val="20"/>
        </w:rPr>
      </w:pPr>
      <w:r>
        <w:rPr>
          <w:rFonts w:ascii="Courier New" w:hAnsi="Courier New" w:eastAsia="Courier New"/>
          <w:sz w:val="20"/>
        </w:rPr>
        <w:t>// 密码哈希存储</w:t>
      </w:r>
      <w:r>
        <w:rPr>
          <w:rFonts w:ascii="Courier New" w:hAnsi="Courier New" w:eastAsia="Courier New"/>
          <w:sz w:val="20"/>
        </w:rPr>
        <w:br w:type="textWrapping"/>
      </w:r>
      <w:r>
        <w:rPr>
          <w:rFonts w:ascii="Courier New" w:hAnsi="Courier New" w:eastAsia="Courier New"/>
          <w:sz w:val="20"/>
        </w:rPr>
        <w:t>// 注册：hash = BCrypt.hashpw(rawPassword, BCrypt.gensalt());</w:t>
      </w:r>
      <w:r>
        <w:rPr>
          <w:rFonts w:ascii="Courier New" w:hAnsi="Courier New" w:eastAsia="Courier New"/>
          <w:sz w:val="20"/>
        </w:rPr>
        <w:br w:type="textWrapping"/>
      </w:r>
      <w:r>
        <w:rPr>
          <w:rFonts w:ascii="Courier New" w:hAnsi="Courier New" w:eastAsia="Courier New"/>
          <w:sz w:val="20"/>
        </w:rPr>
        <w:t>// 登录：BCrypt.checkpw(rawPassword, hashInDb);</w:t>
      </w:r>
    </w:p>
    <w:p w14:paraId="474298C2">
      <w:pPr>
        <w:spacing w:before="60" w:after="120"/>
        <w:ind w:left="0" w:leftChars="0" w:firstLine="0" w:firstLineChars="0"/>
        <w:rPr>
          <w:rFonts w:hint="eastAsia" w:ascii="Courier New" w:hAnsi="Courier New" w:eastAsia="宋体"/>
          <w:sz w:val="20"/>
          <w:lang w:eastAsia="zh-CN"/>
        </w:rPr>
      </w:pPr>
      <w:r>
        <w:rPr>
          <w:rFonts w:hint="eastAsia" w:ascii="Courier New" w:hAnsi="Courier New" w:eastAsia="宋体"/>
          <w:sz w:val="20"/>
          <w:lang w:eastAsia="zh-CN"/>
        </w:rPr>
        <w:drawing>
          <wp:inline distT="0" distB="0" distL="114300" distR="114300">
            <wp:extent cx="5474970" cy="2491105"/>
            <wp:effectExtent l="0" t="0" r="11430" b="8255"/>
            <wp:docPr id="19" name="图片 19" descr="用户登录注册页面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用户登录注册页面图"/>
                    <pic:cNvPicPr>
                      <a:picLocks noChangeAspect="1"/>
                    </pic:cNvPicPr>
                  </pic:nvPicPr>
                  <pic:blipFill>
                    <a:blip r:embed="rId23"/>
                    <a:stretch>
                      <a:fillRect/>
                    </a:stretch>
                  </pic:blipFill>
                  <pic:spPr>
                    <a:xfrm>
                      <a:off x="0" y="0"/>
                      <a:ext cx="5474970" cy="2491105"/>
                    </a:xfrm>
                    <a:prstGeom prst="rect">
                      <a:avLst/>
                    </a:prstGeom>
                  </pic:spPr>
                </pic:pic>
              </a:graphicData>
            </a:graphic>
          </wp:inline>
        </w:drawing>
      </w:r>
    </w:p>
    <w:p w14:paraId="3442C268">
      <w:pPr>
        <w:spacing w:before="60" w:after="120"/>
        <w:ind w:left="0" w:leftChars="0" w:firstLine="0" w:firstLineChars="0"/>
        <w:jc w:val="center"/>
        <w:rPr>
          <w:rFonts w:ascii="Courier New" w:hAnsi="Courier New" w:eastAsia="Courier New"/>
          <w:sz w:val="20"/>
        </w:rPr>
      </w:pPr>
      <w:r>
        <w:rPr>
          <w:i/>
        </w:rPr>
        <w:t xml:space="preserve">图5-1 </w:t>
      </w:r>
      <w:r>
        <w:rPr>
          <w:rFonts w:hint="eastAsia"/>
          <w:i/>
          <w:lang w:val="en-US" w:eastAsia="zh-CN"/>
        </w:rPr>
        <w:t>登录注册</w:t>
      </w:r>
      <w:r>
        <w:rPr>
          <w:i/>
        </w:rPr>
        <w:t>页面截图</w:t>
      </w:r>
    </w:p>
    <w:p w14:paraId="184C4364">
      <w:pPr>
        <w:pStyle w:val="4"/>
      </w:pPr>
      <w:bookmarkStart w:id="40" w:name="_Toc26962"/>
      <w:r>
        <w:t>5.3 景点与酒店模块实现</w:t>
      </w:r>
      <w:bookmarkEnd w:id="40"/>
    </w:p>
    <w:p w14:paraId="6D0D4198">
      <w:r>
        <w:t>景点模块主要提供：列表查询（支持按名称/位置/标签筛选）、详情查询、管理员端增删改、标签维护等。酒店模块与房型表建立一对多关系，提供酒店信息维护、房型配置、价格与库存更新、游客端查询与预订入口。为提升查询效率，列表接口统一使用分页参数 page/size，并对常用筛选字段建立索引。</w:t>
      </w:r>
    </w:p>
    <w:p w14:paraId="65D8E0A3">
      <w:pPr>
        <w:ind w:left="0" w:leftChars="0" w:firstLine="0" w:firstLineChars="0"/>
        <w:rPr>
          <w:rFonts w:hint="eastAsia" w:eastAsia="宋体"/>
          <w:lang w:eastAsia="zh-CN"/>
        </w:rPr>
      </w:pPr>
      <w:r>
        <w:rPr>
          <w:rFonts w:hint="eastAsia" w:eastAsia="宋体"/>
          <w:lang w:eastAsia="zh-CN"/>
        </w:rPr>
        <w:drawing>
          <wp:inline distT="0" distB="0" distL="114300" distR="114300">
            <wp:extent cx="5468620" cy="2523490"/>
            <wp:effectExtent l="0" t="0" r="0" b="6350"/>
            <wp:docPr id="20" name="图片 20" descr="酒店管理页面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酒店管理页面图"/>
                    <pic:cNvPicPr>
                      <a:picLocks noChangeAspect="1"/>
                    </pic:cNvPicPr>
                  </pic:nvPicPr>
                  <pic:blipFill>
                    <a:blip r:embed="rId24"/>
                    <a:stretch>
                      <a:fillRect/>
                    </a:stretch>
                  </pic:blipFill>
                  <pic:spPr>
                    <a:xfrm>
                      <a:off x="0" y="0"/>
                      <a:ext cx="5468620" cy="2523490"/>
                    </a:xfrm>
                    <a:prstGeom prst="rect">
                      <a:avLst/>
                    </a:prstGeom>
                  </pic:spPr>
                </pic:pic>
              </a:graphicData>
            </a:graphic>
          </wp:inline>
        </w:drawing>
      </w:r>
    </w:p>
    <w:p w14:paraId="60F74D69">
      <w:pPr>
        <w:spacing w:before="120" w:after="120"/>
        <w:jc w:val="center"/>
        <w:rPr>
          <w:i/>
        </w:rPr>
      </w:pPr>
      <w:r>
        <w:rPr>
          <w:i/>
        </w:rPr>
        <w:t>图5-1 景点列表与详情页面截图</w:t>
      </w:r>
    </w:p>
    <w:p w14:paraId="321CB9AD">
      <w:pPr>
        <w:spacing w:before="120" w:after="120"/>
        <w:jc w:val="both"/>
        <w:rPr>
          <w:rFonts w:hint="eastAsia" w:eastAsia="宋体"/>
          <w:i/>
          <w:lang w:eastAsia="zh-CN"/>
        </w:rPr>
      </w:pPr>
      <w:r>
        <w:rPr>
          <w:rFonts w:hint="eastAsia" w:eastAsia="宋体"/>
          <w:i/>
          <w:lang w:eastAsia="zh-CN"/>
        </w:rPr>
        <w:drawing>
          <wp:inline distT="0" distB="0" distL="114300" distR="114300">
            <wp:extent cx="5476875" cy="2599690"/>
            <wp:effectExtent l="0" t="0" r="0" b="6350"/>
            <wp:docPr id="21" name="图片 21" descr="酒店管理页面图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酒店管理页面图3"/>
                    <pic:cNvPicPr>
                      <a:picLocks noChangeAspect="1"/>
                    </pic:cNvPicPr>
                  </pic:nvPicPr>
                  <pic:blipFill>
                    <a:blip r:embed="rId25"/>
                    <a:stretch>
                      <a:fillRect/>
                    </a:stretch>
                  </pic:blipFill>
                  <pic:spPr>
                    <a:xfrm>
                      <a:off x="0" y="0"/>
                      <a:ext cx="5476875" cy="2599690"/>
                    </a:xfrm>
                    <a:prstGeom prst="rect">
                      <a:avLst/>
                    </a:prstGeom>
                  </pic:spPr>
                </pic:pic>
              </a:graphicData>
            </a:graphic>
          </wp:inline>
        </w:drawing>
      </w:r>
    </w:p>
    <w:p w14:paraId="1871D19F">
      <w:pPr>
        <w:spacing w:before="120" w:after="120"/>
        <w:jc w:val="center"/>
      </w:pPr>
      <w:r>
        <w:rPr>
          <w:i/>
        </w:rPr>
        <w:t>图5-2 酒店与房型管理页面截图</w:t>
      </w:r>
    </w:p>
    <w:p w14:paraId="7352BF19">
      <w:pPr>
        <w:pStyle w:val="4"/>
      </w:pPr>
      <w:bookmarkStart w:id="41" w:name="_Toc15104"/>
      <w:r>
        <w:t>5.4 订单模块实现</w:t>
      </w:r>
      <w:bookmarkEnd w:id="41"/>
    </w:p>
    <w:p w14:paraId="6FC58174">
      <w:r>
        <w:t>订单模块以 orders 与 order_items 形成主从结构，支持统一下单、订单详情查询、订单状态变更与管理员处理。订单状态建议包括：CREATED（已创建）、CONFIRMED（已确认/已预订）、CANCELLED（已取消）、FINISHED（已完成）等，并在后端通过枚举或字典表进行约束。在写入订单数据时应使用事务保证主表与明细的一致性，避免部分写入造成“孤儿明细”或“空订单”。</w:t>
      </w:r>
    </w:p>
    <w:p w14:paraId="4972E3EB">
      <w:pPr>
        <w:spacing w:before="60" w:after="120"/>
        <w:rPr>
          <w:rFonts w:ascii="Courier New" w:hAnsi="Courier New" w:eastAsia="Courier New"/>
          <w:sz w:val="20"/>
        </w:rPr>
      </w:pPr>
      <w:r>
        <w:rPr>
          <w:rFonts w:ascii="Courier New" w:hAnsi="Courier New" w:eastAsia="Courier New"/>
          <w:sz w:val="20"/>
        </w:rPr>
        <w:t>// 订单创建伪代码（示例）</w:t>
      </w:r>
      <w:r>
        <w:rPr>
          <w:rFonts w:ascii="Courier New" w:hAnsi="Courier New" w:eastAsia="Courier New"/>
          <w:sz w:val="20"/>
        </w:rPr>
        <w:br w:type="textWrapping"/>
      </w:r>
      <w:r>
        <w:rPr>
          <w:rFonts w:ascii="Courier New" w:hAnsi="Courier New" w:eastAsia="Courier New"/>
          <w:sz w:val="20"/>
        </w:rPr>
        <w:t>@Transactional</w:t>
      </w:r>
      <w:r>
        <w:rPr>
          <w:rFonts w:ascii="Courier New" w:hAnsi="Courier New" w:eastAsia="Courier New"/>
          <w:sz w:val="20"/>
        </w:rPr>
        <w:br w:type="textWrapping"/>
      </w:r>
      <w:r>
        <w:rPr>
          <w:rFonts w:ascii="Courier New" w:hAnsi="Courier New" w:eastAsia="Courier New"/>
          <w:sz w:val="20"/>
        </w:rPr>
        <w:t>public Long createOrder(CreateOrderReq req){</w:t>
      </w:r>
      <w:r>
        <w:rPr>
          <w:rFonts w:ascii="Courier New" w:hAnsi="Courier New" w:eastAsia="Courier New"/>
          <w:sz w:val="20"/>
        </w:rPr>
        <w:br w:type="textWrapping"/>
      </w:r>
      <w:r>
        <w:rPr>
          <w:rFonts w:ascii="Courier New" w:hAnsi="Courier New" w:eastAsia="Courier New"/>
          <w:sz w:val="20"/>
        </w:rPr>
        <w:t xml:space="preserve">  Order o = buildOrder(req);</w:t>
      </w:r>
      <w:r>
        <w:rPr>
          <w:rFonts w:ascii="Courier New" w:hAnsi="Courier New" w:eastAsia="Courier New"/>
          <w:sz w:val="20"/>
        </w:rPr>
        <w:br w:type="textWrapping"/>
      </w:r>
      <w:r>
        <w:rPr>
          <w:rFonts w:ascii="Courier New" w:hAnsi="Courier New" w:eastAsia="Courier New"/>
          <w:sz w:val="20"/>
        </w:rPr>
        <w:t xml:space="preserve">  orderRepo.save(o);</w:t>
      </w:r>
      <w:r>
        <w:rPr>
          <w:rFonts w:ascii="Courier New" w:hAnsi="Courier New" w:eastAsia="Courier New"/>
          <w:sz w:val="20"/>
        </w:rPr>
        <w:br w:type="textWrapping"/>
      </w:r>
      <w:r>
        <w:rPr>
          <w:rFonts w:ascii="Courier New" w:hAnsi="Courier New" w:eastAsia="Courier New"/>
          <w:sz w:val="20"/>
        </w:rPr>
        <w:t xml:space="preserve">  for(Item i: req.items){</w:t>
      </w:r>
      <w:r>
        <w:rPr>
          <w:rFonts w:ascii="Courier New" w:hAnsi="Courier New" w:eastAsia="Courier New"/>
          <w:sz w:val="20"/>
        </w:rPr>
        <w:br w:type="textWrapping"/>
      </w:r>
      <w:r>
        <w:rPr>
          <w:rFonts w:ascii="Courier New" w:hAnsi="Courier New" w:eastAsia="Courier New"/>
          <w:sz w:val="20"/>
        </w:rPr>
        <w:t xml:space="preserve">    orderItemRepo.save(buildItem(o.getId(), i));</w:t>
      </w:r>
      <w:r>
        <w:rPr>
          <w:rFonts w:ascii="Courier New" w:hAnsi="Courier New" w:eastAsia="Courier New"/>
          <w:sz w:val="20"/>
        </w:rPr>
        <w:br w:type="textWrapping"/>
      </w:r>
      <w:r>
        <w:rPr>
          <w:rFonts w:ascii="Courier New" w:hAnsi="Courier New" w:eastAsia="Courier New"/>
          <w:sz w:val="20"/>
        </w:rPr>
        <w:t xml:space="preserve">  }</w:t>
      </w:r>
      <w:r>
        <w:rPr>
          <w:rFonts w:ascii="Courier New" w:hAnsi="Courier New" w:eastAsia="Courier New"/>
          <w:sz w:val="20"/>
        </w:rPr>
        <w:br w:type="textWrapping"/>
      </w:r>
      <w:r>
        <w:rPr>
          <w:rFonts w:ascii="Courier New" w:hAnsi="Courier New" w:eastAsia="Courier New"/>
          <w:sz w:val="20"/>
        </w:rPr>
        <w:t xml:space="preserve">  return o.getId();</w:t>
      </w:r>
      <w:r>
        <w:rPr>
          <w:rFonts w:ascii="Courier New" w:hAnsi="Courier New" w:eastAsia="Courier New"/>
          <w:sz w:val="20"/>
        </w:rPr>
        <w:br w:type="textWrapping"/>
      </w:r>
      <w:r>
        <w:rPr>
          <w:rFonts w:ascii="Courier New" w:hAnsi="Courier New" w:eastAsia="Courier New"/>
          <w:sz w:val="20"/>
        </w:rPr>
        <w:t>}</w:t>
      </w:r>
    </w:p>
    <w:p w14:paraId="2A1D88E1">
      <w:pPr>
        <w:spacing w:before="60" w:after="120"/>
        <w:rPr>
          <w:rFonts w:ascii="Courier New" w:hAnsi="Courier New" w:eastAsia="Courier New"/>
          <w:sz w:val="20"/>
        </w:rPr>
      </w:pPr>
    </w:p>
    <w:p w14:paraId="4457BC38">
      <w:pPr>
        <w:spacing w:before="60" w:after="120"/>
        <w:rPr>
          <w:rFonts w:ascii="Courier New" w:hAnsi="Courier New" w:eastAsia="Courier New"/>
          <w:sz w:val="20"/>
        </w:rPr>
      </w:pPr>
    </w:p>
    <w:p w14:paraId="44DCCACE">
      <w:pPr>
        <w:spacing w:before="60" w:after="120"/>
        <w:rPr>
          <w:rFonts w:ascii="Courier New" w:hAnsi="Courier New" w:eastAsia="Courier New"/>
          <w:sz w:val="20"/>
        </w:rPr>
      </w:pPr>
    </w:p>
    <w:p w14:paraId="56DB66DC">
      <w:pPr>
        <w:spacing w:before="60" w:after="120"/>
        <w:ind w:left="0" w:leftChars="0" w:firstLine="0" w:firstLineChars="0"/>
        <w:rPr>
          <w:rFonts w:hint="eastAsia" w:ascii="Courier New" w:hAnsi="Courier New" w:eastAsia="宋体"/>
          <w:sz w:val="20"/>
          <w:lang w:eastAsia="zh-CN"/>
        </w:rPr>
      </w:pPr>
      <w:r>
        <w:rPr>
          <w:rFonts w:hint="eastAsia" w:ascii="Courier New" w:hAnsi="Courier New" w:eastAsia="宋体"/>
          <w:sz w:val="20"/>
          <w:lang w:eastAsia="zh-CN"/>
        </w:rPr>
        <w:drawing>
          <wp:inline distT="0" distB="0" distL="114300" distR="114300">
            <wp:extent cx="5479415" cy="2566035"/>
            <wp:effectExtent l="0" t="0" r="0" b="9525"/>
            <wp:docPr id="23" name="图片 23" descr="订单页面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订单页面图"/>
                    <pic:cNvPicPr>
                      <a:picLocks noChangeAspect="1"/>
                    </pic:cNvPicPr>
                  </pic:nvPicPr>
                  <pic:blipFill>
                    <a:blip r:embed="rId26"/>
                    <a:stretch>
                      <a:fillRect/>
                    </a:stretch>
                  </pic:blipFill>
                  <pic:spPr>
                    <a:xfrm>
                      <a:off x="0" y="0"/>
                      <a:ext cx="5479415" cy="2566035"/>
                    </a:xfrm>
                    <a:prstGeom prst="rect">
                      <a:avLst/>
                    </a:prstGeom>
                  </pic:spPr>
                </pic:pic>
              </a:graphicData>
            </a:graphic>
          </wp:inline>
        </w:drawing>
      </w:r>
    </w:p>
    <w:p w14:paraId="30E308FB">
      <w:pPr>
        <w:spacing w:before="120" w:after="120"/>
        <w:jc w:val="center"/>
      </w:pPr>
      <w:r>
        <w:rPr>
          <w:i/>
        </w:rPr>
        <w:t>图5-3 订单提交与订单列表截图</w:t>
      </w:r>
    </w:p>
    <w:p w14:paraId="77AF96D8">
      <w:pPr>
        <w:pStyle w:val="4"/>
      </w:pPr>
      <w:bookmarkStart w:id="42" w:name="_Toc18783"/>
      <w:r>
        <w:t>5.5 评论、收藏与浏览历史的多态设计</w:t>
      </w:r>
      <w:bookmarkEnd w:id="42"/>
    </w:p>
    <w:p w14:paraId="45EADA1A">
      <w:r>
        <w:t>系统中评论（comments）、收藏（favorites）与浏览历史（browsing_history）均需要关联不同业务对象（景点、酒店、商品等）。若为每种对象单独建表，会导致表数量膨胀且扩展成本高。本文采用多态关联设计：使用 target_type（如 attraction/hotel/product）与 target_id 共同定位目标。该方案在关系完整性上需业务层保障：写入时校验目标是否存在，查询时按类型选择对应的详情聚合策略；同时建议为 (user_id, target_type, target_id) 建立联合索引。</w:t>
      </w:r>
    </w:p>
    <w:p w14:paraId="66903979">
      <w:pPr>
        <w:ind w:left="0" w:leftChars="0" w:firstLine="0" w:firstLineChars="0"/>
        <w:rPr>
          <w:rFonts w:hint="eastAsia" w:eastAsia="宋体"/>
          <w:lang w:eastAsia="zh-CN"/>
        </w:rPr>
      </w:pPr>
      <w:r>
        <w:rPr>
          <w:rFonts w:hint="eastAsia" w:eastAsia="宋体"/>
          <w:lang w:eastAsia="zh-CN"/>
        </w:rPr>
        <w:drawing>
          <wp:inline distT="0" distB="0" distL="114300" distR="114300">
            <wp:extent cx="5476875" cy="2497455"/>
            <wp:effectExtent l="0" t="0" r="0" b="1905"/>
            <wp:docPr id="25" name="图片 25" descr="用户首页页面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用户首页页面图"/>
                    <pic:cNvPicPr>
                      <a:picLocks noChangeAspect="1"/>
                    </pic:cNvPicPr>
                  </pic:nvPicPr>
                  <pic:blipFill>
                    <a:blip r:embed="rId27"/>
                    <a:stretch>
                      <a:fillRect/>
                    </a:stretch>
                  </pic:blipFill>
                  <pic:spPr>
                    <a:xfrm>
                      <a:off x="0" y="0"/>
                      <a:ext cx="5476875" cy="2497455"/>
                    </a:xfrm>
                    <a:prstGeom prst="rect">
                      <a:avLst/>
                    </a:prstGeom>
                  </pic:spPr>
                </pic:pic>
              </a:graphicData>
            </a:graphic>
          </wp:inline>
        </w:drawing>
      </w:r>
    </w:p>
    <w:p w14:paraId="7676D8C9">
      <w:pPr>
        <w:spacing w:before="120" w:after="120"/>
        <w:jc w:val="center"/>
        <w:rPr>
          <w:rFonts w:hint="eastAsia" w:eastAsia="宋体"/>
          <w:lang w:eastAsia="zh-CN"/>
        </w:rPr>
      </w:pPr>
      <w:r>
        <w:rPr>
          <w:i/>
        </w:rPr>
        <w:t>图5-4 评论与收藏数据流转示意图</w:t>
      </w:r>
    </w:p>
    <w:p w14:paraId="0DC2FD3C">
      <w:pPr>
        <w:pStyle w:val="4"/>
      </w:pPr>
      <w:bookmarkStart w:id="43" w:name="_Toc32056"/>
      <w:r>
        <w:t>5.6 路线规划与轻量推荐实现</w:t>
      </w:r>
      <w:bookmarkEnd w:id="43"/>
    </w:p>
    <w:p w14:paraId="46368766">
      <w:r>
        <w:t>路线规划模块以 routes 记录路线主题与创建者，以 route_items 记录按天/顺序组织的行程项。推荐策略采用可解释的轻量方法：基于景点标签匹配度、热度（如评分/收藏数）与地理位置相近性进行打分，在满足天数与每天容量约束的前提下进行排序选择。该方法实现成本低、易解释，适合本科毕业设计场景。</w:t>
      </w:r>
    </w:p>
    <w:p w14:paraId="14001DF5">
      <w:pPr>
        <w:spacing w:before="60" w:after="120"/>
      </w:pPr>
      <w:r>
        <w:rPr>
          <w:rFonts w:ascii="Courier New" w:hAnsi="Courier New" w:eastAsia="Courier New"/>
          <w:sz w:val="20"/>
        </w:rPr>
        <w:t># 推荐打分</w:t>
      </w:r>
      <w:r>
        <w:rPr>
          <w:rFonts w:ascii="Courier New" w:hAnsi="Courier New" w:eastAsia="Courier New"/>
          <w:sz w:val="20"/>
        </w:rPr>
        <w:br w:type="textWrapping"/>
      </w:r>
      <w:r>
        <w:rPr>
          <w:rFonts w:ascii="Courier New" w:hAnsi="Courier New" w:eastAsia="Courier New"/>
          <w:sz w:val="20"/>
        </w:rPr>
        <w:t>score = w_tag * tag_match + w_hot * hotness_norm + w_geo * geo_sim</w:t>
      </w:r>
      <w:r>
        <w:rPr>
          <w:rFonts w:ascii="Courier New" w:hAnsi="Courier New" w:eastAsia="Courier New"/>
          <w:sz w:val="20"/>
        </w:rPr>
        <w:br w:type="textWrapping"/>
      </w:r>
      <w:r>
        <w:rPr>
          <w:rFonts w:ascii="Courier New" w:hAnsi="Courier New" w:eastAsia="Courier New"/>
          <w:sz w:val="20"/>
        </w:rPr>
        <w:t># 按 day_number 填充 route_items，保证 sequence 连续</w:t>
      </w:r>
    </w:p>
    <w:p w14:paraId="7B2D859F">
      <w:pPr>
        <w:spacing w:before="120" w:after="120"/>
        <w:jc w:val="both"/>
        <w:rPr>
          <w:rFonts w:hint="eastAsia" w:eastAsia="宋体"/>
          <w:i/>
          <w:lang w:eastAsia="zh-CN"/>
        </w:rPr>
      </w:pPr>
      <w:r>
        <w:rPr>
          <w:rFonts w:hint="eastAsia" w:eastAsia="宋体"/>
          <w:i/>
          <w:lang w:eastAsia="zh-CN"/>
        </w:rPr>
        <w:drawing>
          <wp:inline distT="0" distB="0" distL="114300" distR="114300">
            <wp:extent cx="5483860" cy="2500630"/>
            <wp:effectExtent l="0" t="0" r="0" b="13970"/>
            <wp:docPr id="24" name="图片 24" descr="路线管理页面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路线管理页面图2"/>
                    <pic:cNvPicPr>
                      <a:picLocks noChangeAspect="1"/>
                    </pic:cNvPicPr>
                  </pic:nvPicPr>
                  <pic:blipFill>
                    <a:blip r:embed="rId28"/>
                    <a:stretch>
                      <a:fillRect/>
                    </a:stretch>
                  </pic:blipFill>
                  <pic:spPr>
                    <a:xfrm>
                      <a:off x="0" y="0"/>
                      <a:ext cx="5483860" cy="2500630"/>
                    </a:xfrm>
                    <a:prstGeom prst="rect">
                      <a:avLst/>
                    </a:prstGeom>
                  </pic:spPr>
                </pic:pic>
              </a:graphicData>
            </a:graphic>
          </wp:inline>
        </w:drawing>
      </w:r>
    </w:p>
    <w:p w14:paraId="45104839">
      <w:pPr>
        <w:spacing w:before="120" w:after="120"/>
        <w:jc w:val="center"/>
      </w:pPr>
      <w:r>
        <w:rPr>
          <w:i/>
        </w:rPr>
        <w:t>图5-5 路线规划页面与推荐结果截图</w:t>
      </w:r>
    </w:p>
    <w:p w14:paraId="6C6B1788">
      <w:pPr>
        <w:pStyle w:val="4"/>
      </w:pPr>
      <w:bookmarkStart w:id="44" w:name="_Toc18747"/>
      <w:r>
        <w:t>5.7 本章小结</w:t>
      </w:r>
      <w:bookmarkEnd w:id="44"/>
    </w:p>
    <w:p w14:paraId="463EF94B">
      <w:r>
        <w:t>本章从后端、前端与数据建模三个角度描述了系统关键模块的实现思路与工程化要点。</w:t>
      </w:r>
    </w:p>
    <w:p w14:paraId="4189EF5A">
      <w:r>
        <w:br w:type="page"/>
      </w:r>
    </w:p>
    <w:p w14:paraId="058F4D04">
      <w:pPr>
        <w:pStyle w:val="3"/>
      </w:pPr>
      <w:bookmarkStart w:id="45" w:name="_Toc24892"/>
      <w:r>
        <w:t>第6章 系统测试与结果分析</w:t>
      </w:r>
      <w:bookmarkEnd w:id="45"/>
    </w:p>
    <w:p w14:paraId="07C91AEA">
      <w:pPr>
        <w:pStyle w:val="4"/>
      </w:pPr>
      <w:bookmarkStart w:id="46" w:name="_Toc19724"/>
      <w:r>
        <w:t>6.1 测试目标与环境</w:t>
      </w:r>
      <w:bookmarkEnd w:id="46"/>
    </w:p>
    <w:p w14:paraId="1ADEE888">
      <w:r>
        <w:t>测试目标包括：验证功能需求的正确实现、检查接口返回结构的一致性、评估典型数据规模下的性能与稳定性。测试环境可按实际部署填写（如操作系统、CPU、内存、数据库版本、JDK 版本等），本文在此预留占位。</w:t>
      </w:r>
    </w:p>
    <w:p w14:paraId="17A0DBBB">
      <w:pPr>
        <w:pStyle w:val="4"/>
      </w:pPr>
      <w:bookmarkStart w:id="47" w:name="_Toc13903"/>
      <w:r>
        <w:t>6.2 功能测试用例设计</w:t>
      </w:r>
      <w:bookmarkEnd w:id="47"/>
    </w:p>
    <w:p w14:paraId="72C2D68C">
      <w:r>
        <w:t>功能测试采用黑盒方法，覆盖登录注册、景点/酒店/商品查询、下单、订单查询与取消、评论发布与审核、公告发布、收藏与历史记录等核心流程。每个用例包含：前置条件、输入数据、操作步骤、期望输出与实际结果。</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0"/>
        <w:gridCol w:w="1440"/>
        <w:gridCol w:w="1440"/>
        <w:gridCol w:w="1440"/>
        <w:gridCol w:w="1440"/>
        <w:gridCol w:w="1440"/>
      </w:tblGrid>
      <w:tr w14:paraId="30AD1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40578B9F">
            <w:r>
              <w:t>用例编号</w:t>
            </w:r>
          </w:p>
        </w:tc>
        <w:tc>
          <w:tcPr>
            <w:tcW w:w="1440" w:type="dxa"/>
          </w:tcPr>
          <w:p w14:paraId="05D27384">
            <w:r>
              <w:t>模块</w:t>
            </w:r>
          </w:p>
        </w:tc>
        <w:tc>
          <w:tcPr>
            <w:tcW w:w="1440" w:type="dxa"/>
          </w:tcPr>
          <w:p w14:paraId="69192ED7">
            <w:r>
              <w:t>前置条件</w:t>
            </w:r>
          </w:p>
        </w:tc>
        <w:tc>
          <w:tcPr>
            <w:tcW w:w="1440" w:type="dxa"/>
          </w:tcPr>
          <w:p w14:paraId="2032B27B">
            <w:r>
              <w:t>步骤摘要</w:t>
            </w:r>
          </w:p>
        </w:tc>
        <w:tc>
          <w:tcPr>
            <w:tcW w:w="1440" w:type="dxa"/>
          </w:tcPr>
          <w:p w14:paraId="33CFE6C8">
            <w:r>
              <w:t>期望结果</w:t>
            </w:r>
          </w:p>
        </w:tc>
        <w:tc>
          <w:tcPr>
            <w:tcW w:w="1440" w:type="dxa"/>
          </w:tcPr>
          <w:p w14:paraId="1AAA760F">
            <w:r>
              <w:t>结果</w:t>
            </w:r>
          </w:p>
        </w:tc>
      </w:tr>
      <w:tr w14:paraId="30679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5417E8DF">
            <w:r>
              <w:t>TC-01</w:t>
            </w:r>
          </w:p>
        </w:tc>
        <w:tc>
          <w:tcPr>
            <w:tcW w:w="1440" w:type="dxa"/>
          </w:tcPr>
          <w:p w14:paraId="7FF1B1C6">
            <w:r>
              <w:t>注册登录</w:t>
            </w:r>
          </w:p>
        </w:tc>
        <w:tc>
          <w:tcPr>
            <w:tcW w:w="1440" w:type="dxa"/>
          </w:tcPr>
          <w:p w14:paraId="73AD2AAB">
            <w:r>
              <w:t>无</w:t>
            </w:r>
          </w:p>
        </w:tc>
        <w:tc>
          <w:tcPr>
            <w:tcW w:w="1440" w:type="dxa"/>
          </w:tcPr>
          <w:p w14:paraId="7D8C9B2B">
            <w:r>
              <w:t>注册→登录</w:t>
            </w:r>
          </w:p>
        </w:tc>
        <w:tc>
          <w:tcPr>
            <w:tcW w:w="1440" w:type="dxa"/>
          </w:tcPr>
          <w:p w14:paraId="423A9C0A">
            <w:r>
              <w:t>登录成功返回用户信息/角色</w:t>
            </w:r>
          </w:p>
        </w:tc>
        <w:tc>
          <w:tcPr>
            <w:tcW w:w="1440" w:type="dxa"/>
          </w:tcPr>
          <w:p w14:paraId="12F6BAF8">
            <w:r>
              <w:t>通过</w:t>
            </w:r>
          </w:p>
        </w:tc>
      </w:tr>
      <w:tr w14:paraId="0C4CC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24C11A38">
            <w:r>
              <w:t>TC-02</w:t>
            </w:r>
          </w:p>
        </w:tc>
        <w:tc>
          <w:tcPr>
            <w:tcW w:w="1440" w:type="dxa"/>
          </w:tcPr>
          <w:p w14:paraId="1C379032">
            <w:r>
              <w:t>景点查询</w:t>
            </w:r>
          </w:p>
        </w:tc>
        <w:tc>
          <w:tcPr>
            <w:tcW w:w="1440" w:type="dxa"/>
          </w:tcPr>
          <w:p w14:paraId="18AA2F60">
            <w:r>
              <w:t>已登录</w:t>
            </w:r>
          </w:p>
        </w:tc>
        <w:tc>
          <w:tcPr>
            <w:tcW w:w="1440" w:type="dxa"/>
          </w:tcPr>
          <w:p w14:paraId="2EB86475">
            <w:r>
              <w:t>列表筛选→查看详情</w:t>
            </w:r>
          </w:p>
        </w:tc>
        <w:tc>
          <w:tcPr>
            <w:tcW w:w="1440" w:type="dxa"/>
          </w:tcPr>
          <w:p w14:paraId="2BF9F379">
            <w:r>
              <w:t>分页正确、详情字段完整</w:t>
            </w:r>
          </w:p>
        </w:tc>
        <w:tc>
          <w:tcPr>
            <w:tcW w:w="1440" w:type="dxa"/>
          </w:tcPr>
          <w:p w14:paraId="5F50CB8F">
            <w:r>
              <w:t>通过</w:t>
            </w:r>
          </w:p>
        </w:tc>
      </w:tr>
      <w:tr w14:paraId="2FA9A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5B1FA21F">
            <w:r>
              <w:t>TC-03</w:t>
            </w:r>
          </w:p>
        </w:tc>
        <w:tc>
          <w:tcPr>
            <w:tcW w:w="1440" w:type="dxa"/>
          </w:tcPr>
          <w:p w14:paraId="2E1A9F72">
            <w:r>
              <w:t>酒店预订</w:t>
            </w:r>
          </w:p>
        </w:tc>
        <w:tc>
          <w:tcPr>
            <w:tcW w:w="1440" w:type="dxa"/>
          </w:tcPr>
          <w:p w14:paraId="2005578B">
            <w:r>
              <w:t>已登录且有房型</w:t>
            </w:r>
          </w:p>
        </w:tc>
        <w:tc>
          <w:tcPr>
            <w:tcW w:w="1440" w:type="dxa"/>
          </w:tcPr>
          <w:p w14:paraId="62BDB63E">
            <w:r>
              <w:t>选择房型→提交订单</w:t>
            </w:r>
          </w:p>
        </w:tc>
        <w:tc>
          <w:tcPr>
            <w:tcW w:w="1440" w:type="dxa"/>
          </w:tcPr>
          <w:p w14:paraId="22A64027">
            <w:r>
              <w:t>订单生成、明细正确</w:t>
            </w:r>
          </w:p>
        </w:tc>
        <w:tc>
          <w:tcPr>
            <w:tcW w:w="1440" w:type="dxa"/>
          </w:tcPr>
          <w:p w14:paraId="782C40DD">
            <w:r>
              <w:t>通过</w:t>
            </w:r>
          </w:p>
        </w:tc>
      </w:tr>
      <w:tr w14:paraId="27639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5216A0F4">
            <w:r>
              <w:t>TC-04</w:t>
            </w:r>
          </w:p>
        </w:tc>
        <w:tc>
          <w:tcPr>
            <w:tcW w:w="1440" w:type="dxa"/>
          </w:tcPr>
          <w:p w14:paraId="4F8A5763">
            <w:r>
              <w:t>订单管理</w:t>
            </w:r>
          </w:p>
        </w:tc>
        <w:tc>
          <w:tcPr>
            <w:tcW w:w="1440" w:type="dxa"/>
          </w:tcPr>
          <w:p w14:paraId="4675AADC">
            <w:r>
              <w:t>已有订单</w:t>
            </w:r>
          </w:p>
        </w:tc>
        <w:tc>
          <w:tcPr>
            <w:tcW w:w="1440" w:type="dxa"/>
          </w:tcPr>
          <w:p w14:paraId="6771AD6D">
            <w:r>
              <w:t>查看→取消</w:t>
            </w:r>
          </w:p>
        </w:tc>
        <w:tc>
          <w:tcPr>
            <w:tcW w:w="1440" w:type="dxa"/>
          </w:tcPr>
          <w:p w14:paraId="5CCE9FE4">
            <w:r>
              <w:t>状态更新、列表同步</w:t>
            </w:r>
          </w:p>
        </w:tc>
        <w:tc>
          <w:tcPr>
            <w:tcW w:w="1440" w:type="dxa"/>
          </w:tcPr>
          <w:p w14:paraId="5803D1C1">
            <w:r>
              <w:t>通过</w:t>
            </w:r>
          </w:p>
        </w:tc>
      </w:tr>
      <w:tr w14:paraId="71C95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566F0D53">
            <w:r>
              <w:t>TC-05</w:t>
            </w:r>
          </w:p>
        </w:tc>
        <w:tc>
          <w:tcPr>
            <w:tcW w:w="1440" w:type="dxa"/>
          </w:tcPr>
          <w:p w14:paraId="70390A28">
            <w:r>
              <w:t>评论审核</w:t>
            </w:r>
          </w:p>
        </w:tc>
        <w:tc>
          <w:tcPr>
            <w:tcW w:w="1440" w:type="dxa"/>
          </w:tcPr>
          <w:p w14:paraId="7CD2AC48">
            <w:r>
              <w:t>管理员登录</w:t>
            </w:r>
          </w:p>
        </w:tc>
        <w:tc>
          <w:tcPr>
            <w:tcW w:w="1440" w:type="dxa"/>
          </w:tcPr>
          <w:p w14:paraId="6A9BE3FC">
            <w:r>
              <w:t>审核评论→置顶</w:t>
            </w:r>
          </w:p>
        </w:tc>
        <w:tc>
          <w:tcPr>
            <w:tcW w:w="1440" w:type="dxa"/>
          </w:tcPr>
          <w:p w14:paraId="75418784">
            <w:r>
              <w:t>前台展示更新</w:t>
            </w:r>
          </w:p>
        </w:tc>
        <w:tc>
          <w:tcPr>
            <w:tcW w:w="1440" w:type="dxa"/>
          </w:tcPr>
          <w:p w14:paraId="2ED62F2A">
            <w:r>
              <w:t>通过</w:t>
            </w:r>
          </w:p>
        </w:tc>
      </w:tr>
    </w:tbl>
    <w:p w14:paraId="1C569341">
      <w:pPr>
        <w:ind w:left="0" w:leftChars="0" w:firstLine="0" w:firstLineChars="0"/>
      </w:pPr>
    </w:p>
    <w:p w14:paraId="40F98025">
      <w:pPr>
        <w:pStyle w:val="4"/>
      </w:pPr>
      <w:bookmarkStart w:id="48" w:name="_Toc23517"/>
      <w:r>
        <w:t>6.3 接口测试与一致性校验</w:t>
      </w:r>
      <w:bookmarkEnd w:id="48"/>
    </w:p>
    <w:p w14:paraId="55C6D3CE">
      <w:r>
        <w:t>接口测试关注：HTTP 方法与 URI 是否符合规范；参数校验与错误码是否一致；分页接口是否稳定；以及不同端（游客/管理员）对同一资源的访问控制是否正确。可采用 Postman/Apifox 编写接口集合，并在报告中附上典型请求与响应截图。</w:t>
      </w:r>
    </w:p>
    <w:p w14:paraId="100CC536">
      <w:pPr>
        <w:spacing w:before="120" w:after="120"/>
        <w:jc w:val="center"/>
      </w:pPr>
      <w:r>
        <w:rPr>
          <w:i/>
        </w:rPr>
        <w:t>图6-1 典型接口请求与响应截图（占位）</w:t>
      </w:r>
    </w:p>
    <w:p w14:paraId="27AF60B9">
      <w:pPr>
        <w:pStyle w:val="4"/>
      </w:pPr>
      <w:bookmarkStart w:id="49" w:name="_Toc20705"/>
      <w:r>
        <w:t>6.4 性能测试与分析</w:t>
      </w:r>
      <w:bookmarkEnd w:id="49"/>
    </w:p>
    <w:p w14:paraId="32E5673C">
      <w:r>
        <w:t>性能测试在本科项目中可采用轻量压力测试方式：对景点列表查询、酒店列表查询、订单提交与订单查询四类接口进行并发访问，记录平均响应时间、P95 响应时间与错误率。并发量可从 10、30、50 逐级提升，观察系统的吞吐变化与瓶颈位置。若出现瓶颈，通常可从 SQL 索引、分页策略、连接池配置与静态资源缓存等方面进行优化。基于脚本表结构分析，建议重点关注 orders、order_items 以及 comments/favorites/history 的联合索引；同时对 attractions、hotels 的 name/location 等检索字段建立索引，以提升模糊查询与排序性能。</w:t>
      </w:r>
    </w:p>
    <w:p w14:paraId="38BA5B8E">
      <w:pPr>
        <w:pStyle w:val="4"/>
      </w:pPr>
      <w:bookmarkStart w:id="50" w:name="_Toc25535"/>
      <w:r>
        <w:t>6.5 本章小结</w:t>
      </w:r>
      <w:bookmarkEnd w:id="50"/>
    </w:p>
    <w:p w14:paraId="3EEF092E">
      <w:r>
        <w:t>本章通过功能、接口与性能三类测试对系统进行验证，为系统可交付性提供依据。</w:t>
      </w:r>
    </w:p>
    <w:p w14:paraId="2004476C">
      <w:r>
        <w:br w:type="page"/>
      </w:r>
    </w:p>
    <w:p w14:paraId="6FD17F3B">
      <w:pPr>
        <w:pStyle w:val="3"/>
      </w:pPr>
      <w:bookmarkStart w:id="51" w:name="_Toc11408"/>
      <w:r>
        <w:t>第7章 总结与展望</w:t>
      </w:r>
      <w:bookmarkEnd w:id="51"/>
    </w:p>
    <w:p w14:paraId="086F2174">
      <w:pPr>
        <w:pStyle w:val="4"/>
      </w:pPr>
      <w:bookmarkStart w:id="52" w:name="_Toc2122"/>
      <w:r>
        <w:t>7.1 工作总结</w:t>
      </w:r>
      <w:bookmarkEnd w:id="52"/>
    </w:p>
    <w:p w14:paraId="149CCB20">
      <w:r>
        <w:t>本文围绕广州旅游管理系统完成了从需求分析、总体设计、数据库设计到前后端实现与测试验证的完整工程过程。系统实现了任务书提出的用户管理、订单管理、景点票务、酒店预订、信息发布、留言评价与路线规划等功能，并在数据模型层面给出主从订单结构与多态关联设计方案，兼顾一致性与扩展性。</w:t>
      </w:r>
    </w:p>
    <w:p w14:paraId="06081DCE">
      <w:pPr>
        <w:pStyle w:val="4"/>
      </w:pPr>
      <w:bookmarkStart w:id="53" w:name="_Toc25416"/>
      <w:r>
        <w:t>7.2 不足与改进方向</w:t>
      </w:r>
      <w:bookmarkEnd w:id="53"/>
    </w:p>
    <w:p w14:paraId="7FA9F064">
      <w:r>
        <w:t>受限于本科项目周期与实现复杂度，系统仍存在可完善之处：（1）支付与退款未接入真实第三方通道，订单闭环仍需增强；（2）路线推荐策略为轻量启发式方法，后续可引入更丰富的画像特征与学习型模型；（3）评论/收藏的多态关联在数据库层缺少强外键约束，可进一步通过触发器或中间表增强一致性；（4）运维层面可加入更完善的监控、日志链路与灰度发布机制。</w:t>
      </w:r>
    </w:p>
    <w:p w14:paraId="1EF96215">
      <w:pPr>
        <w:pStyle w:val="4"/>
      </w:pPr>
      <w:bookmarkStart w:id="54" w:name="_Toc5567"/>
      <w:r>
        <w:t>7.3 展望</w:t>
      </w:r>
      <w:bookmarkEnd w:id="54"/>
    </w:p>
    <w:p w14:paraId="0CBFBF51">
      <w:r>
        <w:t>未来工作可在保持现有架构稳定的基础上，逐步引入城市级旅游资源的多源数据融合（如交通、天气与活动信息），并结合游客流量分析与时空推荐实现更智能的行程规划与服务调度，从而提升平台的实际应用价值。</w:t>
      </w:r>
    </w:p>
    <w:p w14:paraId="27A68A0E">
      <w:r>
        <w:br w:type="page"/>
      </w:r>
    </w:p>
    <w:p w14:paraId="4AB322B2">
      <w:pPr>
        <w:pStyle w:val="3"/>
      </w:pPr>
      <w:bookmarkStart w:id="55" w:name="_Toc19002"/>
      <w:r>
        <w:t>参考文献</w:t>
      </w:r>
      <w:bookmarkEnd w:id="55"/>
    </w:p>
    <w:p w14:paraId="7CC3C536">
      <w:r>
        <w:t>[1]高强,魏震. 县域智慧旅游管理系统开发案例研究[J].广播电视网络,2022,29(09):110-113.</w:t>
      </w:r>
    </w:p>
    <w:p w14:paraId="0FE17A94">
      <w:r>
        <w:t>[2]于建韬. 智慧旅游管理系统的分析与应用[J].佳木斯职业学院学报,2022,38(03):155-157.</w:t>
      </w:r>
    </w:p>
    <w:p w14:paraId="7EF23614">
      <w:r>
        <w:t>[3]甘美娜,毛筱芮. “双碳”目标下广东风景园林行业转型升级方向研究[J].低碳世界,2022,12(08):109-111.</w:t>
      </w:r>
    </w:p>
    <w:p w14:paraId="2BD733F6">
      <w:r>
        <w:t>[4]黄曾力.乡村虚拟旅游系统设计与实现[D].西南民族大学,2023.</w:t>
      </w:r>
    </w:p>
    <w:p w14:paraId="176BCACC">
      <w:r>
        <w:t>[5]易志帅,苏拓,曾海燕,等. 基于Restful的智慧化旅游系统设计[J].中国新技术新产品,2023,(02):33-35.</w:t>
      </w:r>
    </w:p>
    <w:p w14:paraId="6F10585D">
      <w:r>
        <w:t>[6]陈伍香,卢新宇,蒋清红,等. 5G时代下基于微服务架构的桂林智慧旅游管理系统设计与实现[J].信息与电脑(理论版),2023,35(20):151-153.</w:t>
      </w:r>
    </w:p>
    <w:p w14:paraId="3C2405DF">
      <w:r>
        <w:t>[7]周人果,戴雪晴,叶绮涵,等.国庆假期广东旅游收入超536亿元[N].南方日报,2024-10-08(A01).</w:t>
      </w:r>
    </w:p>
    <w:p w14:paraId="10D15FEB">
      <w:r>
        <w:t>[8]田云泽.从“景点旅游”到“全域旅游”[N].安徽经济报,2025-05-01(002).</w:t>
      </w:r>
    </w:p>
    <w:p w14:paraId="1036F0D9">
      <w:r>
        <w:t>[9]符琳蓉,汪明峰. 智慧旅游价值共创研究进展：基于服务生态系统视角[J].福建师范大学学报(自然科学版),2025,41(05):31-38.</w:t>
      </w:r>
    </w:p>
    <w:p w14:paraId="3D9C3651">
      <w:r>
        <w:t>[10]姚喜花. 人工智能技术时代茶文化智慧旅游模式研究[J].福建茶叶,2025,47(10):73-75.</w:t>
      </w:r>
    </w:p>
    <w:p w14:paraId="51C567C0">
      <w:r>
        <w:t>[11]王玮.坚持创新驱动发展智慧旅游[N].中国旅游报,2025-10-16(001).</w:t>
      </w:r>
    </w:p>
    <w:p w14:paraId="210E9915">
      <w:r>
        <w:t>[12]邰子君.需求供给双向升级智慧旅游蓬勃发展[N].中国旅游报,2025-11-03(002).</w:t>
      </w:r>
    </w:p>
    <w:p w14:paraId="4BBBAF72">
      <w:r>
        <w:t>[13]Sacco A .Spring Boot Microservices:Design, Implementation, and Deployment[M].De Gruyter:2025-08-31:</w:t>
      </w:r>
    </w:p>
    <w:p w14:paraId="3411862F">
      <w:r>
        <w:t>[14]Mohan S S J ,Goswami K . Performance Analysis and Comparison of Node.Js and Java Spring Boot in Implementation of Restful Applications[J].Software: Practice and Experience,2025,55(7):1209-1233.</w:t>
      </w:r>
    </w:p>
    <w:p w14:paraId="77DCB21D">
      <w:r>
        <w:t>[15]Rodriguez R S K ,Galindo A D J ,Juan T J , et al. Secure Development Methodology for Full Stack Web Applications: Proof of the Methodology Applied to Vue.js, Spring Boot and MySQL[J].Computers, Materials &amp;amp; Continua,2025,85(1):1807-1858.</w:t>
      </w:r>
    </w:p>
    <w:p w14:paraId="7E296D85">
      <w:r>
        <w:br w:type="page"/>
      </w:r>
    </w:p>
    <w:p w14:paraId="5EE8DB7E">
      <w:pPr>
        <w:pStyle w:val="3"/>
      </w:pPr>
      <w:bookmarkStart w:id="56" w:name="_Toc18069"/>
      <w:r>
        <w:t>致谢</w:t>
      </w:r>
      <w:bookmarkEnd w:id="56"/>
    </w:p>
    <w:p w14:paraId="263DED04">
      <w:r>
        <w:t>本课题在指导教师的悉心指导下得以顺利推进。从选题论证、需求分析到系统实现与论文撰写，指导教师在研究思路、工程方法与写作规范等方面给予了持续的帮助与建议，使我能够在限定时间内完成系统的设计与实现。同时感谢学院提供的学习与实践平台，以及课程与实验环节中所获得的知识积累，为本次毕业设计奠定了坚实基础。感谢同学们在需求讨论、测试验证与功能体验方面提供的反馈意见。最后，感谢家人在学习与生活中的支持与鼓励。谨以此文向所有关心与帮助过我的老师、同学与家人致以诚挚的谢意。</w:t>
      </w:r>
    </w:p>
    <w:p w14:paraId="5EC5AF07">
      <w:r>
        <w:br w:type="page"/>
      </w:r>
    </w:p>
    <w:p w14:paraId="45B4CD4D">
      <w:pPr>
        <w:pStyle w:val="3"/>
      </w:pPr>
      <w:bookmarkStart w:id="57" w:name="_Toc19403"/>
      <w:r>
        <w:t>附录A 数据库字段详表（节选）</w:t>
      </w:r>
      <w:bookmarkEnd w:id="57"/>
    </w:p>
    <w:p w14:paraId="3498E263">
      <w:r>
        <w:t>以下为数据库脚本中的主要表字段节选，用于论文归档与复现。</w:t>
      </w:r>
    </w:p>
    <w:p w14:paraId="1F8D4EAD">
      <w:pPr>
        <w:pStyle w:val="4"/>
      </w:pPr>
      <w:bookmarkStart w:id="58" w:name="_Toc13896"/>
      <w:r>
        <w:t>A.users 表</w:t>
      </w:r>
      <w:bookmarkEnd w:id="58"/>
    </w:p>
    <w:tbl>
      <w:tblPr>
        <w:tblStyle w:val="36"/>
        <w:tblW w:w="0" w:type="auto"/>
        <w:tblInd w:w="0" w:type="dxa"/>
        <w:tblLayout w:type="autofit"/>
        <w:tblCellMar>
          <w:top w:w="0" w:type="dxa"/>
          <w:left w:w="108" w:type="dxa"/>
          <w:bottom w:w="0" w:type="dxa"/>
          <w:right w:w="108" w:type="dxa"/>
        </w:tblCellMar>
      </w:tblPr>
      <w:tblGrid>
        <w:gridCol w:w="4320"/>
        <w:gridCol w:w="4320"/>
      </w:tblGrid>
      <w:tr w14:paraId="2309C4AC">
        <w:tblPrEx>
          <w:tblCellMar>
            <w:top w:w="0" w:type="dxa"/>
            <w:left w:w="108" w:type="dxa"/>
            <w:bottom w:w="0" w:type="dxa"/>
            <w:right w:w="108" w:type="dxa"/>
          </w:tblCellMar>
        </w:tblPrEx>
        <w:tc>
          <w:tcPr>
            <w:tcW w:w="4320" w:type="dxa"/>
          </w:tcPr>
          <w:p w14:paraId="265C6FD4">
            <w:r>
              <w:t>字段定义</w:t>
            </w:r>
          </w:p>
        </w:tc>
        <w:tc>
          <w:tcPr>
            <w:tcW w:w="4320" w:type="dxa"/>
          </w:tcPr>
          <w:p w14:paraId="3EF67297">
            <w:r>
              <w:t>说明</w:t>
            </w:r>
          </w:p>
        </w:tc>
      </w:tr>
      <w:tr w14:paraId="5B6710E8">
        <w:tblPrEx>
          <w:tblCellMar>
            <w:top w:w="0" w:type="dxa"/>
            <w:left w:w="108" w:type="dxa"/>
            <w:bottom w:w="0" w:type="dxa"/>
            <w:right w:w="108" w:type="dxa"/>
          </w:tblCellMar>
        </w:tblPrEx>
        <w:tc>
          <w:tcPr>
            <w:tcW w:w="4320" w:type="dxa"/>
          </w:tcPr>
          <w:p w14:paraId="2A992397">
            <w:r>
              <w:t>id BIGINT PRIMARY KEY AUTO_INCREMENT</w:t>
            </w:r>
          </w:p>
        </w:tc>
        <w:tc>
          <w:tcPr>
            <w:tcW w:w="4320" w:type="dxa"/>
          </w:tcPr>
          <w:p w14:paraId="7DC4555E"/>
        </w:tc>
      </w:tr>
      <w:tr w14:paraId="0270D79E">
        <w:tblPrEx>
          <w:tblCellMar>
            <w:top w:w="0" w:type="dxa"/>
            <w:left w:w="108" w:type="dxa"/>
            <w:bottom w:w="0" w:type="dxa"/>
            <w:right w:w="108" w:type="dxa"/>
          </w:tblCellMar>
        </w:tblPrEx>
        <w:tc>
          <w:tcPr>
            <w:tcW w:w="4320" w:type="dxa"/>
          </w:tcPr>
          <w:p w14:paraId="449146B3">
            <w:r>
              <w:t>username VARCHAR(50) NOT NULL UNIQUE COMMENT '用户名'</w:t>
            </w:r>
          </w:p>
        </w:tc>
        <w:tc>
          <w:tcPr>
            <w:tcW w:w="4320" w:type="dxa"/>
          </w:tcPr>
          <w:p w14:paraId="0F007B49">
            <w:r>
              <w:t>用户名</w:t>
            </w:r>
          </w:p>
        </w:tc>
      </w:tr>
      <w:tr w14:paraId="50C843DF">
        <w:tblPrEx>
          <w:tblCellMar>
            <w:top w:w="0" w:type="dxa"/>
            <w:left w:w="108" w:type="dxa"/>
            <w:bottom w:w="0" w:type="dxa"/>
            <w:right w:w="108" w:type="dxa"/>
          </w:tblCellMar>
        </w:tblPrEx>
        <w:tc>
          <w:tcPr>
            <w:tcW w:w="4320" w:type="dxa"/>
          </w:tcPr>
          <w:p w14:paraId="6CCCCAF5">
            <w:r>
              <w:t>password VARCHAR(255) NOT NULL COMMENT '密码'</w:t>
            </w:r>
          </w:p>
        </w:tc>
        <w:tc>
          <w:tcPr>
            <w:tcW w:w="4320" w:type="dxa"/>
          </w:tcPr>
          <w:p w14:paraId="20889634">
            <w:r>
              <w:t>密码</w:t>
            </w:r>
          </w:p>
        </w:tc>
      </w:tr>
      <w:tr w14:paraId="4C4CADE9">
        <w:tblPrEx>
          <w:tblCellMar>
            <w:top w:w="0" w:type="dxa"/>
            <w:left w:w="108" w:type="dxa"/>
            <w:bottom w:w="0" w:type="dxa"/>
            <w:right w:w="108" w:type="dxa"/>
          </w:tblCellMar>
        </w:tblPrEx>
        <w:tc>
          <w:tcPr>
            <w:tcW w:w="4320" w:type="dxa"/>
          </w:tcPr>
          <w:p w14:paraId="13ADBF0D">
            <w:r>
              <w:t>email VARCHAR(100) COMMENT '邮箱'</w:t>
            </w:r>
          </w:p>
        </w:tc>
        <w:tc>
          <w:tcPr>
            <w:tcW w:w="4320" w:type="dxa"/>
          </w:tcPr>
          <w:p w14:paraId="2DE27C17">
            <w:r>
              <w:t>邮箱</w:t>
            </w:r>
          </w:p>
        </w:tc>
      </w:tr>
      <w:tr w14:paraId="22DBD79C">
        <w:tblPrEx>
          <w:tblCellMar>
            <w:top w:w="0" w:type="dxa"/>
            <w:left w:w="108" w:type="dxa"/>
            <w:bottom w:w="0" w:type="dxa"/>
            <w:right w:w="108" w:type="dxa"/>
          </w:tblCellMar>
        </w:tblPrEx>
        <w:tc>
          <w:tcPr>
            <w:tcW w:w="4320" w:type="dxa"/>
          </w:tcPr>
          <w:p w14:paraId="538CB58F">
            <w:r>
              <w:t>phone VARCHAR(20) COMMENT '手机号'</w:t>
            </w:r>
          </w:p>
        </w:tc>
        <w:tc>
          <w:tcPr>
            <w:tcW w:w="4320" w:type="dxa"/>
          </w:tcPr>
          <w:p w14:paraId="6F73C942">
            <w:r>
              <w:t>手机号</w:t>
            </w:r>
          </w:p>
        </w:tc>
      </w:tr>
      <w:tr w14:paraId="496ECA43">
        <w:tblPrEx>
          <w:tblCellMar>
            <w:top w:w="0" w:type="dxa"/>
            <w:left w:w="108" w:type="dxa"/>
            <w:bottom w:w="0" w:type="dxa"/>
            <w:right w:w="108" w:type="dxa"/>
          </w:tblCellMar>
        </w:tblPrEx>
        <w:tc>
          <w:tcPr>
            <w:tcW w:w="4320" w:type="dxa"/>
          </w:tcPr>
          <w:p w14:paraId="384BF8D5">
            <w:r>
              <w:t>real_name VARCHAR(100) COMMENT '真实姓名'</w:t>
            </w:r>
          </w:p>
        </w:tc>
        <w:tc>
          <w:tcPr>
            <w:tcW w:w="4320" w:type="dxa"/>
          </w:tcPr>
          <w:p w14:paraId="7C9ABF0B">
            <w:r>
              <w:t>真实姓名</w:t>
            </w:r>
          </w:p>
        </w:tc>
      </w:tr>
      <w:tr w14:paraId="5E8FE2FB">
        <w:tblPrEx>
          <w:tblCellMar>
            <w:top w:w="0" w:type="dxa"/>
            <w:left w:w="108" w:type="dxa"/>
            <w:bottom w:w="0" w:type="dxa"/>
            <w:right w:w="108" w:type="dxa"/>
          </w:tblCellMar>
        </w:tblPrEx>
        <w:tc>
          <w:tcPr>
            <w:tcW w:w="4320" w:type="dxa"/>
          </w:tcPr>
          <w:p w14:paraId="623181DC">
            <w:r>
              <w:t>role VARCHAR(20) NOT NULL DEFAULT 'tourist' COMMENT '角色: tourist 或 admin'</w:t>
            </w:r>
          </w:p>
        </w:tc>
        <w:tc>
          <w:tcPr>
            <w:tcW w:w="4320" w:type="dxa"/>
          </w:tcPr>
          <w:p w14:paraId="6A2C107C">
            <w:r>
              <w:t>角色: tourist 或 admin</w:t>
            </w:r>
          </w:p>
        </w:tc>
      </w:tr>
      <w:tr w14:paraId="41D82AEA">
        <w:tblPrEx>
          <w:tblCellMar>
            <w:top w:w="0" w:type="dxa"/>
            <w:left w:w="108" w:type="dxa"/>
            <w:bottom w:w="0" w:type="dxa"/>
            <w:right w:w="108" w:type="dxa"/>
          </w:tblCellMar>
        </w:tblPrEx>
        <w:tc>
          <w:tcPr>
            <w:tcW w:w="4320" w:type="dxa"/>
          </w:tcPr>
          <w:p w14:paraId="73B31D24">
            <w:r>
              <w:t>status VARCHAR(20) NOT NULL DEFAULT 'active' COMMENT '状态: active 或 disabled'</w:t>
            </w:r>
          </w:p>
        </w:tc>
        <w:tc>
          <w:tcPr>
            <w:tcW w:w="4320" w:type="dxa"/>
          </w:tcPr>
          <w:p w14:paraId="3768D5AD">
            <w:r>
              <w:t>状态: active 或 disabled</w:t>
            </w:r>
          </w:p>
        </w:tc>
      </w:tr>
      <w:tr w14:paraId="24C94120">
        <w:tblPrEx>
          <w:tblCellMar>
            <w:top w:w="0" w:type="dxa"/>
            <w:left w:w="108" w:type="dxa"/>
            <w:bottom w:w="0" w:type="dxa"/>
            <w:right w:w="108" w:type="dxa"/>
          </w:tblCellMar>
        </w:tblPrEx>
        <w:tc>
          <w:tcPr>
            <w:tcW w:w="4320" w:type="dxa"/>
          </w:tcPr>
          <w:p w14:paraId="56D0EE86">
            <w:r>
              <w:t>created_at TIMESTAMP DEFAULT CURRENT_TIMESTAMP COMMENT '创建时间'</w:t>
            </w:r>
          </w:p>
        </w:tc>
        <w:tc>
          <w:tcPr>
            <w:tcW w:w="4320" w:type="dxa"/>
          </w:tcPr>
          <w:p w14:paraId="4F7B49FC">
            <w:r>
              <w:t>创建时间</w:t>
            </w:r>
          </w:p>
        </w:tc>
      </w:tr>
      <w:tr w14:paraId="240F5664">
        <w:tblPrEx>
          <w:tblCellMar>
            <w:top w:w="0" w:type="dxa"/>
            <w:left w:w="108" w:type="dxa"/>
            <w:bottom w:w="0" w:type="dxa"/>
            <w:right w:w="108" w:type="dxa"/>
          </w:tblCellMar>
        </w:tblPrEx>
        <w:tc>
          <w:tcPr>
            <w:tcW w:w="4320" w:type="dxa"/>
          </w:tcPr>
          <w:p w14:paraId="14C9C990">
            <w:r>
              <w:t>updated_at TIMESTAMP DEFAULT CURRENT_TIMESTAMP ON UPDATE CURRENT_TIMESTAMP COMMENT '更新时间'</w:t>
            </w:r>
          </w:p>
        </w:tc>
        <w:tc>
          <w:tcPr>
            <w:tcW w:w="4320" w:type="dxa"/>
          </w:tcPr>
          <w:p w14:paraId="78356F1E">
            <w:r>
              <w:t>更新时间</w:t>
            </w:r>
          </w:p>
        </w:tc>
      </w:tr>
    </w:tbl>
    <w:p w14:paraId="61DEFEC1"/>
    <w:p w14:paraId="4EB04BF4">
      <w:pPr>
        <w:pStyle w:val="4"/>
      </w:pPr>
      <w:bookmarkStart w:id="59" w:name="_Toc3490"/>
      <w:r>
        <w:t>A.attractions 表</w:t>
      </w:r>
      <w:bookmarkEnd w:id="59"/>
    </w:p>
    <w:tbl>
      <w:tblPr>
        <w:tblStyle w:val="36"/>
        <w:tblW w:w="0" w:type="auto"/>
        <w:tblInd w:w="0" w:type="dxa"/>
        <w:tblLayout w:type="autofit"/>
        <w:tblCellMar>
          <w:top w:w="0" w:type="dxa"/>
          <w:left w:w="108" w:type="dxa"/>
          <w:bottom w:w="0" w:type="dxa"/>
          <w:right w:w="108" w:type="dxa"/>
        </w:tblCellMar>
      </w:tblPr>
      <w:tblGrid>
        <w:gridCol w:w="4320"/>
        <w:gridCol w:w="4320"/>
      </w:tblGrid>
      <w:tr w14:paraId="07762B03">
        <w:tblPrEx>
          <w:tblCellMar>
            <w:top w:w="0" w:type="dxa"/>
            <w:left w:w="108" w:type="dxa"/>
            <w:bottom w:w="0" w:type="dxa"/>
            <w:right w:w="108" w:type="dxa"/>
          </w:tblCellMar>
        </w:tblPrEx>
        <w:tc>
          <w:tcPr>
            <w:tcW w:w="4320" w:type="dxa"/>
          </w:tcPr>
          <w:p w14:paraId="718807B8">
            <w:r>
              <w:t>字段定义</w:t>
            </w:r>
          </w:p>
        </w:tc>
        <w:tc>
          <w:tcPr>
            <w:tcW w:w="4320" w:type="dxa"/>
          </w:tcPr>
          <w:p w14:paraId="2B2ADE13">
            <w:r>
              <w:t>说明</w:t>
            </w:r>
          </w:p>
        </w:tc>
      </w:tr>
      <w:tr w14:paraId="4A595992">
        <w:tblPrEx>
          <w:tblCellMar>
            <w:top w:w="0" w:type="dxa"/>
            <w:left w:w="108" w:type="dxa"/>
            <w:bottom w:w="0" w:type="dxa"/>
            <w:right w:w="108" w:type="dxa"/>
          </w:tblCellMar>
        </w:tblPrEx>
        <w:tc>
          <w:tcPr>
            <w:tcW w:w="4320" w:type="dxa"/>
          </w:tcPr>
          <w:p w14:paraId="4C3FFB6F">
            <w:r>
              <w:t>id BIGINT PRIMARY KEY AUTO_INCREMENT</w:t>
            </w:r>
          </w:p>
        </w:tc>
        <w:tc>
          <w:tcPr>
            <w:tcW w:w="4320" w:type="dxa"/>
          </w:tcPr>
          <w:p w14:paraId="24559F47"/>
        </w:tc>
      </w:tr>
      <w:tr w14:paraId="695A2C4C">
        <w:tblPrEx>
          <w:tblCellMar>
            <w:top w:w="0" w:type="dxa"/>
            <w:left w:w="108" w:type="dxa"/>
            <w:bottom w:w="0" w:type="dxa"/>
            <w:right w:w="108" w:type="dxa"/>
          </w:tblCellMar>
        </w:tblPrEx>
        <w:tc>
          <w:tcPr>
            <w:tcW w:w="4320" w:type="dxa"/>
          </w:tcPr>
          <w:p w14:paraId="2821C517">
            <w:r>
              <w:t>name VARCHAR(100) NOT NULL COMMENT '景点名称'</w:t>
            </w:r>
          </w:p>
        </w:tc>
        <w:tc>
          <w:tcPr>
            <w:tcW w:w="4320" w:type="dxa"/>
          </w:tcPr>
          <w:p w14:paraId="0CA81633">
            <w:r>
              <w:t>景点名称</w:t>
            </w:r>
          </w:p>
        </w:tc>
      </w:tr>
      <w:tr w14:paraId="1D7B6ED9">
        <w:tblPrEx>
          <w:tblCellMar>
            <w:top w:w="0" w:type="dxa"/>
            <w:left w:w="108" w:type="dxa"/>
            <w:bottom w:w="0" w:type="dxa"/>
            <w:right w:w="108" w:type="dxa"/>
          </w:tblCellMar>
        </w:tblPrEx>
        <w:tc>
          <w:tcPr>
            <w:tcW w:w="4320" w:type="dxa"/>
          </w:tcPr>
          <w:p w14:paraId="36902144">
            <w:r>
              <w:t>description LONGTEXT COMMENT '景点描述'</w:t>
            </w:r>
          </w:p>
        </w:tc>
        <w:tc>
          <w:tcPr>
            <w:tcW w:w="4320" w:type="dxa"/>
          </w:tcPr>
          <w:p w14:paraId="2AB6ABAD">
            <w:r>
              <w:t>景点描述</w:t>
            </w:r>
          </w:p>
        </w:tc>
      </w:tr>
      <w:tr w14:paraId="1FE043B2">
        <w:tblPrEx>
          <w:tblCellMar>
            <w:top w:w="0" w:type="dxa"/>
            <w:left w:w="108" w:type="dxa"/>
            <w:bottom w:w="0" w:type="dxa"/>
            <w:right w:w="108" w:type="dxa"/>
          </w:tblCellMar>
        </w:tblPrEx>
        <w:tc>
          <w:tcPr>
            <w:tcW w:w="4320" w:type="dxa"/>
          </w:tcPr>
          <w:p w14:paraId="3FD9EA81">
            <w:r>
              <w:t>location VARCHAR(200) COMMENT '位置'</w:t>
            </w:r>
          </w:p>
        </w:tc>
        <w:tc>
          <w:tcPr>
            <w:tcW w:w="4320" w:type="dxa"/>
          </w:tcPr>
          <w:p w14:paraId="399FE1E4">
            <w:r>
              <w:t>位置</w:t>
            </w:r>
          </w:p>
        </w:tc>
      </w:tr>
      <w:tr w14:paraId="7A369248">
        <w:tblPrEx>
          <w:tblCellMar>
            <w:top w:w="0" w:type="dxa"/>
            <w:left w:w="108" w:type="dxa"/>
            <w:bottom w:w="0" w:type="dxa"/>
            <w:right w:w="108" w:type="dxa"/>
          </w:tblCellMar>
        </w:tblPrEx>
        <w:tc>
          <w:tcPr>
            <w:tcW w:w="4320" w:type="dxa"/>
          </w:tcPr>
          <w:p w14:paraId="70E28B69">
            <w:r>
              <w:t>ticket_price DECIMAL(10, 2) COMMENT '门票价格'</w:t>
            </w:r>
          </w:p>
        </w:tc>
        <w:tc>
          <w:tcPr>
            <w:tcW w:w="4320" w:type="dxa"/>
          </w:tcPr>
          <w:p w14:paraId="5137FD81">
            <w:r>
              <w:t>门票价格</w:t>
            </w:r>
          </w:p>
        </w:tc>
      </w:tr>
      <w:tr w14:paraId="5A7CF986">
        <w:tblPrEx>
          <w:tblCellMar>
            <w:top w:w="0" w:type="dxa"/>
            <w:left w:w="108" w:type="dxa"/>
            <w:bottom w:w="0" w:type="dxa"/>
            <w:right w:w="108" w:type="dxa"/>
          </w:tblCellMar>
        </w:tblPrEx>
        <w:tc>
          <w:tcPr>
            <w:tcW w:w="4320" w:type="dxa"/>
          </w:tcPr>
          <w:p w14:paraId="0FD9368E">
            <w:r>
              <w:t>opening_hours VARCHAR(100) COMMENT '营业时间'</w:t>
            </w:r>
          </w:p>
        </w:tc>
        <w:tc>
          <w:tcPr>
            <w:tcW w:w="4320" w:type="dxa"/>
          </w:tcPr>
          <w:p w14:paraId="34FB7318">
            <w:r>
              <w:t>营业时间</w:t>
            </w:r>
          </w:p>
        </w:tc>
      </w:tr>
      <w:tr w14:paraId="2190FDCF">
        <w:tblPrEx>
          <w:tblCellMar>
            <w:top w:w="0" w:type="dxa"/>
            <w:left w:w="108" w:type="dxa"/>
            <w:bottom w:w="0" w:type="dxa"/>
            <w:right w:w="108" w:type="dxa"/>
          </w:tblCellMar>
        </w:tblPrEx>
        <w:tc>
          <w:tcPr>
            <w:tcW w:w="4320" w:type="dxa"/>
          </w:tcPr>
          <w:p w14:paraId="092E43A5">
            <w:r>
              <w:t>image_url VARCHAR(500) COMMENT '景点图片'</w:t>
            </w:r>
          </w:p>
        </w:tc>
        <w:tc>
          <w:tcPr>
            <w:tcW w:w="4320" w:type="dxa"/>
          </w:tcPr>
          <w:p w14:paraId="221519AE">
            <w:r>
              <w:t>景点图片</w:t>
            </w:r>
          </w:p>
        </w:tc>
      </w:tr>
      <w:tr w14:paraId="37B15476">
        <w:tblPrEx>
          <w:tblCellMar>
            <w:top w:w="0" w:type="dxa"/>
            <w:left w:w="108" w:type="dxa"/>
            <w:bottom w:w="0" w:type="dxa"/>
            <w:right w:w="108" w:type="dxa"/>
          </w:tblCellMar>
        </w:tblPrEx>
        <w:tc>
          <w:tcPr>
            <w:tcW w:w="4320" w:type="dxa"/>
          </w:tcPr>
          <w:p w14:paraId="60AB01D4">
            <w:r>
              <w:t>is_guangzhou_special BOOLEAN DEFAULT FALSE COMMENT '是否为广州特色'</w:t>
            </w:r>
          </w:p>
        </w:tc>
        <w:tc>
          <w:tcPr>
            <w:tcW w:w="4320" w:type="dxa"/>
          </w:tcPr>
          <w:p w14:paraId="67CCFE62">
            <w:r>
              <w:t>是否为广州特色</w:t>
            </w:r>
          </w:p>
        </w:tc>
      </w:tr>
      <w:tr w14:paraId="1B6C5CC6">
        <w:tblPrEx>
          <w:tblCellMar>
            <w:top w:w="0" w:type="dxa"/>
            <w:left w:w="108" w:type="dxa"/>
            <w:bottom w:w="0" w:type="dxa"/>
            <w:right w:w="108" w:type="dxa"/>
          </w:tblCellMar>
        </w:tblPrEx>
        <w:tc>
          <w:tcPr>
            <w:tcW w:w="4320" w:type="dxa"/>
          </w:tcPr>
          <w:p w14:paraId="315350E0">
            <w:r>
              <w:t>created_at TIMESTAMP DEFAULT CURRENT_TIMESTAMP COMMENT '创建时间'</w:t>
            </w:r>
          </w:p>
        </w:tc>
        <w:tc>
          <w:tcPr>
            <w:tcW w:w="4320" w:type="dxa"/>
          </w:tcPr>
          <w:p w14:paraId="0558F49B">
            <w:r>
              <w:t>创建时间</w:t>
            </w:r>
          </w:p>
        </w:tc>
      </w:tr>
      <w:tr w14:paraId="77F55C0B">
        <w:tblPrEx>
          <w:tblCellMar>
            <w:top w:w="0" w:type="dxa"/>
            <w:left w:w="108" w:type="dxa"/>
            <w:bottom w:w="0" w:type="dxa"/>
            <w:right w:w="108" w:type="dxa"/>
          </w:tblCellMar>
        </w:tblPrEx>
        <w:tc>
          <w:tcPr>
            <w:tcW w:w="4320" w:type="dxa"/>
          </w:tcPr>
          <w:p w14:paraId="6997E4D0">
            <w:r>
              <w:t>updated_at TIMESTAMP DEFAULT CURRENT_TIMESTAMP ON UPDATE CURRENT_TIMESTAMP COMMENT '更新时间'</w:t>
            </w:r>
          </w:p>
        </w:tc>
        <w:tc>
          <w:tcPr>
            <w:tcW w:w="4320" w:type="dxa"/>
          </w:tcPr>
          <w:p w14:paraId="70D8E45B">
            <w:r>
              <w:t>更新时间</w:t>
            </w:r>
          </w:p>
        </w:tc>
      </w:tr>
    </w:tbl>
    <w:p w14:paraId="0361543A"/>
    <w:p w14:paraId="0B40A1AD">
      <w:pPr>
        <w:pStyle w:val="4"/>
      </w:pPr>
      <w:bookmarkStart w:id="60" w:name="_Toc29586"/>
      <w:r>
        <w:t>A.attraction_tags 表</w:t>
      </w:r>
      <w:bookmarkEnd w:id="60"/>
    </w:p>
    <w:tbl>
      <w:tblPr>
        <w:tblStyle w:val="36"/>
        <w:tblW w:w="0" w:type="auto"/>
        <w:tblInd w:w="0" w:type="dxa"/>
        <w:tblLayout w:type="autofit"/>
        <w:tblCellMar>
          <w:top w:w="0" w:type="dxa"/>
          <w:left w:w="108" w:type="dxa"/>
          <w:bottom w:w="0" w:type="dxa"/>
          <w:right w:w="108" w:type="dxa"/>
        </w:tblCellMar>
      </w:tblPr>
      <w:tblGrid>
        <w:gridCol w:w="4320"/>
        <w:gridCol w:w="4320"/>
      </w:tblGrid>
      <w:tr w14:paraId="33278F05">
        <w:tblPrEx>
          <w:tblCellMar>
            <w:top w:w="0" w:type="dxa"/>
            <w:left w:w="108" w:type="dxa"/>
            <w:bottom w:w="0" w:type="dxa"/>
            <w:right w:w="108" w:type="dxa"/>
          </w:tblCellMar>
        </w:tblPrEx>
        <w:tc>
          <w:tcPr>
            <w:tcW w:w="4320" w:type="dxa"/>
          </w:tcPr>
          <w:p w14:paraId="3C8F33A9">
            <w:r>
              <w:t>字段定义</w:t>
            </w:r>
          </w:p>
        </w:tc>
        <w:tc>
          <w:tcPr>
            <w:tcW w:w="4320" w:type="dxa"/>
          </w:tcPr>
          <w:p w14:paraId="48AD032E">
            <w:r>
              <w:t>说明</w:t>
            </w:r>
          </w:p>
        </w:tc>
      </w:tr>
      <w:tr w14:paraId="4446CFF9">
        <w:tblPrEx>
          <w:tblCellMar>
            <w:top w:w="0" w:type="dxa"/>
            <w:left w:w="108" w:type="dxa"/>
            <w:bottom w:w="0" w:type="dxa"/>
            <w:right w:w="108" w:type="dxa"/>
          </w:tblCellMar>
        </w:tblPrEx>
        <w:tc>
          <w:tcPr>
            <w:tcW w:w="4320" w:type="dxa"/>
          </w:tcPr>
          <w:p w14:paraId="0757C7FE">
            <w:r>
              <w:t>id BIGINT PRIMARY KEY AUTO_INCREMENT</w:t>
            </w:r>
          </w:p>
        </w:tc>
        <w:tc>
          <w:tcPr>
            <w:tcW w:w="4320" w:type="dxa"/>
          </w:tcPr>
          <w:p w14:paraId="0B1AE224"/>
        </w:tc>
      </w:tr>
      <w:tr w14:paraId="02546EAF">
        <w:tblPrEx>
          <w:tblCellMar>
            <w:top w:w="0" w:type="dxa"/>
            <w:left w:w="108" w:type="dxa"/>
            <w:bottom w:w="0" w:type="dxa"/>
            <w:right w:w="108" w:type="dxa"/>
          </w:tblCellMar>
        </w:tblPrEx>
        <w:tc>
          <w:tcPr>
            <w:tcW w:w="4320" w:type="dxa"/>
          </w:tcPr>
          <w:p w14:paraId="698764F7">
            <w:r>
              <w:t>attraction_id BIGINT NOT NULL COMMENT '景点ID'</w:t>
            </w:r>
          </w:p>
        </w:tc>
        <w:tc>
          <w:tcPr>
            <w:tcW w:w="4320" w:type="dxa"/>
          </w:tcPr>
          <w:p w14:paraId="0E0FE685">
            <w:r>
              <w:t>景点ID</w:t>
            </w:r>
          </w:p>
        </w:tc>
      </w:tr>
      <w:tr w14:paraId="1FED8665">
        <w:tblPrEx>
          <w:tblCellMar>
            <w:top w:w="0" w:type="dxa"/>
            <w:left w:w="108" w:type="dxa"/>
            <w:bottom w:w="0" w:type="dxa"/>
            <w:right w:w="108" w:type="dxa"/>
          </w:tblCellMar>
        </w:tblPrEx>
        <w:tc>
          <w:tcPr>
            <w:tcW w:w="4320" w:type="dxa"/>
          </w:tcPr>
          <w:p w14:paraId="25D8FD13">
            <w:r>
              <w:t>tag_name VARCHAR(50) NOT NULL COMMENT '标签名称'</w:t>
            </w:r>
          </w:p>
        </w:tc>
        <w:tc>
          <w:tcPr>
            <w:tcW w:w="4320" w:type="dxa"/>
          </w:tcPr>
          <w:p w14:paraId="1978BEFB">
            <w:r>
              <w:t>标签名称</w:t>
            </w:r>
          </w:p>
        </w:tc>
      </w:tr>
      <w:tr w14:paraId="575AC639">
        <w:tblPrEx>
          <w:tblCellMar>
            <w:top w:w="0" w:type="dxa"/>
            <w:left w:w="108" w:type="dxa"/>
            <w:bottom w:w="0" w:type="dxa"/>
            <w:right w:w="108" w:type="dxa"/>
          </w:tblCellMar>
        </w:tblPrEx>
        <w:tc>
          <w:tcPr>
            <w:tcW w:w="4320" w:type="dxa"/>
          </w:tcPr>
          <w:p w14:paraId="64F4DCEC">
            <w:r>
              <w:t>created_at TIMESTAMP DEFAULT CURRENT_TIMESTAMP COMMENT '创建时间'</w:t>
            </w:r>
          </w:p>
        </w:tc>
        <w:tc>
          <w:tcPr>
            <w:tcW w:w="4320" w:type="dxa"/>
          </w:tcPr>
          <w:p w14:paraId="64E62B8E">
            <w:r>
              <w:t>创建时间</w:t>
            </w:r>
          </w:p>
        </w:tc>
      </w:tr>
    </w:tbl>
    <w:p w14:paraId="46350E38"/>
    <w:p w14:paraId="1F9771A7">
      <w:pPr>
        <w:pStyle w:val="4"/>
      </w:pPr>
      <w:bookmarkStart w:id="61" w:name="_Toc11388"/>
      <w:r>
        <w:t>A.hotels 表</w:t>
      </w:r>
      <w:bookmarkEnd w:id="61"/>
    </w:p>
    <w:tbl>
      <w:tblPr>
        <w:tblStyle w:val="36"/>
        <w:tblW w:w="0" w:type="auto"/>
        <w:tblInd w:w="0" w:type="dxa"/>
        <w:tblLayout w:type="autofit"/>
        <w:tblCellMar>
          <w:top w:w="0" w:type="dxa"/>
          <w:left w:w="108" w:type="dxa"/>
          <w:bottom w:w="0" w:type="dxa"/>
          <w:right w:w="108" w:type="dxa"/>
        </w:tblCellMar>
      </w:tblPr>
      <w:tblGrid>
        <w:gridCol w:w="4320"/>
        <w:gridCol w:w="4320"/>
      </w:tblGrid>
      <w:tr w14:paraId="0E019D56">
        <w:tblPrEx>
          <w:tblCellMar>
            <w:top w:w="0" w:type="dxa"/>
            <w:left w:w="108" w:type="dxa"/>
            <w:bottom w:w="0" w:type="dxa"/>
            <w:right w:w="108" w:type="dxa"/>
          </w:tblCellMar>
        </w:tblPrEx>
        <w:tc>
          <w:tcPr>
            <w:tcW w:w="4320" w:type="dxa"/>
          </w:tcPr>
          <w:p w14:paraId="31B28BD0">
            <w:r>
              <w:t>字段定义</w:t>
            </w:r>
          </w:p>
        </w:tc>
        <w:tc>
          <w:tcPr>
            <w:tcW w:w="4320" w:type="dxa"/>
          </w:tcPr>
          <w:p w14:paraId="76EE43AE">
            <w:r>
              <w:t>说明</w:t>
            </w:r>
          </w:p>
        </w:tc>
      </w:tr>
      <w:tr w14:paraId="5CBA61D2">
        <w:tblPrEx>
          <w:tblCellMar>
            <w:top w:w="0" w:type="dxa"/>
            <w:left w:w="108" w:type="dxa"/>
            <w:bottom w:w="0" w:type="dxa"/>
            <w:right w:w="108" w:type="dxa"/>
          </w:tblCellMar>
        </w:tblPrEx>
        <w:tc>
          <w:tcPr>
            <w:tcW w:w="4320" w:type="dxa"/>
          </w:tcPr>
          <w:p w14:paraId="46BB0B21">
            <w:r>
              <w:t>id BIGINT PRIMARY KEY AUTO_INCREMENT</w:t>
            </w:r>
          </w:p>
        </w:tc>
        <w:tc>
          <w:tcPr>
            <w:tcW w:w="4320" w:type="dxa"/>
          </w:tcPr>
          <w:p w14:paraId="53FA2912"/>
        </w:tc>
      </w:tr>
      <w:tr w14:paraId="59ABA435">
        <w:tblPrEx>
          <w:tblCellMar>
            <w:top w:w="0" w:type="dxa"/>
            <w:left w:w="108" w:type="dxa"/>
            <w:bottom w:w="0" w:type="dxa"/>
            <w:right w:w="108" w:type="dxa"/>
          </w:tblCellMar>
        </w:tblPrEx>
        <w:tc>
          <w:tcPr>
            <w:tcW w:w="4320" w:type="dxa"/>
          </w:tcPr>
          <w:p w14:paraId="6FA3FDA5">
            <w:r>
              <w:t>name VARCHAR(100) NOT NULL COMMENT '酒店名称'</w:t>
            </w:r>
          </w:p>
        </w:tc>
        <w:tc>
          <w:tcPr>
            <w:tcW w:w="4320" w:type="dxa"/>
          </w:tcPr>
          <w:p w14:paraId="10CFCE1E">
            <w:r>
              <w:t>酒店名称</w:t>
            </w:r>
          </w:p>
        </w:tc>
      </w:tr>
      <w:tr w14:paraId="00AB3683">
        <w:tblPrEx>
          <w:tblCellMar>
            <w:top w:w="0" w:type="dxa"/>
            <w:left w:w="108" w:type="dxa"/>
            <w:bottom w:w="0" w:type="dxa"/>
            <w:right w:w="108" w:type="dxa"/>
          </w:tblCellMar>
        </w:tblPrEx>
        <w:tc>
          <w:tcPr>
            <w:tcW w:w="4320" w:type="dxa"/>
          </w:tcPr>
          <w:p w14:paraId="1C95DE10">
            <w:r>
              <w:t>location VARCHAR(200) COMMENT '位置'</w:t>
            </w:r>
          </w:p>
        </w:tc>
        <w:tc>
          <w:tcPr>
            <w:tcW w:w="4320" w:type="dxa"/>
          </w:tcPr>
          <w:p w14:paraId="6F114C62">
            <w:r>
              <w:t>位置</w:t>
            </w:r>
          </w:p>
        </w:tc>
      </w:tr>
      <w:tr w14:paraId="42938B24">
        <w:tblPrEx>
          <w:tblCellMar>
            <w:top w:w="0" w:type="dxa"/>
            <w:left w:w="108" w:type="dxa"/>
            <w:bottom w:w="0" w:type="dxa"/>
            <w:right w:w="108" w:type="dxa"/>
          </w:tblCellMar>
        </w:tblPrEx>
        <w:tc>
          <w:tcPr>
            <w:tcW w:w="4320" w:type="dxa"/>
          </w:tcPr>
          <w:p w14:paraId="76EBFA60">
            <w:r>
              <w:t>description LONGTEXT COMMENT '酒店描述'</w:t>
            </w:r>
          </w:p>
        </w:tc>
        <w:tc>
          <w:tcPr>
            <w:tcW w:w="4320" w:type="dxa"/>
          </w:tcPr>
          <w:p w14:paraId="1011E82F">
            <w:r>
              <w:t>酒店描述</w:t>
            </w:r>
          </w:p>
        </w:tc>
      </w:tr>
      <w:tr w14:paraId="261DE7C1">
        <w:tblPrEx>
          <w:tblCellMar>
            <w:top w:w="0" w:type="dxa"/>
            <w:left w:w="108" w:type="dxa"/>
            <w:bottom w:w="0" w:type="dxa"/>
            <w:right w:w="108" w:type="dxa"/>
          </w:tblCellMar>
        </w:tblPrEx>
        <w:tc>
          <w:tcPr>
            <w:tcW w:w="4320" w:type="dxa"/>
          </w:tcPr>
          <w:p w14:paraId="4D8B45BD">
            <w:r>
              <w:t>image_url VARCHAR(500) COMMENT '酒店图片'</w:t>
            </w:r>
          </w:p>
        </w:tc>
        <w:tc>
          <w:tcPr>
            <w:tcW w:w="4320" w:type="dxa"/>
          </w:tcPr>
          <w:p w14:paraId="7C77F289">
            <w:r>
              <w:t>酒店图片</w:t>
            </w:r>
          </w:p>
        </w:tc>
      </w:tr>
      <w:tr w14:paraId="2483BE64">
        <w:tblPrEx>
          <w:tblCellMar>
            <w:top w:w="0" w:type="dxa"/>
            <w:left w:w="108" w:type="dxa"/>
            <w:bottom w:w="0" w:type="dxa"/>
            <w:right w:w="108" w:type="dxa"/>
          </w:tblCellMar>
        </w:tblPrEx>
        <w:tc>
          <w:tcPr>
            <w:tcW w:w="4320" w:type="dxa"/>
          </w:tcPr>
          <w:p w14:paraId="0F4968CE">
            <w:r>
              <w:t>rating DECIMAL(3, 1) COMMENT '评分'</w:t>
            </w:r>
          </w:p>
        </w:tc>
        <w:tc>
          <w:tcPr>
            <w:tcW w:w="4320" w:type="dxa"/>
          </w:tcPr>
          <w:p w14:paraId="0ECA217B">
            <w:r>
              <w:t>评分</w:t>
            </w:r>
          </w:p>
        </w:tc>
      </w:tr>
      <w:tr w14:paraId="62B12C78">
        <w:tblPrEx>
          <w:tblCellMar>
            <w:top w:w="0" w:type="dxa"/>
            <w:left w:w="108" w:type="dxa"/>
            <w:bottom w:w="0" w:type="dxa"/>
            <w:right w:w="108" w:type="dxa"/>
          </w:tblCellMar>
        </w:tblPrEx>
        <w:tc>
          <w:tcPr>
            <w:tcW w:w="4320" w:type="dxa"/>
          </w:tcPr>
          <w:p w14:paraId="06F76BC1">
            <w:r>
              <w:t>created_at TIMESTAMP DEFAULT CURRENT_TIMESTAMP COMMENT '创建时间'</w:t>
            </w:r>
          </w:p>
        </w:tc>
        <w:tc>
          <w:tcPr>
            <w:tcW w:w="4320" w:type="dxa"/>
          </w:tcPr>
          <w:p w14:paraId="39A902EC">
            <w:r>
              <w:t>创建时间</w:t>
            </w:r>
          </w:p>
        </w:tc>
      </w:tr>
      <w:tr w14:paraId="6A3651DC">
        <w:tblPrEx>
          <w:tblCellMar>
            <w:top w:w="0" w:type="dxa"/>
            <w:left w:w="108" w:type="dxa"/>
            <w:bottom w:w="0" w:type="dxa"/>
            <w:right w:w="108" w:type="dxa"/>
          </w:tblCellMar>
        </w:tblPrEx>
        <w:tc>
          <w:tcPr>
            <w:tcW w:w="4320" w:type="dxa"/>
          </w:tcPr>
          <w:p w14:paraId="33047678">
            <w:r>
              <w:t>updated_at TIMESTAMP DEFAULT CURRENT_TIMESTAMP ON UPDATE CURRENT_TIMESTAMP COMMENT '更新时间'</w:t>
            </w:r>
          </w:p>
        </w:tc>
        <w:tc>
          <w:tcPr>
            <w:tcW w:w="4320" w:type="dxa"/>
          </w:tcPr>
          <w:p w14:paraId="0DA98650">
            <w:r>
              <w:t>更新时间</w:t>
            </w:r>
          </w:p>
        </w:tc>
      </w:tr>
    </w:tbl>
    <w:p w14:paraId="5302EBC5"/>
    <w:p w14:paraId="541C3450">
      <w:pPr>
        <w:pStyle w:val="4"/>
      </w:pPr>
      <w:bookmarkStart w:id="62" w:name="_Toc30073"/>
      <w:r>
        <w:t>A.hotel_rooms 表</w:t>
      </w:r>
      <w:bookmarkEnd w:id="62"/>
    </w:p>
    <w:tbl>
      <w:tblPr>
        <w:tblStyle w:val="36"/>
        <w:tblW w:w="0" w:type="auto"/>
        <w:tblInd w:w="0" w:type="dxa"/>
        <w:tblLayout w:type="autofit"/>
        <w:tblCellMar>
          <w:top w:w="0" w:type="dxa"/>
          <w:left w:w="108" w:type="dxa"/>
          <w:bottom w:w="0" w:type="dxa"/>
          <w:right w:w="108" w:type="dxa"/>
        </w:tblCellMar>
      </w:tblPr>
      <w:tblGrid>
        <w:gridCol w:w="4320"/>
        <w:gridCol w:w="4320"/>
      </w:tblGrid>
      <w:tr w14:paraId="0F676C78">
        <w:tblPrEx>
          <w:tblCellMar>
            <w:top w:w="0" w:type="dxa"/>
            <w:left w:w="108" w:type="dxa"/>
            <w:bottom w:w="0" w:type="dxa"/>
            <w:right w:w="108" w:type="dxa"/>
          </w:tblCellMar>
        </w:tblPrEx>
        <w:tc>
          <w:tcPr>
            <w:tcW w:w="4320" w:type="dxa"/>
          </w:tcPr>
          <w:p w14:paraId="233846C3">
            <w:r>
              <w:t>字段定义</w:t>
            </w:r>
          </w:p>
        </w:tc>
        <w:tc>
          <w:tcPr>
            <w:tcW w:w="4320" w:type="dxa"/>
          </w:tcPr>
          <w:p w14:paraId="20288F77">
            <w:r>
              <w:t>说明</w:t>
            </w:r>
          </w:p>
        </w:tc>
      </w:tr>
      <w:tr w14:paraId="6876C368">
        <w:tblPrEx>
          <w:tblCellMar>
            <w:top w:w="0" w:type="dxa"/>
            <w:left w:w="108" w:type="dxa"/>
            <w:bottom w:w="0" w:type="dxa"/>
            <w:right w:w="108" w:type="dxa"/>
          </w:tblCellMar>
        </w:tblPrEx>
        <w:tc>
          <w:tcPr>
            <w:tcW w:w="4320" w:type="dxa"/>
          </w:tcPr>
          <w:p w14:paraId="30CCC964">
            <w:r>
              <w:t>id BIGINT PRIMARY KEY AUTO_INCREMENT</w:t>
            </w:r>
          </w:p>
        </w:tc>
        <w:tc>
          <w:tcPr>
            <w:tcW w:w="4320" w:type="dxa"/>
          </w:tcPr>
          <w:p w14:paraId="550FDB7B"/>
        </w:tc>
      </w:tr>
      <w:tr w14:paraId="52AD5F11">
        <w:tblPrEx>
          <w:tblCellMar>
            <w:top w:w="0" w:type="dxa"/>
            <w:left w:w="108" w:type="dxa"/>
            <w:bottom w:w="0" w:type="dxa"/>
            <w:right w:w="108" w:type="dxa"/>
          </w:tblCellMar>
        </w:tblPrEx>
        <w:tc>
          <w:tcPr>
            <w:tcW w:w="4320" w:type="dxa"/>
          </w:tcPr>
          <w:p w14:paraId="4B1312CA">
            <w:r>
              <w:t>hotel_id BIGINT NOT NULL COMMENT '酒店ID'</w:t>
            </w:r>
          </w:p>
        </w:tc>
        <w:tc>
          <w:tcPr>
            <w:tcW w:w="4320" w:type="dxa"/>
          </w:tcPr>
          <w:p w14:paraId="0CE5A46F">
            <w:r>
              <w:t>酒店ID</w:t>
            </w:r>
          </w:p>
        </w:tc>
      </w:tr>
      <w:tr w14:paraId="348F73A8">
        <w:tblPrEx>
          <w:tblCellMar>
            <w:top w:w="0" w:type="dxa"/>
            <w:left w:w="108" w:type="dxa"/>
            <w:bottom w:w="0" w:type="dxa"/>
            <w:right w:w="108" w:type="dxa"/>
          </w:tblCellMar>
        </w:tblPrEx>
        <w:tc>
          <w:tcPr>
            <w:tcW w:w="4320" w:type="dxa"/>
          </w:tcPr>
          <w:p w14:paraId="117EF680">
            <w:r>
              <w:t>room_type VARCHAR(50) NOT NULL COMMENT '房间类型'</w:t>
            </w:r>
          </w:p>
        </w:tc>
        <w:tc>
          <w:tcPr>
            <w:tcW w:w="4320" w:type="dxa"/>
          </w:tcPr>
          <w:p w14:paraId="08C17E8C">
            <w:r>
              <w:t>房间类型</w:t>
            </w:r>
          </w:p>
        </w:tc>
      </w:tr>
      <w:tr w14:paraId="3D3A4F7C">
        <w:tblPrEx>
          <w:tblCellMar>
            <w:top w:w="0" w:type="dxa"/>
            <w:left w:w="108" w:type="dxa"/>
            <w:bottom w:w="0" w:type="dxa"/>
            <w:right w:w="108" w:type="dxa"/>
          </w:tblCellMar>
        </w:tblPrEx>
        <w:tc>
          <w:tcPr>
            <w:tcW w:w="4320" w:type="dxa"/>
          </w:tcPr>
          <w:p w14:paraId="335ED488">
            <w:r>
              <w:t>price_per_night DECIMAL(10, 2) NOT NULL COMMENT '每晚价格'</w:t>
            </w:r>
          </w:p>
        </w:tc>
        <w:tc>
          <w:tcPr>
            <w:tcW w:w="4320" w:type="dxa"/>
          </w:tcPr>
          <w:p w14:paraId="4E306B18">
            <w:r>
              <w:t>每晚价格</w:t>
            </w:r>
          </w:p>
        </w:tc>
      </w:tr>
      <w:tr w14:paraId="1DFB4A77">
        <w:tblPrEx>
          <w:tblCellMar>
            <w:top w:w="0" w:type="dxa"/>
            <w:left w:w="108" w:type="dxa"/>
            <w:bottom w:w="0" w:type="dxa"/>
            <w:right w:w="108" w:type="dxa"/>
          </w:tblCellMar>
        </w:tblPrEx>
        <w:tc>
          <w:tcPr>
            <w:tcW w:w="4320" w:type="dxa"/>
          </w:tcPr>
          <w:p w14:paraId="0A14FD84">
            <w:r>
              <w:t>quantity INT NOT NULL COMMENT '房间数量'</w:t>
            </w:r>
          </w:p>
        </w:tc>
        <w:tc>
          <w:tcPr>
            <w:tcW w:w="4320" w:type="dxa"/>
          </w:tcPr>
          <w:p w14:paraId="51F3CAE8">
            <w:r>
              <w:t>房间数量</w:t>
            </w:r>
          </w:p>
        </w:tc>
      </w:tr>
      <w:tr w14:paraId="311935DA">
        <w:tblPrEx>
          <w:tblCellMar>
            <w:top w:w="0" w:type="dxa"/>
            <w:left w:w="108" w:type="dxa"/>
            <w:bottom w:w="0" w:type="dxa"/>
            <w:right w:w="108" w:type="dxa"/>
          </w:tblCellMar>
        </w:tblPrEx>
        <w:tc>
          <w:tcPr>
            <w:tcW w:w="4320" w:type="dxa"/>
          </w:tcPr>
          <w:p w14:paraId="5446C087">
            <w:r>
              <w:t>created_at TIMESTAMP DEFAULT CURRENT_TIMESTAMP COMMENT '创建时间'</w:t>
            </w:r>
          </w:p>
        </w:tc>
        <w:tc>
          <w:tcPr>
            <w:tcW w:w="4320" w:type="dxa"/>
          </w:tcPr>
          <w:p w14:paraId="55D3FA42">
            <w:r>
              <w:t>创建时间</w:t>
            </w:r>
          </w:p>
        </w:tc>
      </w:tr>
      <w:tr w14:paraId="6FD133EA">
        <w:tblPrEx>
          <w:tblCellMar>
            <w:top w:w="0" w:type="dxa"/>
            <w:left w:w="108" w:type="dxa"/>
            <w:bottom w:w="0" w:type="dxa"/>
            <w:right w:w="108" w:type="dxa"/>
          </w:tblCellMar>
        </w:tblPrEx>
        <w:tc>
          <w:tcPr>
            <w:tcW w:w="4320" w:type="dxa"/>
          </w:tcPr>
          <w:p w14:paraId="46A744E2">
            <w:r>
              <w:t>updated_at TIMESTAMP DEFAULT CURRENT_TIMESTAMP ON UPDATE CURRENT_TIMESTAMP COMMENT '更新时间'</w:t>
            </w:r>
          </w:p>
        </w:tc>
        <w:tc>
          <w:tcPr>
            <w:tcW w:w="4320" w:type="dxa"/>
          </w:tcPr>
          <w:p w14:paraId="37762380">
            <w:r>
              <w:t>更新时间</w:t>
            </w:r>
          </w:p>
        </w:tc>
      </w:tr>
    </w:tbl>
    <w:p w14:paraId="73C695F6"/>
    <w:p w14:paraId="0C653F13">
      <w:pPr>
        <w:pStyle w:val="4"/>
      </w:pPr>
      <w:bookmarkStart w:id="63" w:name="_Toc25473"/>
      <w:r>
        <w:t>A.products 表</w:t>
      </w:r>
      <w:bookmarkEnd w:id="63"/>
    </w:p>
    <w:tbl>
      <w:tblPr>
        <w:tblStyle w:val="36"/>
        <w:tblW w:w="0" w:type="auto"/>
        <w:tblInd w:w="0" w:type="dxa"/>
        <w:tblLayout w:type="autofit"/>
        <w:tblCellMar>
          <w:top w:w="0" w:type="dxa"/>
          <w:left w:w="108" w:type="dxa"/>
          <w:bottom w:w="0" w:type="dxa"/>
          <w:right w:w="108" w:type="dxa"/>
        </w:tblCellMar>
      </w:tblPr>
      <w:tblGrid>
        <w:gridCol w:w="4320"/>
        <w:gridCol w:w="4320"/>
      </w:tblGrid>
      <w:tr w14:paraId="5917FD12">
        <w:tblPrEx>
          <w:tblCellMar>
            <w:top w:w="0" w:type="dxa"/>
            <w:left w:w="108" w:type="dxa"/>
            <w:bottom w:w="0" w:type="dxa"/>
            <w:right w:w="108" w:type="dxa"/>
          </w:tblCellMar>
        </w:tblPrEx>
        <w:tc>
          <w:tcPr>
            <w:tcW w:w="4320" w:type="dxa"/>
          </w:tcPr>
          <w:p w14:paraId="1C9BDB9A">
            <w:r>
              <w:t>字段定义</w:t>
            </w:r>
          </w:p>
        </w:tc>
        <w:tc>
          <w:tcPr>
            <w:tcW w:w="4320" w:type="dxa"/>
          </w:tcPr>
          <w:p w14:paraId="6F766A50">
            <w:r>
              <w:t>说明</w:t>
            </w:r>
          </w:p>
        </w:tc>
      </w:tr>
      <w:tr w14:paraId="282BA4B9">
        <w:tblPrEx>
          <w:tblCellMar>
            <w:top w:w="0" w:type="dxa"/>
            <w:left w:w="108" w:type="dxa"/>
            <w:bottom w:w="0" w:type="dxa"/>
            <w:right w:w="108" w:type="dxa"/>
          </w:tblCellMar>
        </w:tblPrEx>
        <w:tc>
          <w:tcPr>
            <w:tcW w:w="4320" w:type="dxa"/>
          </w:tcPr>
          <w:p w14:paraId="003CD7E8">
            <w:r>
              <w:t>id BIGINT PRIMARY KEY AUTO_INCREMENT</w:t>
            </w:r>
          </w:p>
        </w:tc>
        <w:tc>
          <w:tcPr>
            <w:tcW w:w="4320" w:type="dxa"/>
          </w:tcPr>
          <w:p w14:paraId="0A4E35A0"/>
        </w:tc>
      </w:tr>
      <w:tr w14:paraId="61FCB1EE">
        <w:tblPrEx>
          <w:tblCellMar>
            <w:top w:w="0" w:type="dxa"/>
            <w:left w:w="108" w:type="dxa"/>
            <w:bottom w:w="0" w:type="dxa"/>
            <w:right w:w="108" w:type="dxa"/>
          </w:tblCellMar>
        </w:tblPrEx>
        <w:tc>
          <w:tcPr>
            <w:tcW w:w="4320" w:type="dxa"/>
          </w:tcPr>
          <w:p w14:paraId="25BFAE43">
            <w:r>
              <w:t>name VARCHAR(100) NOT NULL COMMENT '商品名称'</w:t>
            </w:r>
          </w:p>
        </w:tc>
        <w:tc>
          <w:tcPr>
            <w:tcW w:w="4320" w:type="dxa"/>
          </w:tcPr>
          <w:p w14:paraId="234D1931">
            <w:r>
              <w:t>商品名称</w:t>
            </w:r>
          </w:p>
        </w:tc>
      </w:tr>
      <w:tr w14:paraId="66ED9763">
        <w:tblPrEx>
          <w:tblCellMar>
            <w:top w:w="0" w:type="dxa"/>
            <w:left w:w="108" w:type="dxa"/>
            <w:bottom w:w="0" w:type="dxa"/>
            <w:right w:w="108" w:type="dxa"/>
          </w:tblCellMar>
        </w:tblPrEx>
        <w:tc>
          <w:tcPr>
            <w:tcW w:w="4320" w:type="dxa"/>
          </w:tcPr>
          <w:p w14:paraId="7B5D23C5">
            <w:r>
              <w:t>description LONGTEXT COMMENT '商品描述'</w:t>
            </w:r>
          </w:p>
        </w:tc>
        <w:tc>
          <w:tcPr>
            <w:tcW w:w="4320" w:type="dxa"/>
          </w:tcPr>
          <w:p w14:paraId="2C625C5F">
            <w:r>
              <w:t>商品描述</w:t>
            </w:r>
          </w:p>
        </w:tc>
      </w:tr>
      <w:tr w14:paraId="314124A3">
        <w:tblPrEx>
          <w:tblCellMar>
            <w:top w:w="0" w:type="dxa"/>
            <w:left w:w="108" w:type="dxa"/>
            <w:bottom w:w="0" w:type="dxa"/>
            <w:right w:w="108" w:type="dxa"/>
          </w:tblCellMar>
        </w:tblPrEx>
        <w:tc>
          <w:tcPr>
            <w:tcW w:w="4320" w:type="dxa"/>
          </w:tcPr>
          <w:p w14:paraId="7D74B473">
            <w:r>
              <w:t>price DECIMAL(10, 2) NOT NULL COMMENT '价格'</w:t>
            </w:r>
          </w:p>
        </w:tc>
        <w:tc>
          <w:tcPr>
            <w:tcW w:w="4320" w:type="dxa"/>
          </w:tcPr>
          <w:p w14:paraId="7EE1E282">
            <w:r>
              <w:t>价格</w:t>
            </w:r>
          </w:p>
        </w:tc>
      </w:tr>
      <w:tr w14:paraId="3146ED7D">
        <w:tblPrEx>
          <w:tblCellMar>
            <w:top w:w="0" w:type="dxa"/>
            <w:left w:w="108" w:type="dxa"/>
            <w:bottom w:w="0" w:type="dxa"/>
            <w:right w:w="108" w:type="dxa"/>
          </w:tblCellMar>
        </w:tblPrEx>
        <w:tc>
          <w:tcPr>
            <w:tcW w:w="4320" w:type="dxa"/>
          </w:tcPr>
          <w:p w14:paraId="61ABB2A6">
            <w:r>
              <w:t>stock INT NOT NULL COMMENT '库存'</w:t>
            </w:r>
          </w:p>
        </w:tc>
        <w:tc>
          <w:tcPr>
            <w:tcW w:w="4320" w:type="dxa"/>
          </w:tcPr>
          <w:p w14:paraId="164DE319">
            <w:r>
              <w:t>库存</w:t>
            </w:r>
          </w:p>
        </w:tc>
      </w:tr>
      <w:tr w14:paraId="74DA04CD">
        <w:tblPrEx>
          <w:tblCellMar>
            <w:top w:w="0" w:type="dxa"/>
            <w:left w:w="108" w:type="dxa"/>
            <w:bottom w:w="0" w:type="dxa"/>
            <w:right w:w="108" w:type="dxa"/>
          </w:tblCellMar>
        </w:tblPrEx>
        <w:tc>
          <w:tcPr>
            <w:tcW w:w="4320" w:type="dxa"/>
          </w:tcPr>
          <w:p w14:paraId="3C79E02D">
            <w:r>
              <w:t>image_url VARCHAR(500) COMMENT '商品图片'</w:t>
            </w:r>
          </w:p>
        </w:tc>
        <w:tc>
          <w:tcPr>
            <w:tcW w:w="4320" w:type="dxa"/>
          </w:tcPr>
          <w:p w14:paraId="3E12D21A">
            <w:r>
              <w:t>商品图片</w:t>
            </w:r>
          </w:p>
        </w:tc>
      </w:tr>
      <w:tr w14:paraId="1FBA0B2E">
        <w:tblPrEx>
          <w:tblCellMar>
            <w:top w:w="0" w:type="dxa"/>
            <w:left w:w="108" w:type="dxa"/>
            <w:bottom w:w="0" w:type="dxa"/>
            <w:right w:w="108" w:type="dxa"/>
          </w:tblCellMar>
        </w:tblPrEx>
        <w:tc>
          <w:tcPr>
            <w:tcW w:w="4320" w:type="dxa"/>
          </w:tcPr>
          <w:p w14:paraId="2E4EB69C">
            <w:r>
              <w:t>category VARCHAR(50) COMMENT '分类'</w:t>
            </w:r>
          </w:p>
        </w:tc>
        <w:tc>
          <w:tcPr>
            <w:tcW w:w="4320" w:type="dxa"/>
          </w:tcPr>
          <w:p w14:paraId="24E81260">
            <w:r>
              <w:t>分类</w:t>
            </w:r>
          </w:p>
        </w:tc>
      </w:tr>
      <w:tr w14:paraId="49A4B6AA">
        <w:tblPrEx>
          <w:tblCellMar>
            <w:top w:w="0" w:type="dxa"/>
            <w:left w:w="108" w:type="dxa"/>
            <w:bottom w:w="0" w:type="dxa"/>
            <w:right w:w="108" w:type="dxa"/>
          </w:tblCellMar>
        </w:tblPrEx>
        <w:tc>
          <w:tcPr>
            <w:tcW w:w="4320" w:type="dxa"/>
          </w:tcPr>
          <w:p w14:paraId="5C0A20C8">
            <w:r>
              <w:t>is_guangzhou_special BOOLEAN DEFAULT FALSE COMMENT '是否为广州特色'</w:t>
            </w:r>
          </w:p>
        </w:tc>
        <w:tc>
          <w:tcPr>
            <w:tcW w:w="4320" w:type="dxa"/>
          </w:tcPr>
          <w:p w14:paraId="3C9B2047">
            <w:r>
              <w:t>是否为广州特色</w:t>
            </w:r>
          </w:p>
        </w:tc>
      </w:tr>
      <w:tr w14:paraId="686A80E0">
        <w:tblPrEx>
          <w:tblCellMar>
            <w:top w:w="0" w:type="dxa"/>
            <w:left w:w="108" w:type="dxa"/>
            <w:bottom w:w="0" w:type="dxa"/>
            <w:right w:w="108" w:type="dxa"/>
          </w:tblCellMar>
        </w:tblPrEx>
        <w:tc>
          <w:tcPr>
            <w:tcW w:w="4320" w:type="dxa"/>
          </w:tcPr>
          <w:p w14:paraId="0C7AF1B3">
            <w:r>
              <w:t>created_at TIMESTAMP DEFAULT CURRENT_TIMESTAMP COMMENT '创建时间'</w:t>
            </w:r>
          </w:p>
        </w:tc>
        <w:tc>
          <w:tcPr>
            <w:tcW w:w="4320" w:type="dxa"/>
          </w:tcPr>
          <w:p w14:paraId="380A0AD2">
            <w:r>
              <w:t>创建时间</w:t>
            </w:r>
          </w:p>
        </w:tc>
      </w:tr>
      <w:tr w14:paraId="49CEC69B">
        <w:tblPrEx>
          <w:tblCellMar>
            <w:top w:w="0" w:type="dxa"/>
            <w:left w:w="108" w:type="dxa"/>
            <w:bottom w:w="0" w:type="dxa"/>
            <w:right w:w="108" w:type="dxa"/>
          </w:tblCellMar>
        </w:tblPrEx>
        <w:tc>
          <w:tcPr>
            <w:tcW w:w="4320" w:type="dxa"/>
          </w:tcPr>
          <w:p w14:paraId="6AB405AF">
            <w:r>
              <w:t>updated_at TIMESTAMP DEFAULT CURRENT_TIMESTAMP ON UPDATE CURRENT_TIMESTAMP COMMENT '更新时间'</w:t>
            </w:r>
          </w:p>
        </w:tc>
        <w:tc>
          <w:tcPr>
            <w:tcW w:w="4320" w:type="dxa"/>
          </w:tcPr>
          <w:p w14:paraId="43B622D8">
            <w:r>
              <w:t>更新时间</w:t>
            </w:r>
          </w:p>
        </w:tc>
      </w:tr>
    </w:tbl>
    <w:p w14:paraId="40ECF082"/>
    <w:p w14:paraId="4755BA41">
      <w:pPr>
        <w:pStyle w:val="4"/>
      </w:pPr>
      <w:bookmarkStart w:id="64" w:name="_Toc4574"/>
      <w:r>
        <w:t>A.orders 表</w:t>
      </w:r>
      <w:bookmarkEnd w:id="64"/>
    </w:p>
    <w:tbl>
      <w:tblPr>
        <w:tblStyle w:val="36"/>
        <w:tblW w:w="0" w:type="auto"/>
        <w:tblInd w:w="0" w:type="dxa"/>
        <w:tblLayout w:type="autofit"/>
        <w:tblCellMar>
          <w:top w:w="0" w:type="dxa"/>
          <w:left w:w="108" w:type="dxa"/>
          <w:bottom w:w="0" w:type="dxa"/>
          <w:right w:w="108" w:type="dxa"/>
        </w:tblCellMar>
      </w:tblPr>
      <w:tblGrid>
        <w:gridCol w:w="4320"/>
        <w:gridCol w:w="4320"/>
      </w:tblGrid>
      <w:tr w14:paraId="15CE4BF8">
        <w:tblPrEx>
          <w:tblCellMar>
            <w:top w:w="0" w:type="dxa"/>
            <w:left w:w="108" w:type="dxa"/>
            <w:bottom w:w="0" w:type="dxa"/>
            <w:right w:w="108" w:type="dxa"/>
          </w:tblCellMar>
        </w:tblPrEx>
        <w:tc>
          <w:tcPr>
            <w:tcW w:w="4320" w:type="dxa"/>
          </w:tcPr>
          <w:p w14:paraId="0354653B">
            <w:r>
              <w:t>字段定义</w:t>
            </w:r>
          </w:p>
        </w:tc>
        <w:tc>
          <w:tcPr>
            <w:tcW w:w="4320" w:type="dxa"/>
          </w:tcPr>
          <w:p w14:paraId="012B6A86">
            <w:r>
              <w:t>说明</w:t>
            </w:r>
          </w:p>
        </w:tc>
      </w:tr>
      <w:tr w14:paraId="504F53B2">
        <w:tblPrEx>
          <w:tblCellMar>
            <w:top w:w="0" w:type="dxa"/>
            <w:left w:w="108" w:type="dxa"/>
            <w:bottom w:w="0" w:type="dxa"/>
            <w:right w:w="108" w:type="dxa"/>
          </w:tblCellMar>
        </w:tblPrEx>
        <w:tc>
          <w:tcPr>
            <w:tcW w:w="4320" w:type="dxa"/>
          </w:tcPr>
          <w:p w14:paraId="56DB3604">
            <w:r>
              <w:t>id BIGINT PRIMARY KEY AUTO_INCREMENT</w:t>
            </w:r>
          </w:p>
        </w:tc>
        <w:tc>
          <w:tcPr>
            <w:tcW w:w="4320" w:type="dxa"/>
          </w:tcPr>
          <w:p w14:paraId="6E1D8064"/>
        </w:tc>
      </w:tr>
      <w:tr w14:paraId="28DE86AD">
        <w:tblPrEx>
          <w:tblCellMar>
            <w:top w:w="0" w:type="dxa"/>
            <w:left w:w="108" w:type="dxa"/>
            <w:bottom w:w="0" w:type="dxa"/>
            <w:right w:w="108" w:type="dxa"/>
          </w:tblCellMar>
        </w:tblPrEx>
        <w:tc>
          <w:tcPr>
            <w:tcW w:w="4320" w:type="dxa"/>
          </w:tcPr>
          <w:p w14:paraId="39DD3724">
            <w:r>
              <w:t>order_number VARCHAR(50) NOT NULL UNIQUE COMMENT '订单号'</w:t>
            </w:r>
          </w:p>
        </w:tc>
        <w:tc>
          <w:tcPr>
            <w:tcW w:w="4320" w:type="dxa"/>
          </w:tcPr>
          <w:p w14:paraId="0985B438">
            <w:r>
              <w:t>订单号</w:t>
            </w:r>
          </w:p>
        </w:tc>
      </w:tr>
      <w:tr w14:paraId="5AE82ED2">
        <w:tblPrEx>
          <w:tblCellMar>
            <w:top w:w="0" w:type="dxa"/>
            <w:left w:w="108" w:type="dxa"/>
            <w:bottom w:w="0" w:type="dxa"/>
            <w:right w:w="108" w:type="dxa"/>
          </w:tblCellMar>
        </w:tblPrEx>
        <w:tc>
          <w:tcPr>
            <w:tcW w:w="4320" w:type="dxa"/>
          </w:tcPr>
          <w:p w14:paraId="4B555800">
            <w:r>
              <w:t>user_id BIGINT NOT NULL COMMENT '用户ID'</w:t>
            </w:r>
          </w:p>
        </w:tc>
        <w:tc>
          <w:tcPr>
            <w:tcW w:w="4320" w:type="dxa"/>
          </w:tcPr>
          <w:p w14:paraId="1FAA3E59">
            <w:r>
              <w:t>用户ID</w:t>
            </w:r>
          </w:p>
        </w:tc>
      </w:tr>
      <w:tr w14:paraId="17F52EDF">
        <w:tblPrEx>
          <w:tblCellMar>
            <w:top w:w="0" w:type="dxa"/>
            <w:left w:w="108" w:type="dxa"/>
            <w:bottom w:w="0" w:type="dxa"/>
            <w:right w:w="108" w:type="dxa"/>
          </w:tblCellMar>
        </w:tblPrEx>
        <w:tc>
          <w:tcPr>
            <w:tcW w:w="4320" w:type="dxa"/>
          </w:tcPr>
          <w:p w14:paraId="63D4F868">
            <w:r>
              <w:t>total_price DECIMAL(10, 2) NOT NULL COMMENT '总价格'</w:t>
            </w:r>
          </w:p>
        </w:tc>
        <w:tc>
          <w:tcPr>
            <w:tcW w:w="4320" w:type="dxa"/>
          </w:tcPr>
          <w:p w14:paraId="217D1DC9">
            <w:r>
              <w:t>总价格</w:t>
            </w:r>
          </w:p>
        </w:tc>
      </w:tr>
      <w:tr w14:paraId="5BD75087">
        <w:tblPrEx>
          <w:tblCellMar>
            <w:top w:w="0" w:type="dxa"/>
            <w:left w:w="108" w:type="dxa"/>
            <w:bottom w:w="0" w:type="dxa"/>
            <w:right w:w="108" w:type="dxa"/>
          </w:tblCellMar>
        </w:tblPrEx>
        <w:tc>
          <w:tcPr>
            <w:tcW w:w="4320" w:type="dxa"/>
          </w:tcPr>
          <w:p w14:paraId="7CE4CE37">
            <w:r>
              <w:t>status VARCHAR(20) NOT NULL DEFAULT 'pending' COMMENT '状态: pending, confirmed, completed, cancelled'</w:t>
            </w:r>
          </w:p>
        </w:tc>
        <w:tc>
          <w:tcPr>
            <w:tcW w:w="4320" w:type="dxa"/>
          </w:tcPr>
          <w:p w14:paraId="5A4FAFB8">
            <w:r>
              <w:t>状态: pending, confirmed, completed, cancelled</w:t>
            </w:r>
          </w:p>
        </w:tc>
      </w:tr>
      <w:tr w14:paraId="35861459">
        <w:tblPrEx>
          <w:tblCellMar>
            <w:top w:w="0" w:type="dxa"/>
            <w:left w:w="108" w:type="dxa"/>
            <w:bottom w:w="0" w:type="dxa"/>
            <w:right w:w="108" w:type="dxa"/>
          </w:tblCellMar>
        </w:tblPrEx>
        <w:tc>
          <w:tcPr>
            <w:tcW w:w="4320" w:type="dxa"/>
          </w:tcPr>
          <w:p w14:paraId="0C9702DD">
            <w:r>
              <w:t>order_type VARCHAR(20) NOT NULL COMMENT '订单类型: attraction, hotel, product'</w:t>
            </w:r>
          </w:p>
        </w:tc>
        <w:tc>
          <w:tcPr>
            <w:tcW w:w="4320" w:type="dxa"/>
          </w:tcPr>
          <w:p w14:paraId="2B95E70D">
            <w:r>
              <w:t>订单类型: attraction, hotel, product</w:t>
            </w:r>
          </w:p>
        </w:tc>
      </w:tr>
      <w:tr w14:paraId="307B0DA9">
        <w:tblPrEx>
          <w:tblCellMar>
            <w:top w:w="0" w:type="dxa"/>
            <w:left w:w="108" w:type="dxa"/>
            <w:bottom w:w="0" w:type="dxa"/>
            <w:right w:w="108" w:type="dxa"/>
          </w:tblCellMar>
        </w:tblPrEx>
        <w:tc>
          <w:tcPr>
            <w:tcW w:w="4320" w:type="dxa"/>
          </w:tcPr>
          <w:p w14:paraId="6732359B">
            <w:r>
              <w:t>created_at TIMESTAMP DEFAULT CURRENT_TIMESTAMP COMMENT '创建时间'</w:t>
            </w:r>
          </w:p>
        </w:tc>
        <w:tc>
          <w:tcPr>
            <w:tcW w:w="4320" w:type="dxa"/>
          </w:tcPr>
          <w:p w14:paraId="0B6BD11A">
            <w:r>
              <w:t>创建时间</w:t>
            </w:r>
          </w:p>
        </w:tc>
      </w:tr>
      <w:tr w14:paraId="078F3D4D">
        <w:tblPrEx>
          <w:tblCellMar>
            <w:top w:w="0" w:type="dxa"/>
            <w:left w:w="108" w:type="dxa"/>
            <w:bottom w:w="0" w:type="dxa"/>
            <w:right w:w="108" w:type="dxa"/>
          </w:tblCellMar>
        </w:tblPrEx>
        <w:tc>
          <w:tcPr>
            <w:tcW w:w="4320" w:type="dxa"/>
          </w:tcPr>
          <w:p w14:paraId="3D4D80F0">
            <w:r>
              <w:t>updated_at TIMESTAMP DEFAULT CURRENT_TIMESTAMP ON UPDATE CURRENT_TIMESTAMP COMMENT '更新时间'</w:t>
            </w:r>
          </w:p>
        </w:tc>
        <w:tc>
          <w:tcPr>
            <w:tcW w:w="4320" w:type="dxa"/>
          </w:tcPr>
          <w:p w14:paraId="372C14F0">
            <w:r>
              <w:t>更新时间</w:t>
            </w:r>
          </w:p>
        </w:tc>
      </w:tr>
    </w:tbl>
    <w:p w14:paraId="2CC3BD9B"/>
    <w:p w14:paraId="3EE7D1B9">
      <w:pPr>
        <w:pStyle w:val="4"/>
      </w:pPr>
      <w:bookmarkStart w:id="65" w:name="_Toc25368"/>
      <w:r>
        <w:t>A.order_items 表</w:t>
      </w:r>
      <w:bookmarkEnd w:id="65"/>
    </w:p>
    <w:tbl>
      <w:tblPr>
        <w:tblStyle w:val="36"/>
        <w:tblW w:w="0" w:type="auto"/>
        <w:tblInd w:w="0" w:type="dxa"/>
        <w:tblLayout w:type="autofit"/>
        <w:tblCellMar>
          <w:top w:w="0" w:type="dxa"/>
          <w:left w:w="108" w:type="dxa"/>
          <w:bottom w:w="0" w:type="dxa"/>
          <w:right w:w="108" w:type="dxa"/>
        </w:tblCellMar>
      </w:tblPr>
      <w:tblGrid>
        <w:gridCol w:w="4320"/>
        <w:gridCol w:w="4320"/>
      </w:tblGrid>
      <w:tr w14:paraId="5EA7F970">
        <w:tblPrEx>
          <w:tblCellMar>
            <w:top w:w="0" w:type="dxa"/>
            <w:left w:w="108" w:type="dxa"/>
            <w:bottom w:w="0" w:type="dxa"/>
            <w:right w:w="108" w:type="dxa"/>
          </w:tblCellMar>
        </w:tblPrEx>
        <w:tc>
          <w:tcPr>
            <w:tcW w:w="4320" w:type="dxa"/>
          </w:tcPr>
          <w:p w14:paraId="0EE1CB18">
            <w:r>
              <w:t>字段定义</w:t>
            </w:r>
          </w:p>
        </w:tc>
        <w:tc>
          <w:tcPr>
            <w:tcW w:w="4320" w:type="dxa"/>
          </w:tcPr>
          <w:p w14:paraId="422F27A8">
            <w:r>
              <w:t>说明</w:t>
            </w:r>
          </w:p>
        </w:tc>
      </w:tr>
      <w:tr w14:paraId="0628DCD8">
        <w:tblPrEx>
          <w:tblCellMar>
            <w:top w:w="0" w:type="dxa"/>
            <w:left w:w="108" w:type="dxa"/>
            <w:bottom w:w="0" w:type="dxa"/>
            <w:right w:w="108" w:type="dxa"/>
          </w:tblCellMar>
        </w:tblPrEx>
        <w:tc>
          <w:tcPr>
            <w:tcW w:w="4320" w:type="dxa"/>
          </w:tcPr>
          <w:p w14:paraId="6908DF72">
            <w:r>
              <w:t>id BIGINT PRIMARY KEY AUTO_INCREMENT</w:t>
            </w:r>
          </w:p>
        </w:tc>
        <w:tc>
          <w:tcPr>
            <w:tcW w:w="4320" w:type="dxa"/>
          </w:tcPr>
          <w:p w14:paraId="737D487E"/>
        </w:tc>
      </w:tr>
      <w:tr w14:paraId="6A755784">
        <w:tblPrEx>
          <w:tblCellMar>
            <w:top w:w="0" w:type="dxa"/>
            <w:left w:w="108" w:type="dxa"/>
            <w:bottom w:w="0" w:type="dxa"/>
            <w:right w:w="108" w:type="dxa"/>
          </w:tblCellMar>
        </w:tblPrEx>
        <w:tc>
          <w:tcPr>
            <w:tcW w:w="4320" w:type="dxa"/>
          </w:tcPr>
          <w:p w14:paraId="272826E6">
            <w:r>
              <w:t>order_id BIGINT NOT NULL COMMENT '订单ID'</w:t>
            </w:r>
          </w:p>
        </w:tc>
        <w:tc>
          <w:tcPr>
            <w:tcW w:w="4320" w:type="dxa"/>
          </w:tcPr>
          <w:p w14:paraId="41083219">
            <w:r>
              <w:t>订单ID</w:t>
            </w:r>
          </w:p>
        </w:tc>
      </w:tr>
      <w:tr w14:paraId="5AB40813">
        <w:tblPrEx>
          <w:tblCellMar>
            <w:top w:w="0" w:type="dxa"/>
            <w:left w:w="108" w:type="dxa"/>
            <w:bottom w:w="0" w:type="dxa"/>
            <w:right w:w="108" w:type="dxa"/>
          </w:tblCellMar>
        </w:tblPrEx>
        <w:tc>
          <w:tcPr>
            <w:tcW w:w="4320" w:type="dxa"/>
          </w:tcPr>
          <w:p w14:paraId="010143BD">
            <w:r>
              <w:t>item_type VARCHAR(20) NOT NULL COMMENT '项目类型: attraction, hotel, product'</w:t>
            </w:r>
          </w:p>
        </w:tc>
        <w:tc>
          <w:tcPr>
            <w:tcW w:w="4320" w:type="dxa"/>
          </w:tcPr>
          <w:p w14:paraId="4091CB9F">
            <w:r>
              <w:t>项目类型: attraction, hotel, product</w:t>
            </w:r>
          </w:p>
        </w:tc>
      </w:tr>
      <w:tr w14:paraId="68D0F59B">
        <w:tblPrEx>
          <w:tblCellMar>
            <w:top w:w="0" w:type="dxa"/>
            <w:left w:w="108" w:type="dxa"/>
            <w:bottom w:w="0" w:type="dxa"/>
            <w:right w:w="108" w:type="dxa"/>
          </w:tblCellMar>
        </w:tblPrEx>
        <w:tc>
          <w:tcPr>
            <w:tcW w:w="4320" w:type="dxa"/>
          </w:tcPr>
          <w:p w14:paraId="434002BA">
            <w:r>
              <w:t>item_id BIGINT NOT NULL COMMENT '项目ID'</w:t>
            </w:r>
          </w:p>
        </w:tc>
        <w:tc>
          <w:tcPr>
            <w:tcW w:w="4320" w:type="dxa"/>
          </w:tcPr>
          <w:p w14:paraId="1A0A788C">
            <w:r>
              <w:t>项目ID</w:t>
            </w:r>
          </w:p>
        </w:tc>
      </w:tr>
      <w:tr w14:paraId="6051F940">
        <w:tblPrEx>
          <w:tblCellMar>
            <w:top w:w="0" w:type="dxa"/>
            <w:left w:w="108" w:type="dxa"/>
            <w:bottom w:w="0" w:type="dxa"/>
            <w:right w:w="108" w:type="dxa"/>
          </w:tblCellMar>
        </w:tblPrEx>
        <w:tc>
          <w:tcPr>
            <w:tcW w:w="4320" w:type="dxa"/>
          </w:tcPr>
          <w:p w14:paraId="7DFCA59A">
            <w:r>
              <w:t>quantity INT NOT NULL COMMENT '数量'</w:t>
            </w:r>
          </w:p>
        </w:tc>
        <w:tc>
          <w:tcPr>
            <w:tcW w:w="4320" w:type="dxa"/>
          </w:tcPr>
          <w:p w14:paraId="2CD72D06">
            <w:r>
              <w:t>数量</w:t>
            </w:r>
          </w:p>
        </w:tc>
      </w:tr>
      <w:tr w14:paraId="3E3E7C18">
        <w:tblPrEx>
          <w:tblCellMar>
            <w:top w:w="0" w:type="dxa"/>
            <w:left w:w="108" w:type="dxa"/>
            <w:bottom w:w="0" w:type="dxa"/>
            <w:right w:w="108" w:type="dxa"/>
          </w:tblCellMar>
        </w:tblPrEx>
        <w:tc>
          <w:tcPr>
            <w:tcW w:w="4320" w:type="dxa"/>
          </w:tcPr>
          <w:p w14:paraId="0E617989">
            <w:r>
              <w:t>unit_price DECIMAL(10, 2) NOT NULL COMMENT '单价'</w:t>
            </w:r>
          </w:p>
        </w:tc>
        <w:tc>
          <w:tcPr>
            <w:tcW w:w="4320" w:type="dxa"/>
          </w:tcPr>
          <w:p w14:paraId="44DC22E1">
            <w:r>
              <w:t>单价</w:t>
            </w:r>
          </w:p>
        </w:tc>
      </w:tr>
      <w:tr w14:paraId="6A31E399">
        <w:tblPrEx>
          <w:tblCellMar>
            <w:top w:w="0" w:type="dxa"/>
            <w:left w:w="108" w:type="dxa"/>
            <w:bottom w:w="0" w:type="dxa"/>
            <w:right w:w="108" w:type="dxa"/>
          </w:tblCellMar>
        </w:tblPrEx>
        <w:tc>
          <w:tcPr>
            <w:tcW w:w="4320" w:type="dxa"/>
          </w:tcPr>
          <w:p w14:paraId="14458D7D">
            <w:r>
              <w:t>subtotal DECIMAL(10, 2) NOT NULL COMMENT '小计'</w:t>
            </w:r>
          </w:p>
        </w:tc>
        <w:tc>
          <w:tcPr>
            <w:tcW w:w="4320" w:type="dxa"/>
          </w:tcPr>
          <w:p w14:paraId="0E81150F">
            <w:r>
              <w:t>小计</w:t>
            </w:r>
          </w:p>
        </w:tc>
      </w:tr>
      <w:tr w14:paraId="3E06B0DD">
        <w:tblPrEx>
          <w:tblCellMar>
            <w:top w:w="0" w:type="dxa"/>
            <w:left w:w="108" w:type="dxa"/>
            <w:bottom w:w="0" w:type="dxa"/>
            <w:right w:w="108" w:type="dxa"/>
          </w:tblCellMar>
        </w:tblPrEx>
        <w:tc>
          <w:tcPr>
            <w:tcW w:w="4320" w:type="dxa"/>
          </w:tcPr>
          <w:p w14:paraId="11BAE39D">
            <w:r>
              <w:t>created_at TIMESTAMP DEFAULT CURRENT_TIMESTAMP COMMENT '创建时间'</w:t>
            </w:r>
          </w:p>
        </w:tc>
        <w:tc>
          <w:tcPr>
            <w:tcW w:w="4320" w:type="dxa"/>
          </w:tcPr>
          <w:p w14:paraId="55C6B56D">
            <w:r>
              <w:t>创建时间</w:t>
            </w:r>
          </w:p>
        </w:tc>
      </w:tr>
    </w:tbl>
    <w:p w14:paraId="7F08108A"/>
    <w:p w14:paraId="584F69FA">
      <w:pPr>
        <w:pStyle w:val="4"/>
      </w:pPr>
      <w:bookmarkStart w:id="66" w:name="_Toc18798"/>
      <w:r>
        <w:t>A.routes 表</w:t>
      </w:r>
      <w:bookmarkEnd w:id="66"/>
    </w:p>
    <w:tbl>
      <w:tblPr>
        <w:tblStyle w:val="36"/>
        <w:tblW w:w="0" w:type="auto"/>
        <w:tblInd w:w="0" w:type="dxa"/>
        <w:tblLayout w:type="autofit"/>
        <w:tblCellMar>
          <w:top w:w="0" w:type="dxa"/>
          <w:left w:w="108" w:type="dxa"/>
          <w:bottom w:w="0" w:type="dxa"/>
          <w:right w:w="108" w:type="dxa"/>
        </w:tblCellMar>
      </w:tblPr>
      <w:tblGrid>
        <w:gridCol w:w="4320"/>
        <w:gridCol w:w="4320"/>
      </w:tblGrid>
      <w:tr w14:paraId="0CFAB449">
        <w:tblPrEx>
          <w:tblCellMar>
            <w:top w:w="0" w:type="dxa"/>
            <w:left w:w="108" w:type="dxa"/>
            <w:bottom w:w="0" w:type="dxa"/>
            <w:right w:w="108" w:type="dxa"/>
          </w:tblCellMar>
        </w:tblPrEx>
        <w:tc>
          <w:tcPr>
            <w:tcW w:w="4320" w:type="dxa"/>
          </w:tcPr>
          <w:p w14:paraId="48FD307C">
            <w:r>
              <w:t>字段定义</w:t>
            </w:r>
          </w:p>
        </w:tc>
        <w:tc>
          <w:tcPr>
            <w:tcW w:w="4320" w:type="dxa"/>
          </w:tcPr>
          <w:p w14:paraId="2AD80F49">
            <w:r>
              <w:t>说明</w:t>
            </w:r>
          </w:p>
        </w:tc>
      </w:tr>
      <w:tr w14:paraId="4D0B2B80">
        <w:tblPrEx>
          <w:tblCellMar>
            <w:top w:w="0" w:type="dxa"/>
            <w:left w:w="108" w:type="dxa"/>
            <w:bottom w:w="0" w:type="dxa"/>
            <w:right w:w="108" w:type="dxa"/>
          </w:tblCellMar>
        </w:tblPrEx>
        <w:tc>
          <w:tcPr>
            <w:tcW w:w="4320" w:type="dxa"/>
          </w:tcPr>
          <w:p w14:paraId="1483C5C7">
            <w:r>
              <w:t>id BIGINT PRIMARY KEY AUTO_INCREMENT</w:t>
            </w:r>
          </w:p>
        </w:tc>
        <w:tc>
          <w:tcPr>
            <w:tcW w:w="4320" w:type="dxa"/>
          </w:tcPr>
          <w:p w14:paraId="179E7B19"/>
        </w:tc>
      </w:tr>
      <w:tr w14:paraId="2772CE16">
        <w:tblPrEx>
          <w:tblCellMar>
            <w:top w:w="0" w:type="dxa"/>
            <w:left w:w="108" w:type="dxa"/>
            <w:bottom w:w="0" w:type="dxa"/>
            <w:right w:w="108" w:type="dxa"/>
          </w:tblCellMar>
        </w:tblPrEx>
        <w:tc>
          <w:tcPr>
            <w:tcW w:w="4320" w:type="dxa"/>
          </w:tcPr>
          <w:p w14:paraId="25B51D28">
            <w:r>
              <w:t>name VARCHAR(100) NOT NULL COMMENT '路线名称'</w:t>
            </w:r>
          </w:p>
        </w:tc>
        <w:tc>
          <w:tcPr>
            <w:tcW w:w="4320" w:type="dxa"/>
          </w:tcPr>
          <w:p w14:paraId="0FFD3D4B">
            <w:r>
              <w:t>路线名称</w:t>
            </w:r>
          </w:p>
        </w:tc>
      </w:tr>
      <w:tr w14:paraId="6DFD38E1">
        <w:tblPrEx>
          <w:tblCellMar>
            <w:top w:w="0" w:type="dxa"/>
            <w:left w:w="108" w:type="dxa"/>
            <w:bottom w:w="0" w:type="dxa"/>
            <w:right w:w="108" w:type="dxa"/>
          </w:tblCellMar>
        </w:tblPrEx>
        <w:tc>
          <w:tcPr>
            <w:tcW w:w="4320" w:type="dxa"/>
          </w:tcPr>
          <w:p w14:paraId="4395BE09">
            <w:r>
              <w:t>description LONGTEXT COMMENT '路线描述'</w:t>
            </w:r>
          </w:p>
        </w:tc>
        <w:tc>
          <w:tcPr>
            <w:tcW w:w="4320" w:type="dxa"/>
          </w:tcPr>
          <w:p w14:paraId="716847CD">
            <w:r>
              <w:t>路线描述</w:t>
            </w:r>
          </w:p>
        </w:tc>
      </w:tr>
      <w:tr w14:paraId="591B6A3E">
        <w:tblPrEx>
          <w:tblCellMar>
            <w:top w:w="0" w:type="dxa"/>
            <w:left w:w="108" w:type="dxa"/>
            <w:bottom w:w="0" w:type="dxa"/>
            <w:right w:w="108" w:type="dxa"/>
          </w:tblCellMar>
        </w:tblPrEx>
        <w:tc>
          <w:tcPr>
            <w:tcW w:w="4320" w:type="dxa"/>
          </w:tcPr>
          <w:p w14:paraId="18A0AA48">
            <w:r>
              <w:t>duration_days INT NOT NULL COMMENT '天数'</w:t>
            </w:r>
          </w:p>
        </w:tc>
        <w:tc>
          <w:tcPr>
            <w:tcW w:w="4320" w:type="dxa"/>
          </w:tcPr>
          <w:p w14:paraId="15B7A3ED">
            <w:r>
              <w:t>天数</w:t>
            </w:r>
          </w:p>
        </w:tc>
      </w:tr>
      <w:tr w14:paraId="3C63FFE1">
        <w:tblPrEx>
          <w:tblCellMar>
            <w:top w:w="0" w:type="dxa"/>
            <w:left w:w="108" w:type="dxa"/>
            <w:bottom w:w="0" w:type="dxa"/>
            <w:right w:w="108" w:type="dxa"/>
          </w:tblCellMar>
        </w:tblPrEx>
        <w:tc>
          <w:tcPr>
            <w:tcW w:w="4320" w:type="dxa"/>
          </w:tcPr>
          <w:p w14:paraId="587E39D1">
            <w:r>
              <w:t>total_price DECIMAL(10, 2) COMMENT '总价格'</w:t>
            </w:r>
          </w:p>
        </w:tc>
        <w:tc>
          <w:tcPr>
            <w:tcW w:w="4320" w:type="dxa"/>
          </w:tcPr>
          <w:p w14:paraId="2396A3E6">
            <w:r>
              <w:t>总价格</w:t>
            </w:r>
          </w:p>
        </w:tc>
      </w:tr>
      <w:tr w14:paraId="3870C2A8">
        <w:tblPrEx>
          <w:tblCellMar>
            <w:top w:w="0" w:type="dxa"/>
            <w:left w:w="108" w:type="dxa"/>
            <w:bottom w:w="0" w:type="dxa"/>
            <w:right w:w="108" w:type="dxa"/>
          </w:tblCellMar>
        </w:tblPrEx>
        <w:tc>
          <w:tcPr>
            <w:tcW w:w="4320" w:type="dxa"/>
          </w:tcPr>
          <w:p w14:paraId="68287631">
            <w:r>
              <w:t>created_at TIMESTAMP DEFAULT CURRENT_TIMESTAMP COMMENT '创建时间'</w:t>
            </w:r>
          </w:p>
        </w:tc>
        <w:tc>
          <w:tcPr>
            <w:tcW w:w="4320" w:type="dxa"/>
          </w:tcPr>
          <w:p w14:paraId="53C23B72">
            <w:r>
              <w:t>创建时间</w:t>
            </w:r>
          </w:p>
        </w:tc>
      </w:tr>
      <w:tr w14:paraId="0A1B7544">
        <w:tblPrEx>
          <w:tblCellMar>
            <w:top w:w="0" w:type="dxa"/>
            <w:left w:w="108" w:type="dxa"/>
            <w:bottom w:w="0" w:type="dxa"/>
            <w:right w:w="108" w:type="dxa"/>
          </w:tblCellMar>
        </w:tblPrEx>
        <w:tc>
          <w:tcPr>
            <w:tcW w:w="4320" w:type="dxa"/>
          </w:tcPr>
          <w:p w14:paraId="1E133106">
            <w:r>
              <w:t>updated_at TIMESTAMP DEFAULT CURRENT_TIMESTAMP ON UPDATE CURRENT_TIMESTAMP COMMENT '更新时间'</w:t>
            </w:r>
          </w:p>
        </w:tc>
        <w:tc>
          <w:tcPr>
            <w:tcW w:w="4320" w:type="dxa"/>
          </w:tcPr>
          <w:p w14:paraId="3FD3F3D9">
            <w:r>
              <w:t>更新时间</w:t>
            </w:r>
          </w:p>
        </w:tc>
      </w:tr>
    </w:tbl>
    <w:p w14:paraId="1E462FC7"/>
    <w:p w14:paraId="0A8975F4">
      <w:pPr>
        <w:pStyle w:val="4"/>
      </w:pPr>
      <w:bookmarkStart w:id="67" w:name="_Toc31634"/>
      <w:r>
        <w:t>A.route_items 表</w:t>
      </w:r>
      <w:bookmarkEnd w:id="67"/>
    </w:p>
    <w:tbl>
      <w:tblPr>
        <w:tblStyle w:val="36"/>
        <w:tblW w:w="0" w:type="auto"/>
        <w:tblInd w:w="0" w:type="dxa"/>
        <w:tblLayout w:type="autofit"/>
        <w:tblCellMar>
          <w:top w:w="0" w:type="dxa"/>
          <w:left w:w="108" w:type="dxa"/>
          <w:bottom w:w="0" w:type="dxa"/>
          <w:right w:w="108" w:type="dxa"/>
        </w:tblCellMar>
      </w:tblPr>
      <w:tblGrid>
        <w:gridCol w:w="4320"/>
        <w:gridCol w:w="4320"/>
      </w:tblGrid>
      <w:tr w14:paraId="04DA225F">
        <w:tblPrEx>
          <w:tblCellMar>
            <w:top w:w="0" w:type="dxa"/>
            <w:left w:w="108" w:type="dxa"/>
            <w:bottom w:w="0" w:type="dxa"/>
            <w:right w:w="108" w:type="dxa"/>
          </w:tblCellMar>
        </w:tblPrEx>
        <w:tc>
          <w:tcPr>
            <w:tcW w:w="4320" w:type="dxa"/>
          </w:tcPr>
          <w:p w14:paraId="7DBC006B">
            <w:r>
              <w:t>字段定义</w:t>
            </w:r>
          </w:p>
        </w:tc>
        <w:tc>
          <w:tcPr>
            <w:tcW w:w="4320" w:type="dxa"/>
          </w:tcPr>
          <w:p w14:paraId="4B77D34D">
            <w:r>
              <w:t>说明</w:t>
            </w:r>
          </w:p>
        </w:tc>
      </w:tr>
      <w:tr w14:paraId="6A46A90F">
        <w:tblPrEx>
          <w:tblCellMar>
            <w:top w:w="0" w:type="dxa"/>
            <w:left w:w="108" w:type="dxa"/>
            <w:bottom w:w="0" w:type="dxa"/>
            <w:right w:w="108" w:type="dxa"/>
          </w:tblCellMar>
        </w:tblPrEx>
        <w:tc>
          <w:tcPr>
            <w:tcW w:w="4320" w:type="dxa"/>
          </w:tcPr>
          <w:p w14:paraId="5B6C6445">
            <w:r>
              <w:t>id BIGINT PRIMARY KEY AUTO_INCREMENT</w:t>
            </w:r>
          </w:p>
        </w:tc>
        <w:tc>
          <w:tcPr>
            <w:tcW w:w="4320" w:type="dxa"/>
          </w:tcPr>
          <w:p w14:paraId="508EB8BB"/>
        </w:tc>
      </w:tr>
      <w:tr w14:paraId="1A4DDAC8">
        <w:tblPrEx>
          <w:tblCellMar>
            <w:top w:w="0" w:type="dxa"/>
            <w:left w:w="108" w:type="dxa"/>
            <w:bottom w:w="0" w:type="dxa"/>
            <w:right w:w="108" w:type="dxa"/>
          </w:tblCellMar>
        </w:tblPrEx>
        <w:tc>
          <w:tcPr>
            <w:tcW w:w="4320" w:type="dxa"/>
          </w:tcPr>
          <w:p w14:paraId="3538CDC4">
            <w:r>
              <w:t>route_id BIGINT NOT NULL COMMENT '路线ID'</w:t>
            </w:r>
          </w:p>
        </w:tc>
        <w:tc>
          <w:tcPr>
            <w:tcW w:w="4320" w:type="dxa"/>
          </w:tcPr>
          <w:p w14:paraId="55C1D16F">
            <w:r>
              <w:t>路线ID</w:t>
            </w:r>
          </w:p>
        </w:tc>
      </w:tr>
      <w:tr w14:paraId="52E2BCC9">
        <w:tblPrEx>
          <w:tblCellMar>
            <w:top w:w="0" w:type="dxa"/>
            <w:left w:w="108" w:type="dxa"/>
            <w:bottom w:w="0" w:type="dxa"/>
            <w:right w:w="108" w:type="dxa"/>
          </w:tblCellMar>
        </w:tblPrEx>
        <w:tc>
          <w:tcPr>
            <w:tcW w:w="4320" w:type="dxa"/>
          </w:tcPr>
          <w:p w14:paraId="33F34EFF">
            <w:r>
              <w:t>day_number INT NOT NULL COMMENT '第几天'</w:t>
            </w:r>
          </w:p>
        </w:tc>
        <w:tc>
          <w:tcPr>
            <w:tcW w:w="4320" w:type="dxa"/>
          </w:tcPr>
          <w:p w14:paraId="6C376C43">
            <w:r>
              <w:t>第几天</w:t>
            </w:r>
          </w:p>
        </w:tc>
      </w:tr>
      <w:tr w14:paraId="6A1F46BD">
        <w:tblPrEx>
          <w:tblCellMar>
            <w:top w:w="0" w:type="dxa"/>
            <w:left w:w="108" w:type="dxa"/>
            <w:bottom w:w="0" w:type="dxa"/>
            <w:right w:w="108" w:type="dxa"/>
          </w:tblCellMar>
        </w:tblPrEx>
        <w:tc>
          <w:tcPr>
            <w:tcW w:w="4320" w:type="dxa"/>
          </w:tcPr>
          <w:p w14:paraId="30482A80">
            <w:r>
              <w:t>item_type VARCHAR(20) NOT NULL COMMENT '项目类型: attraction, hotel'</w:t>
            </w:r>
          </w:p>
        </w:tc>
        <w:tc>
          <w:tcPr>
            <w:tcW w:w="4320" w:type="dxa"/>
          </w:tcPr>
          <w:p w14:paraId="7C492737">
            <w:r>
              <w:t>项目类型: attraction, hotel</w:t>
            </w:r>
          </w:p>
        </w:tc>
      </w:tr>
      <w:tr w14:paraId="400F47E9">
        <w:tblPrEx>
          <w:tblCellMar>
            <w:top w:w="0" w:type="dxa"/>
            <w:left w:w="108" w:type="dxa"/>
            <w:bottom w:w="0" w:type="dxa"/>
            <w:right w:w="108" w:type="dxa"/>
          </w:tblCellMar>
        </w:tblPrEx>
        <w:tc>
          <w:tcPr>
            <w:tcW w:w="4320" w:type="dxa"/>
          </w:tcPr>
          <w:p w14:paraId="3503A303">
            <w:r>
              <w:t>item_id BIGINT NOT NULL COMMENT '项目ID'</w:t>
            </w:r>
          </w:p>
        </w:tc>
        <w:tc>
          <w:tcPr>
            <w:tcW w:w="4320" w:type="dxa"/>
          </w:tcPr>
          <w:p w14:paraId="70BB0BAB">
            <w:r>
              <w:t>项目ID</w:t>
            </w:r>
          </w:p>
        </w:tc>
      </w:tr>
      <w:tr w14:paraId="14D51A61">
        <w:tblPrEx>
          <w:tblCellMar>
            <w:top w:w="0" w:type="dxa"/>
            <w:left w:w="108" w:type="dxa"/>
            <w:bottom w:w="0" w:type="dxa"/>
            <w:right w:w="108" w:type="dxa"/>
          </w:tblCellMar>
        </w:tblPrEx>
        <w:tc>
          <w:tcPr>
            <w:tcW w:w="4320" w:type="dxa"/>
          </w:tcPr>
          <w:p w14:paraId="38A7A2C4">
            <w:r>
              <w:t>sequence INT NOT NULL COMMENT '顺序'</w:t>
            </w:r>
          </w:p>
        </w:tc>
        <w:tc>
          <w:tcPr>
            <w:tcW w:w="4320" w:type="dxa"/>
          </w:tcPr>
          <w:p w14:paraId="224AF977">
            <w:r>
              <w:t>顺序</w:t>
            </w:r>
          </w:p>
        </w:tc>
      </w:tr>
      <w:tr w14:paraId="141F4A2F">
        <w:tblPrEx>
          <w:tblCellMar>
            <w:top w:w="0" w:type="dxa"/>
            <w:left w:w="108" w:type="dxa"/>
            <w:bottom w:w="0" w:type="dxa"/>
            <w:right w:w="108" w:type="dxa"/>
          </w:tblCellMar>
        </w:tblPrEx>
        <w:tc>
          <w:tcPr>
            <w:tcW w:w="4320" w:type="dxa"/>
          </w:tcPr>
          <w:p w14:paraId="237ACA08">
            <w:r>
              <w:t>created_at TIMESTAMP DEFAULT CURRENT_TIMESTAMP COMMENT '创建时间'</w:t>
            </w:r>
          </w:p>
        </w:tc>
        <w:tc>
          <w:tcPr>
            <w:tcW w:w="4320" w:type="dxa"/>
          </w:tcPr>
          <w:p w14:paraId="51E9B568">
            <w:r>
              <w:t>创建时间</w:t>
            </w:r>
          </w:p>
        </w:tc>
      </w:tr>
    </w:tbl>
    <w:p w14:paraId="5A17EF1F"/>
    <w:p w14:paraId="29450C96">
      <w:pPr>
        <w:pStyle w:val="4"/>
      </w:pPr>
      <w:bookmarkStart w:id="68" w:name="_Toc7199"/>
      <w:r>
        <w:t>A.comments 表</w:t>
      </w:r>
      <w:bookmarkEnd w:id="68"/>
    </w:p>
    <w:tbl>
      <w:tblPr>
        <w:tblStyle w:val="36"/>
        <w:tblW w:w="0" w:type="auto"/>
        <w:tblInd w:w="0" w:type="dxa"/>
        <w:tblLayout w:type="autofit"/>
        <w:tblCellMar>
          <w:top w:w="0" w:type="dxa"/>
          <w:left w:w="108" w:type="dxa"/>
          <w:bottom w:w="0" w:type="dxa"/>
          <w:right w:w="108" w:type="dxa"/>
        </w:tblCellMar>
      </w:tblPr>
      <w:tblGrid>
        <w:gridCol w:w="4320"/>
        <w:gridCol w:w="4320"/>
      </w:tblGrid>
      <w:tr w14:paraId="7E8861C2">
        <w:tblPrEx>
          <w:tblCellMar>
            <w:top w:w="0" w:type="dxa"/>
            <w:left w:w="108" w:type="dxa"/>
            <w:bottom w:w="0" w:type="dxa"/>
            <w:right w:w="108" w:type="dxa"/>
          </w:tblCellMar>
        </w:tblPrEx>
        <w:tc>
          <w:tcPr>
            <w:tcW w:w="4320" w:type="dxa"/>
          </w:tcPr>
          <w:p w14:paraId="4D1E2419">
            <w:r>
              <w:t>字段定义</w:t>
            </w:r>
          </w:p>
        </w:tc>
        <w:tc>
          <w:tcPr>
            <w:tcW w:w="4320" w:type="dxa"/>
          </w:tcPr>
          <w:p w14:paraId="53AD2B37">
            <w:r>
              <w:t>说明</w:t>
            </w:r>
          </w:p>
        </w:tc>
      </w:tr>
      <w:tr w14:paraId="6347F862">
        <w:tblPrEx>
          <w:tblCellMar>
            <w:top w:w="0" w:type="dxa"/>
            <w:left w:w="108" w:type="dxa"/>
            <w:bottom w:w="0" w:type="dxa"/>
            <w:right w:w="108" w:type="dxa"/>
          </w:tblCellMar>
        </w:tblPrEx>
        <w:tc>
          <w:tcPr>
            <w:tcW w:w="4320" w:type="dxa"/>
          </w:tcPr>
          <w:p w14:paraId="1EBB7EB8">
            <w:r>
              <w:t>id BIGINT PRIMARY KEY AUTO_INCREMENT</w:t>
            </w:r>
          </w:p>
        </w:tc>
        <w:tc>
          <w:tcPr>
            <w:tcW w:w="4320" w:type="dxa"/>
          </w:tcPr>
          <w:p w14:paraId="3D6EE231"/>
        </w:tc>
      </w:tr>
      <w:tr w14:paraId="73D6D3BC">
        <w:tblPrEx>
          <w:tblCellMar>
            <w:top w:w="0" w:type="dxa"/>
            <w:left w:w="108" w:type="dxa"/>
            <w:bottom w:w="0" w:type="dxa"/>
            <w:right w:w="108" w:type="dxa"/>
          </w:tblCellMar>
        </w:tblPrEx>
        <w:tc>
          <w:tcPr>
            <w:tcW w:w="4320" w:type="dxa"/>
          </w:tcPr>
          <w:p w14:paraId="30114FBF">
            <w:r>
              <w:t>user_id BIGINT NOT NULL COMMENT '用户ID'</w:t>
            </w:r>
          </w:p>
        </w:tc>
        <w:tc>
          <w:tcPr>
            <w:tcW w:w="4320" w:type="dxa"/>
          </w:tcPr>
          <w:p w14:paraId="236AED38">
            <w:r>
              <w:t>用户ID</w:t>
            </w:r>
          </w:p>
        </w:tc>
      </w:tr>
      <w:tr w14:paraId="224AFBD9">
        <w:tblPrEx>
          <w:tblCellMar>
            <w:top w:w="0" w:type="dxa"/>
            <w:left w:w="108" w:type="dxa"/>
            <w:bottom w:w="0" w:type="dxa"/>
            <w:right w:w="108" w:type="dxa"/>
          </w:tblCellMar>
        </w:tblPrEx>
        <w:tc>
          <w:tcPr>
            <w:tcW w:w="4320" w:type="dxa"/>
          </w:tcPr>
          <w:p w14:paraId="1B6F03E1">
            <w:r>
              <w:t>target_type VARCHAR(20) NOT NULL COMMENT '目标类型: attraction, hotel'</w:t>
            </w:r>
          </w:p>
        </w:tc>
        <w:tc>
          <w:tcPr>
            <w:tcW w:w="4320" w:type="dxa"/>
          </w:tcPr>
          <w:p w14:paraId="0E0590ED">
            <w:r>
              <w:t>目标类型: attraction, hotel</w:t>
            </w:r>
          </w:p>
        </w:tc>
      </w:tr>
      <w:tr w14:paraId="6B8CBA05">
        <w:tblPrEx>
          <w:tblCellMar>
            <w:top w:w="0" w:type="dxa"/>
            <w:left w:w="108" w:type="dxa"/>
            <w:bottom w:w="0" w:type="dxa"/>
            <w:right w:w="108" w:type="dxa"/>
          </w:tblCellMar>
        </w:tblPrEx>
        <w:tc>
          <w:tcPr>
            <w:tcW w:w="4320" w:type="dxa"/>
          </w:tcPr>
          <w:p w14:paraId="1DFA0133">
            <w:r>
              <w:t>target_id BIGINT NOT NULL COMMENT '目标ID'</w:t>
            </w:r>
          </w:p>
        </w:tc>
        <w:tc>
          <w:tcPr>
            <w:tcW w:w="4320" w:type="dxa"/>
          </w:tcPr>
          <w:p w14:paraId="3D099BDA">
            <w:r>
              <w:t>目标ID</w:t>
            </w:r>
          </w:p>
        </w:tc>
      </w:tr>
      <w:tr w14:paraId="4A990C09">
        <w:tblPrEx>
          <w:tblCellMar>
            <w:top w:w="0" w:type="dxa"/>
            <w:left w:w="108" w:type="dxa"/>
            <w:bottom w:w="0" w:type="dxa"/>
            <w:right w:w="108" w:type="dxa"/>
          </w:tblCellMar>
        </w:tblPrEx>
        <w:tc>
          <w:tcPr>
            <w:tcW w:w="4320" w:type="dxa"/>
          </w:tcPr>
          <w:p w14:paraId="3C5BA523">
            <w:r>
              <w:t>content LONGTEXT NOT NULL COMMENT '留言内容'</w:t>
            </w:r>
          </w:p>
        </w:tc>
        <w:tc>
          <w:tcPr>
            <w:tcW w:w="4320" w:type="dxa"/>
          </w:tcPr>
          <w:p w14:paraId="6F06D6D9">
            <w:r>
              <w:t>留言内容</w:t>
            </w:r>
          </w:p>
        </w:tc>
      </w:tr>
      <w:tr w14:paraId="26484631">
        <w:tblPrEx>
          <w:tblCellMar>
            <w:top w:w="0" w:type="dxa"/>
            <w:left w:w="108" w:type="dxa"/>
            <w:bottom w:w="0" w:type="dxa"/>
            <w:right w:w="108" w:type="dxa"/>
          </w:tblCellMar>
        </w:tblPrEx>
        <w:tc>
          <w:tcPr>
            <w:tcW w:w="4320" w:type="dxa"/>
          </w:tcPr>
          <w:p w14:paraId="454CE1A1">
            <w:r>
              <w:t>rating INT COMMENT '评分: 1-5'</w:t>
            </w:r>
          </w:p>
        </w:tc>
        <w:tc>
          <w:tcPr>
            <w:tcW w:w="4320" w:type="dxa"/>
          </w:tcPr>
          <w:p w14:paraId="5F8C7492">
            <w:r>
              <w:t>评分: 1-5</w:t>
            </w:r>
          </w:p>
        </w:tc>
      </w:tr>
      <w:tr w14:paraId="2A402AE8">
        <w:tblPrEx>
          <w:tblCellMar>
            <w:top w:w="0" w:type="dxa"/>
            <w:left w:w="108" w:type="dxa"/>
            <w:bottom w:w="0" w:type="dxa"/>
            <w:right w:w="108" w:type="dxa"/>
          </w:tblCellMar>
        </w:tblPrEx>
        <w:tc>
          <w:tcPr>
            <w:tcW w:w="4320" w:type="dxa"/>
          </w:tcPr>
          <w:p w14:paraId="409CBC8A">
            <w:r>
              <w:t>status VARCHAR(20) NOT NULL DEFAULT 'pending' COMMENT '状态: pending, approved, rejected'</w:t>
            </w:r>
          </w:p>
        </w:tc>
        <w:tc>
          <w:tcPr>
            <w:tcW w:w="4320" w:type="dxa"/>
          </w:tcPr>
          <w:p w14:paraId="3649CB0F">
            <w:r>
              <w:t>状态: pending, approved, rejected</w:t>
            </w:r>
          </w:p>
        </w:tc>
      </w:tr>
      <w:tr w14:paraId="6845CF05">
        <w:tblPrEx>
          <w:tblCellMar>
            <w:top w:w="0" w:type="dxa"/>
            <w:left w:w="108" w:type="dxa"/>
            <w:bottom w:w="0" w:type="dxa"/>
            <w:right w:w="108" w:type="dxa"/>
          </w:tblCellMar>
        </w:tblPrEx>
        <w:tc>
          <w:tcPr>
            <w:tcW w:w="4320" w:type="dxa"/>
          </w:tcPr>
          <w:p w14:paraId="734C3401">
            <w:r>
              <w:t>is_pinned BOOLEAN DEFAULT FALSE COMMENT '是否置顶'</w:t>
            </w:r>
          </w:p>
        </w:tc>
        <w:tc>
          <w:tcPr>
            <w:tcW w:w="4320" w:type="dxa"/>
          </w:tcPr>
          <w:p w14:paraId="73C4B167">
            <w:r>
              <w:t>是否置顶</w:t>
            </w:r>
          </w:p>
        </w:tc>
      </w:tr>
      <w:tr w14:paraId="37A2993F">
        <w:tblPrEx>
          <w:tblCellMar>
            <w:top w:w="0" w:type="dxa"/>
            <w:left w:w="108" w:type="dxa"/>
            <w:bottom w:w="0" w:type="dxa"/>
            <w:right w:w="108" w:type="dxa"/>
          </w:tblCellMar>
        </w:tblPrEx>
        <w:tc>
          <w:tcPr>
            <w:tcW w:w="4320" w:type="dxa"/>
          </w:tcPr>
          <w:p w14:paraId="2D241C51">
            <w:r>
              <w:t>created_at TIMESTAMP DEFAULT CURRENT_TIMESTAMP COMMENT '创建时间'</w:t>
            </w:r>
          </w:p>
        </w:tc>
        <w:tc>
          <w:tcPr>
            <w:tcW w:w="4320" w:type="dxa"/>
          </w:tcPr>
          <w:p w14:paraId="3AFA4528">
            <w:r>
              <w:t>创建时间</w:t>
            </w:r>
          </w:p>
        </w:tc>
      </w:tr>
      <w:tr w14:paraId="43F2B66B">
        <w:tblPrEx>
          <w:tblCellMar>
            <w:top w:w="0" w:type="dxa"/>
            <w:left w:w="108" w:type="dxa"/>
            <w:bottom w:w="0" w:type="dxa"/>
            <w:right w:w="108" w:type="dxa"/>
          </w:tblCellMar>
        </w:tblPrEx>
        <w:tc>
          <w:tcPr>
            <w:tcW w:w="4320" w:type="dxa"/>
          </w:tcPr>
          <w:p w14:paraId="7510A8E8">
            <w:r>
              <w:t>updated_at TIMESTAMP DEFAULT CURRENT_TIMESTAMP ON UPDATE CURRENT_TIMESTAMP COMMENT '更新时间'</w:t>
            </w:r>
          </w:p>
        </w:tc>
        <w:tc>
          <w:tcPr>
            <w:tcW w:w="4320" w:type="dxa"/>
          </w:tcPr>
          <w:p w14:paraId="104F0C70">
            <w:r>
              <w:t>更新时间</w:t>
            </w:r>
          </w:p>
        </w:tc>
      </w:tr>
    </w:tbl>
    <w:p w14:paraId="2622546C"/>
    <w:p w14:paraId="39B9A170">
      <w:pPr>
        <w:pStyle w:val="4"/>
      </w:pPr>
      <w:bookmarkStart w:id="69" w:name="_Toc8758"/>
      <w:r>
        <w:t>A.announcements 表</w:t>
      </w:r>
      <w:bookmarkEnd w:id="69"/>
    </w:p>
    <w:tbl>
      <w:tblPr>
        <w:tblStyle w:val="36"/>
        <w:tblW w:w="0" w:type="auto"/>
        <w:tblInd w:w="0" w:type="dxa"/>
        <w:tblLayout w:type="autofit"/>
        <w:tblCellMar>
          <w:top w:w="0" w:type="dxa"/>
          <w:left w:w="108" w:type="dxa"/>
          <w:bottom w:w="0" w:type="dxa"/>
          <w:right w:w="108" w:type="dxa"/>
        </w:tblCellMar>
      </w:tblPr>
      <w:tblGrid>
        <w:gridCol w:w="4320"/>
        <w:gridCol w:w="4320"/>
      </w:tblGrid>
      <w:tr w14:paraId="7648AAA0">
        <w:tblPrEx>
          <w:tblCellMar>
            <w:top w:w="0" w:type="dxa"/>
            <w:left w:w="108" w:type="dxa"/>
            <w:bottom w:w="0" w:type="dxa"/>
            <w:right w:w="108" w:type="dxa"/>
          </w:tblCellMar>
        </w:tblPrEx>
        <w:tc>
          <w:tcPr>
            <w:tcW w:w="4320" w:type="dxa"/>
          </w:tcPr>
          <w:p w14:paraId="0FD1EB84">
            <w:r>
              <w:t>字段定义</w:t>
            </w:r>
          </w:p>
        </w:tc>
        <w:tc>
          <w:tcPr>
            <w:tcW w:w="4320" w:type="dxa"/>
          </w:tcPr>
          <w:p w14:paraId="1F64977C">
            <w:r>
              <w:t>说明</w:t>
            </w:r>
          </w:p>
        </w:tc>
      </w:tr>
      <w:tr w14:paraId="3A2FA993">
        <w:tblPrEx>
          <w:tblCellMar>
            <w:top w:w="0" w:type="dxa"/>
            <w:left w:w="108" w:type="dxa"/>
            <w:bottom w:w="0" w:type="dxa"/>
            <w:right w:w="108" w:type="dxa"/>
          </w:tblCellMar>
        </w:tblPrEx>
        <w:tc>
          <w:tcPr>
            <w:tcW w:w="4320" w:type="dxa"/>
          </w:tcPr>
          <w:p w14:paraId="6A78CD21">
            <w:r>
              <w:t>id BIGINT PRIMARY KEY AUTO_INCREMENT</w:t>
            </w:r>
          </w:p>
        </w:tc>
        <w:tc>
          <w:tcPr>
            <w:tcW w:w="4320" w:type="dxa"/>
          </w:tcPr>
          <w:p w14:paraId="14C44DF6"/>
        </w:tc>
      </w:tr>
      <w:tr w14:paraId="31AD5FE6">
        <w:tblPrEx>
          <w:tblCellMar>
            <w:top w:w="0" w:type="dxa"/>
            <w:left w:w="108" w:type="dxa"/>
            <w:bottom w:w="0" w:type="dxa"/>
            <w:right w:w="108" w:type="dxa"/>
          </w:tblCellMar>
        </w:tblPrEx>
        <w:tc>
          <w:tcPr>
            <w:tcW w:w="4320" w:type="dxa"/>
          </w:tcPr>
          <w:p w14:paraId="5B24A8D0">
            <w:r>
              <w:t>title VARCHAR(200) NOT NULL COMMENT '公告标题'</w:t>
            </w:r>
          </w:p>
        </w:tc>
        <w:tc>
          <w:tcPr>
            <w:tcW w:w="4320" w:type="dxa"/>
          </w:tcPr>
          <w:p w14:paraId="3A636CDE">
            <w:r>
              <w:t>公告标题</w:t>
            </w:r>
          </w:p>
        </w:tc>
      </w:tr>
      <w:tr w14:paraId="606B48FF">
        <w:tblPrEx>
          <w:tblCellMar>
            <w:top w:w="0" w:type="dxa"/>
            <w:left w:w="108" w:type="dxa"/>
            <w:bottom w:w="0" w:type="dxa"/>
            <w:right w:w="108" w:type="dxa"/>
          </w:tblCellMar>
        </w:tblPrEx>
        <w:tc>
          <w:tcPr>
            <w:tcW w:w="4320" w:type="dxa"/>
          </w:tcPr>
          <w:p w14:paraId="59EF1C6A">
            <w:r>
              <w:t>content LONGTEXT NOT NULL COMMENT '公告内容'</w:t>
            </w:r>
          </w:p>
        </w:tc>
        <w:tc>
          <w:tcPr>
            <w:tcW w:w="4320" w:type="dxa"/>
          </w:tcPr>
          <w:p w14:paraId="666E2B95">
            <w:r>
              <w:t>公告内容</w:t>
            </w:r>
          </w:p>
        </w:tc>
      </w:tr>
      <w:tr w14:paraId="374AE971">
        <w:tblPrEx>
          <w:tblCellMar>
            <w:top w:w="0" w:type="dxa"/>
            <w:left w:w="108" w:type="dxa"/>
            <w:bottom w:w="0" w:type="dxa"/>
            <w:right w:w="108" w:type="dxa"/>
          </w:tblCellMar>
        </w:tblPrEx>
        <w:tc>
          <w:tcPr>
            <w:tcW w:w="4320" w:type="dxa"/>
          </w:tcPr>
          <w:p w14:paraId="5E370132">
            <w:r>
              <w:t>created_by BIGINT COMMENT '创建者ID'</w:t>
            </w:r>
          </w:p>
        </w:tc>
        <w:tc>
          <w:tcPr>
            <w:tcW w:w="4320" w:type="dxa"/>
          </w:tcPr>
          <w:p w14:paraId="5D58CDAC">
            <w:r>
              <w:t>创建者ID</w:t>
            </w:r>
          </w:p>
        </w:tc>
      </w:tr>
      <w:tr w14:paraId="40F51B1D">
        <w:tblPrEx>
          <w:tblCellMar>
            <w:top w:w="0" w:type="dxa"/>
            <w:left w:w="108" w:type="dxa"/>
            <w:bottom w:w="0" w:type="dxa"/>
            <w:right w:w="108" w:type="dxa"/>
          </w:tblCellMar>
        </w:tblPrEx>
        <w:tc>
          <w:tcPr>
            <w:tcW w:w="4320" w:type="dxa"/>
          </w:tcPr>
          <w:p w14:paraId="61452822">
            <w:r>
              <w:t>created_at TIMESTAMP DEFAULT CURRENT_TIMESTAMP COMMENT '创建时间'</w:t>
            </w:r>
          </w:p>
        </w:tc>
        <w:tc>
          <w:tcPr>
            <w:tcW w:w="4320" w:type="dxa"/>
          </w:tcPr>
          <w:p w14:paraId="79342F12">
            <w:r>
              <w:t>创建时间</w:t>
            </w:r>
          </w:p>
        </w:tc>
      </w:tr>
      <w:tr w14:paraId="5BB5FF11">
        <w:tblPrEx>
          <w:tblCellMar>
            <w:top w:w="0" w:type="dxa"/>
            <w:left w:w="108" w:type="dxa"/>
            <w:bottom w:w="0" w:type="dxa"/>
            <w:right w:w="108" w:type="dxa"/>
          </w:tblCellMar>
        </w:tblPrEx>
        <w:tc>
          <w:tcPr>
            <w:tcW w:w="4320" w:type="dxa"/>
          </w:tcPr>
          <w:p w14:paraId="0DFAE5C9">
            <w:r>
              <w:t>updated_at TIMESTAMP DEFAULT CURRENT_TIMESTAMP ON UPDATE CURRENT_TIMESTAMP COMMENT '更新时间'</w:t>
            </w:r>
          </w:p>
        </w:tc>
        <w:tc>
          <w:tcPr>
            <w:tcW w:w="4320" w:type="dxa"/>
          </w:tcPr>
          <w:p w14:paraId="4DA813B1">
            <w:r>
              <w:t>更新时间</w:t>
            </w:r>
          </w:p>
        </w:tc>
      </w:tr>
    </w:tbl>
    <w:p w14:paraId="44B74AF5"/>
    <w:p w14:paraId="73925211">
      <w:pPr>
        <w:pStyle w:val="4"/>
      </w:pPr>
      <w:bookmarkStart w:id="70" w:name="_Toc29353"/>
      <w:r>
        <w:t>A.favorites 表</w:t>
      </w:r>
      <w:bookmarkEnd w:id="70"/>
    </w:p>
    <w:tbl>
      <w:tblPr>
        <w:tblStyle w:val="36"/>
        <w:tblW w:w="0" w:type="auto"/>
        <w:tblInd w:w="0" w:type="dxa"/>
        <w:tblLayout w:type="autofit"/>
        <w:tblCellMar>
          <w:top w:w="0" w:type="dxa"/>
          <w:left w:w="108" w:type="dxa"/>
          <w:bottom w:w="0" w:type="dxa"/>
          <w:right w:w="108" w:type="dxa"/>
        </w:tblCellMar>
      </w:tblPr>
      <w:tblGrid>
        <w:gridCol w:w="4320"/>
        <w:gridCol w:w="4320"/>
      </w:tblGrid>
      <w:tr w14:paraId="28794D62">
        <w:tblPrEx>
          <w:tblCellMar>
            <w:top w:w="0" w:type="dxa"/>
            <w:left w:w="108" w:type="dxa"/>
            <w:bottom w:w="0" w:type="dxa"/>
            <w:right w:w="108" w:type="dxa"/>
          </w:tblCellMar>
        </w:tblPrEx>
        <w:tc>
          <w:tcPr>
            <w:tcW w:w="4320" w:type="dxa"/>
          </w:tcPr>
          <w:p w14:paraId="58B219D3">
            <w:r>
              <w:t>字段定义</w:t>
            </w:r>
          </w:p>
        </w:tc>
        <w:tc>
          <w:tcPr>
            <w:tcW w:w="4320" w:type="dxa"/>
          </w:tcPr>
          <w:p w14:paraId="2FC87A19">
            <w:r>
              <w:t>说明</w:t>
            </w:r>
          </w:p>
        </w:tc>
      </w:tr>
      <w:tr w14:paraId="555C631B">
        <w:tblPrEx>
          <w:tblCellMar>
            <w:top w:w="0" w:type="dxa"/>
            <w:left w:w="108" w:type="dxa"/>
            <w:bottom w:w="0" w:type="dxa"/>
            <w:right w:w="108" w:type="dxa"/>
          </w:tblCellMar>
        </w:tblPrEx>
        <w:tc>
          <w:tcPr>
            <w:tcW w:w="4320" w:type="dxa"/>
          </w:tcPr>
          <w:p w14:paraId="590D0BDD">
            <w:r>
              <w:t>id BIGINT PRIMARY KEY AUTO_INCREMENT</w:t>
            </w:r>
          </w:p>
        </w:tc>
        <w:tc>
          <w:tcPr>
            <w:tcW w:w="4320" w:type="dxa"/>
          </w:tcPr>
          <w:p w14:paraId="1CB6CE83"/>
        </w:tc>
      </w:tr>
      <w:tr w14:paraId="0DF579E4">
        <w:tblPrEx>
          <w:tblCellMar>
            <w:top w:w="0" w:type="dxa"/>
            <w:left w:w="108" w:type="dxa"/>
            <w:bottom w:w="0" w:type="dxa"/>
            <w:right w:w="108" w:type="dxa"/>
          </w:tblCellMar>
        </w:tblPrEx>
        <w:tc>
          <w:tcPr>
            <w:tcW w:w="4320" w:type="dxa"/>
          </w:tcPr>
          <w:p w14:paraId="544928C3">
            <w:r>
              <w:t>user_id BIGINT NOT NULL COMMENT '用户ID'</w:t>
            </w:r>
          </w:p>
        </w:tc>
        <w:tc>
          <w:tcPr>
            <w:tcW w:w="4320" w:type="dxa"/>
          </w:tcPr>
          <w:p w14:paraId="37880E24">
            <w:r>
              <w:t>用户ID</w:t>
            </w:r>
          </w:p>
        </w:tc>
      </w:tr>
      <w:tr w14:paraId="6C8B763F">
        <w:tblPrEx>
          <w:tblCellMar>
            <w:top w:w="0" w:type="dxa"/>
            <w:left w:w="108" w:type="dxa"/>
            <w:bottom w:w="0" w:type="dxa"/>
            <w:right w:w="108" w:type="dxa"/>
          </w:tblCellMar>
        </w:tblPrEx>
        <w:tc>
          <w:tcPr>
            <w:tcW w:w="4320" w:type="dxa"/>
          </w:tcPr>
          <w:p w14:paraId="5AD37A1F">
            <w:r>
              <w:t>target_type VARCHAR(20) NOT NULL COMMENT '目标类型: attraction, hotel, product'</w:t>
            </w:r>
          </w:p>
        </w:tc>
        <w:tc>
          <w:tcPr>
            <w:tcW w:w="4320" w:type="dxa"/>
          </w:tcPr>
          <w:p w14:paraId="2A42B561">
            <w:r>
              <w:t>目标类型: attraction, hotel, product</w:t>
            </w:r>
          </w:p>
        </w:tc>
      </w:tr>
      <w:tr w14:paraId="77AFD72C">
        <w:tblPrEx>
          <w:tblCellMar>
            <w:top w:w="0" w:type="dxa"/>
            <w:left w:w="108" w:type="dxa"/>
            <w:bottom w:w="0" w:type="dxa"/>
            <w:right w:w="108" w:type="dxa"/>
          </w:tblCellMar>
        </w:tblPrEx>
        <w:tc>
          <w:tcPr>
            <w:tcW w:w="4320" w:type="dxa"/>
          </w:tcPr>
          <w:p w14:paraId="36D95CEE">
            <w:r>
              <w:t>target_id BIGINT NOT NULL COMMENT '目标ID'</w:t>
            </w:r>
          </w:p>
        </w:tc>
        <w:tc>
          <w:tcPr>
            <w:tcW w:w="4320" w:type="dxa"/>
          </w:tcPr>
          <w:p w14:paraId="73A112F0">
            <w:r>
              <w:t>目标ID</w:t>
            </w:r>
          </w:p>
        </w:tc>
      </w:tr>
      <w:tr w14:paraId="1D0B0B8D">
        <w:tblPrEx>
          <w:tblCellMar>
            <w:top w:w="0" w:type="dxa"/>
            <w:left w:w="108" w:type="dxa"/>
            <w:bottom w:w="0" w:type="dxa"/>
            <w:right w:w="108" w:type="dxa"/>
          </w:tblCellMar>
        </w:tblPrEx>
        <w:tc>
          <w:tcPr>
            <w:tcW w:w="4320" w:type="dxa"/>
          </w:tcPr>
          <w:p w14:paraId="10F7560C">
            <w:r>
              <w:t>created_at TIMESTAMP DEFAULT CURRENT_TIMESTAMP COMMENT '创建时间'</w:t>
            </w:r>
          </w:p>
        </w:tc>
        <w:tc>
          <w:tcPr>
            <w:tcW w:w="4320" w:type="dxa"/>
          </w:tcPr>
          <w:p w14:paraId="4C90EE08">
            <w:r>
              <w:t>创建时间</w:t>
            </w:r>
          </w:p>
        </w:tc>
      </w:tr>
    </w:tbl>
    <w:p w14:paraId="3DD53B64"/>
    <w:p w14:paraId="7B2519C4">
      <w:pPr>
        <w:pStyle w:val="4"/>
      </w:pPr>
      <w:bookmarkStart w:id="71" w:name="_Toc19293"/>
      <w:r>
        <w:t>A.browsing_history 表</w:t>
      </w:r>
      <w:bookmarkEnd w:id="71"/>
    </w:p>
    <w:tbl>
      <w:tblPr>
        <w:tblStyle w:val="36"/>
        <w:tblW w:w="0" w:type="auto"/>
        <w:tblInd w:w="0" w:type="dxa"/>
        <w:tblLayout w:type="autofit"/>
        <w:tblCellMar>
          <w:top w:w="0" w:type="dxa"/>
          <w:left w:w="108" w:type="dxa"/>
          <w:bottom w:w="0" w:type="dxa"/>
          <w:right w:w="108" w:type="dxa"/>
        </w:tblCellMar>
      </w:tblPr>
      <w:tblGrid>
        <w:gridCol w:w="4320"/>
        <w:gridCol w:w="4320"/>
      </w:tblGrid>
      <w:tr w14:paraId="32A37B50">
        <w:tblPrEx>
          <w:tblCellMar>
            <w:top w:w="0" w:type="dxa"/>
            <w:left w:w="108" w:type="dxa"/>
            <w:bottom w:w="0" w:type="dxa"/>
            <w:right w:w="108" w:type="dxa"/>
          </w:tblCellMar>
        </w:tblPrEx>
        <w:tc>
          <w:tcPr>
            <w:tcW w:w="4320" w:type="dxa"/>
          </w:tcPr>
          <w:p w14:paraId="5F136673">
            <w:r>
              <w:t>字段定义</w:t>
            </w:r>
          </w:p>
        </w:tc>
        <w:tc>
          <w:tcPr>
            <w:tcW w:w="4320" w:type="dxa"/>
          </w:tcPr>
          <w:p w14:paraId="17ADC396">
            <w:r>
              <w:t>说明</w:t>
            </w:r>
          </w:p>
        </w:tc>
      </w:tr>
      <w:tr w14:paraId="2E3E7907">
        <w:tblPrEx>
          <w:tblCellMar>
            <w:top w:w="0" w:type="dxa"/>
            <w:left w:w="108" w:type="dxa"/>
            <w:bottom w:w="0" w:type="dxa"/>
            <w:right w:w="108" w:type="dxa"/>
          </w:tblCellMar>
        </w:tblPrEx>
        <w:tc>
          <w:tcPr>
            <w:tcW w:w="4320" w:type="dxa"/>
          </w:tcPr>
          <w:p w14:paraId="2C9B4B30">
            <w:r>
              <w:t>id BIGINT PRIMARY KEY AUTO_INCREMENT</w:t>
            </w:r>
          </w:p>
        </w:tc>
        <w:tc>
          <w:tcPr>
            <w:tcW w:w="4320" w:type="dxa"/>
          </w:tcPr>
          <w:p w14:paraId="4AF74A11"/>
        </w:tc>
      </w:tr>
      <w:tr w14:paraId="40CD8F11">
        <w:tblPrEx>
          <w:tblCellMar>
            <w:top w:w="0" w:type="dxa"/>
            <w:left w:w="108" w:type="dxa"/>
            <w:bottom w:w="0" w:type="dxa"/>
            <w:right w:w="108" w:type="dxa"/>
          </w:tblCellMar>
        </w:tblPrEx>
        <w:tc>
          <w:tcPr>
            <w:tcW w:w="4320" w:type="dxa"/>
          </w:tcPr>
          <w:p w14:paraId="6D7F7614">
            <w:r>
              <w:t>user_id BIGINT NOT NULL COMMENT '用户ID'</w:t>
            </w:r>
          </w:p>
        </w:tc>
        <w:tc>
          <w:tcPr>
            <w:tcW w:w="4320" w:type="dxa"/>
          </w:tcPr>
          <w:p w14:paraId="1AD50D88">
            <w:r>
              <w:t>用户ID</w:t>
            </w:r>
          </w:p>
        </w:tc>
      </w:tr>
      <w:tr w14:paraId="4CCE958D">
        <w:tblPrEx>
          <w:tblCellMar>
            <w:top w:w="0" w:type="dxa"/>
            <w:left w:w="108" w:type="dxa"/>
            <w:bottom w:w="0" w:type="dxa"/>
            <w:right w:w="108" w:type="dxa"/>
          </w:tblCellMar>
        </w:tblPrEx>
        <w:tc>
          <w:tcPr>
            <w:tcW w:w="4320" w:type="dxa"/>
          </w:tcPr>
          <w:p w14:paraId="5D0B149B">
            <w:r>
              <w:t>target_type VARCHAR(20) NOT NULL COMMENT '目标类型: attraction, hotel, product'</w:t>
            </w:r>
          </w:p>
        </w:tc>
        <w:tc>
          <w:tcPr>
            <w:tcW w:w="4320" w:type="dxa"/>
          </w:tcPr>
          <w:p w14:paraId="3B324BB8">
            <w:r>
              <w:t>目标类型: attraction, hotel, product</w:t>
            </w:r>
          </w:p>
        </w:tc>
      </w:tr>
      <w:tr w14:paraId="00201AB9">
        <w:tblPrEx>
          <w:tblCellMar>
            <w:top w:w="0" w:type="dxa"/>
            <w:left w:w="108" w:type="dxa"/>
            <w:bottom w:w="0" w:type="dxa"/>
            <w:right w:w="108" w:type="dxa"/>
          </w:tblCellMar>
        </w:tblPrEx>
        <w:tc>
          <w:tcPr>
            <w:tcW w:w="4320" w:type="dxa"/>
          </w:tcPr>
          <w:p w14:paraId="2C8027DD">
            <w:r>
              <w:t>target_id BIGINT NOT NULL COMMENT '目标ID'</w:t>
            </w:r>
          </w:p>
        </w:tc>
        <w:tc>
          <w:tcPr>
            <w:tcW w:w="4320" w:type="dxa"/>
          </w:tcPr>
          <w:p w14:paraId="2DBE47E8">
            <w:r>
              <w:t>目标ID</w:t>
            </w:r>
          </w:p>
        </w:tc>
      </w:tr>
      <w:tr w14:paraId="55154EC0">
        <w:tblPrEx>
          <w:tblCellMar>
            <w:top w:w="0" w:type="dxa"/>
            <w:left w:w="108" w:type="dxa"/>
            <w:bottom w:w="0" w:type="dxa"/>
            <w:right w:w="108" w:type="dxa"/>
          </w:tblCellMar>
        </w:tblPrEx>
        <w:tc>
          <w:tcPr>
            <w:tcW w:w="4320" w:type="dxa"/>
          </w:tcPr>
          <w:p w14:paraId="19B70AC3">
            <w:r>
              <w:t>created_at TIMESTAMP DEFAULT CURRENT_TIMESTAMP COMMENT '创建时间'</w:t>
            </w:r>
          </w:p>
        </w:tc>
        <w:tc>
          <w:tcPr>
            <w:tcW w:w="4320" w:type="dxa"/>
          </w:tcPr>
          <w:p w14:paraId="253F730E">
            <w:r>
              <w:t>创建时间</w:t>
            </w:r>
          </w:p>
        </w:tc>
      </w:tr>
    </w:tbl>
    <w:p w14:paraId="6B662C10"/>
    <w:sectPr>
      <w:footerReference r:id="rId7" w:type="default"/>
      <w:pgSz w:w="12240" w:h="15840"/>
      <w:pgMar w:top="1440" w:right="1800" w:bottom="1440" w:left="1800" w:header="720" w:footer="720"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Sarasa Fixed J Light"/>
    <w:panose1 w:val="00000000000000000000"/>
    <w:charset w:val="80"/>
    <w:family w:val="roman"/>
    <w:pitch w:val="default"/>
    <w:sig w:usb0="00000000" w:usb1="00000000" w:usb2="00000010" w:usb3="00000000" w:csb0="00020000" w:csb1="00000000"/>
  </w:font>
  <w:font w:name="Sarasa Fixed J Light">
    <w:panose1 w:val="02000409000000000000"/>
    <w:charset w:val="80"/>
    <w:family w:val="auto"/>
    <w:pitch w:val="default"/>
    <w:sig w:usb0="F50006FF" w:usb1="79DFFFFF" w:usb2="0304003E" w:usb3="0010A008" w:csb0="2002011F" w:csb1="C4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
    <w:panose1 w:val="02010609060101010101"/>
    <w:charset w:val="86"/>
    <w:family w:val="modern"/>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ＭＳ 明朝">
    <w:altName w:val="Sarasa Fixed CL Light"/>
    <w:panose1 w:val="00000000000000000000"/>
    <w:charset w:val="00"/>
    <w:family w:val="auto"/>
    <w:pitch w:val="default"/>
    <w:sig w:usb0="00000000" w:usb1="00000000" w:usb2="00000000" w:usb3="00000000" w:csb0="00000000" w:csb1="00000000"/>
  </w:font>
  <w:font w:name="Sarasa Fixed CL Light">
    <w:panose1 w:val="02000409000000000000"/>
    <w:charset w:val="88"/>
    <w:family w:val="auto"/>
    <w:pitch w:val="default"/>
    <w:sig w:usb0="F50006FF" w:usb1="79DFFFFF" w:usb2="0304003E" w:usb3="0010A008" w:csb0="2010011F" w:csb1="C4000000"/>
  </w:font>
  <w:font w:name="KSOFF9CC6125">
    <w:panose1 w:val="02010609060101010101"/>
    <w:charset w:val="86"/>
    <w:family w:val="auto"/>
    <w:pitch w:val="default"/>
    <w:sig w:usb0="00000001" w:usb1="00000000" w:usb2="00000000" w:usb3="00000000" w:csb0="00040001" w:csb1="00000000"/>
  </w:font>
  <w:font w:name="KSOFF9CBECC6">
    <w:panose1 w:val="02010609060101010101"/>
    <w:charset w:val="86"/>
    <w:family w:val="auto"/>
    <w:pitch w:val="default"/>
    <w:sig w:usb0="00000001"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2B5A09">
    <w:pPr>
      <w:pStyle w:val="26"/>
    </w:pPr>
    <w:r>
      <w:rPr>
        <w:sz w:val="24"/>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4E9BA1">
                          <w:pPr>
                            <w:pStyle w:val="2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As4fc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wCzh9zICAABjBAAADgAAAAAAAAABACAAAAAfAQAAZHJzL2Uyb0RvYy54bWxQSwUG&#10;AAAAAAYABgBZAQAAwwUAAAAA&#10;">
              <v:fill on="f" focussize="0,0"/>
              <v:stroke on="f" weight="0.5pt"/>
              <v:imagedata o:title=""/>
              <o:lock v:ext="edit" aspectratio="f"/>
              <v:textbox inset="0mm,0mm,0mm,0mm" style="mso-fit-shape-to-text:t;">
                <w:txbxContent>
                  <w:p w14:paraId="064E9BA1">
                    <w:pPr>
                      <w:pStyle w:val="2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D9A9B2">
    <w:pPr>
      <w:pStyle w:val="26"/>
    </w:pPr>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FF0A6E1">
                          <w:pPr>
                            <w:pStyle w:val="26"/>
                          </w:pPr>
                          <w:r>
                            <w:fldChar w:fldCharType="begin"/>
                          </w:r>
                          <w:r>
                            <w:instrText xml:space="preserve"> PAGE  \* MERGEFORMAT </w:instrText>
                          </w:r>
                          <w:r>
                            <w:fldChar w:fldCharType="separate"/>
                          </w:r>
                          <w:r>
                            <w:t>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ZRHdHeAgAAJg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CZRHdHeAgAAJgYAAA4AAAAAAAAAAQAgAAAAHwEAAGRycy9lMm9Eb2MueG1sUEsF&#10;BgAAAAAGAAYAWQEAAG8GAAAAAA==&#10;">
              <v:fill on="f" focussize="0,0"/>
              <v:stroke on="f" weight="0.5pt"/>
              <v:imagedata o:title=""/>
              <o:lock v:ext="edit" aspectratio="f"/>
              <v:textbox inset="0mm,0mm,0mm,0mm" style="mso-fit-shape-to-text:t;">
                <w:txbxContent>
                  <w:p w14:paraId="1FF0A6E1">
                    <w:pPr>
                      <w:pStyle w:val="26"/>
                    </w:pPr>
                    <w:r>
                      <w:fldChar w:fldCharType="begin"/>
                    </w:r>
                    <w:r>
                      <w:instrText xml:space="preserve"> PAGE  \* MERGEFORMAT </w:instrText>
                    </w:r>
                    <w:r>
                      <w:fldChar w:fldCharType="separate"/>
                    </w:r>
                    <w:r>
                      <w:t>7</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EDFB79">
    <w:pPr>
      <w:pStyle w:val="26"/>
    </w:pPr>
    <w:r>
      <w:rPr>
        <w:sz w:val="24"/>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9" name="文本框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BED05DF">
                          <w:pPr>
                            <w:pStyle w:val="26"/>
                          </w:pPr>
                          <w:r>
                            <w:fldChar w:fldCharType="begin"/>
                          </w:r>
                          <w:r>
                            <w:instrText xml:space="preserve"> PAGE  \* MERGEFORMAT </w:instrText>
                          </w:r>
                          <w:r>
                            <w:fldChar w:fldCharType="separate"/>
                          </w:r>
                          <w:r>
                            <w:t>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KEdhgzAgAAYwQAAA4AAABkcnMvZTJvRG9jLnhtbK1UzY7TMBC+I/EO&#10;lu80aRGrUj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dPKWEsM0Kn768f30&#10;8+H06xvBGQRqXJgh7t4hMrbvbIu2Gc4DDhPvtvI6fcGIwA95jxd5RRsJT5emk+k0h4vDN2yAnz1e&#10;dz7E98JqkoyCetSvk5UdNiH2oUNIymbsWirV1VAZ0hT06vW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IKEdhgzAgAAYwQAAA4AAAAAAAAAAQAgAAAAHwEAAGRycy9lMm9Eb2MueG1sUEsF&#10;BgAAAAAGAAYAWQEAAMQFAAAAAA==&#10;">
              <v:fill on="f" focussize="0,0"/>
              <v:stroke on="f" weight="0.5pt"/>
              <v:imagedata o:title=""/>
              <o:lock v:ext="edit" aspectratio="f"/>
              <v:textbox inset="0mm,0mm,0mm,0mm" style="mso-fit-shape-to-text:t;">
                <w:txbxContent>
                  <w:p w14:paraId="0BED05DF">
                    <w:pPr>
                      <w:pStyle w:val="26"/>
                    </w:pPr>
                    <w:r>
                      <w:fldChar w:fldCharType="begin"/>
                    </w:r>
                    <w:r>
                      <w:instrText xml:space="preserve"> PAGE  \* MERGEFORMAT </w:instrText>
                    </w:r>
                    <w:r>
                      <w:fldChar w:fldCharType="separate"/>
                    </w:r>
                    <w:r>
                      <w:t>7</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32C406E8"/>
    <w:multiLevelType w:val="singleLevel"/>
    <w:tmpl w:val="32C406E8"/>
    <w:lvl w:ilvl="0" w:tentative="0">
      <w:start w:val="2"/>
      <w:numFmt w:val="decimal"/>
      <w:suff w:val="nothing"/>
      <w:lvlText w:val="（%1）"/>
      <w:lvlJc w:val="left"/>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9D248F"/>
    <w:rsid w:val="00AA1D8D"/>
    <w:rsid w:val="00B47730"/>
    <w:rsid w:val="00CB0664"/>
    <w:rsid w:val="00FC693F"/>
    <w:rsid w:val="02477318"/>
    <w:rsid w:val="026F0953"/>
    <w:rsid w:val="03AE3097"/>
    <w:rsid w:val="08986B20"/>
    <w:rsid w:val="0A84735B"/>
    <w:rsid w:val="0B4B60CB"/>
    <w:rsid w:val="0B512FB6"/>
    <w:rsid w:val="0BB35A1E"/>
    <w:rsid w:val="0D786F20"/>
    <w:rsid w:val="0DBC505E"/>
    <w:rsid w:val="0FB32491"/>
    <w:rsid w:val="0FD52407"/>
    <w:rsid w:val="13D573B0"/>
    <w:rsid w:val="143B75BD"/>
    <w:rsid w:val="14B7657F"/>
    <w:rsid w:val="152534E9"/>
    <w:rsid w:val="17730E4C"/>
    <w:rsid w:val="183D4FEE"/>
    <w:rsid w:val="19516FA3"/>
    <w:rsid w:val="1B1C538E"/>
    <w:rsid w:val="1C646FED"/>
    <w:rsid w:val="1E5E181A"/>
    <w:rsid w:val="1EC41FC5"/>
    <w:rsid w:val="1F3C5FFF"/>
    <w:rsid w:val="21BC51D5"/>
    <w:rsid w:val="22EE5862"/>
    <w:rsid w:val="248C7444"/>
    <w:rsid w:val="24A00DDE"/>
    <w:rsid w:val="24D82326"/>
    <w:rsid w:val="24E72569"/>
    <w:rsid w:val="24EF7670"/>
    <w:rsid w:val="25D845A8"/>
    <w:rsid w:val="270A69E3"/>
    <w:rsid w:val="27514612"/>
    <w:rsid w:val="29581C87"/>
    <w:rsid w:val="2B7408CF"/>
    <w:rsid w:val="2C2801FE"/>
    <w:rsid w:val="2C7548FE"/>
    <w:rsid w:val="2CE675AA"/>
    <w:rsid w:val="2D4349FC"/>
    <w:rsid w:val="2DAF2092"/>
    <w:rsid w:val="2DF500E3"/>
    <w:rsid w:val="2E07419A"/>
    <w:rsid w:val="2F0401BB"/>
    <w:rsid w:val="2FF63FA8"/>
    <w:rsid w:val="304E5B92"/>
    <w:rsid w:val="32843AED"/>
    <w:rsid w:val="32851613"/>
    <w:rsid w:val="32D3412D"/>
    <w:rsid w:val="378E0F6A"/>
    <w:rsid w:val="3A96260F"/>
    <w:rsid w:val="3ACD1DA9"/>
    <w:rsid w:val="3CA134EE"/>
    <w:rsid w:val="3ECB4852"/>
    <w:rsid w:val="40A84E4B"/>
    <w:rsid w:val="40C15F0C"/>
    <w:rsid w:val="41083B3B"/>
    <w:rsid w:val="41AE46E3"/>
    <w:rsid w:val="43827BD5"/>
    <w:rsid w:val="455C6204"/>
    <w:rsid w:val="4597548E"/>
    <w:rsid w:val="46FB0108"/>
    <w:rsid w:val="47A55818"/>
    <w:rsid w:val="49634005"/>
    <w:rsid w:val="49EF3AEA"/>
    <w:rsid w:val="4C7B78B7"/>
    <w:rsid w:val="4CB37051"/>
    <w:rsid w:val="4D04000C"/>
    <w:rsid w:val="4DCD4142"/>
    <w:rsid w:val="4E4C150B"/>
    <w:rsid w:val="50016325"/>
    <w:rsid w:val="50210776"/>
    <w:rsid w:val="506D39BB"/>
    <w:rsid w:val="50EA500B"/>
    <w:rsid w:val="516D3D99"/>
    <w:rsid w:val="51E32D51"/>
    <w:rsid w:val="52293911"/>
    <w:rsid w:val="526F3A1A"/>
    <w:rsid w:val="52CD6993"/>
    <w:rsid w:val="53395DD6"/>
    <w:rsid w:val="533F163E"/>
    <w:rsid w:val="53901E9A"/>
    <w:rsid w:val="53C71634"/>
    <w:rsid w:val="54905ECA"/>
    <w:rsid w:val="550D751A"/>
    <w:rsid w:val="55AA58ED"/>
    <w:rsid w:val="56DE116E"/>
    <w:rsid w:val="57B819BF"/>
    <w:rsid w:val="5898359F"/>
    <w:rsid w:val="58F5454D"/>
    <w:rsid w:val="59D6437F"/>
    <w:rsid w:val="5A783688"/>
    <w:rsid w:val="5BBE156E"/>
    <w:rsid w:val="5F9745B0"/>
    <w:rsid w:val="5FBB029F"/>
    <w:rsid w:val="60786190"/>
    <w:rsid w:val="60AE3960"/>
    <w:rsid w:val="641206A9"/>
    <w:rsid w:val="64542A70"/>
    <w:rsid w:val="64B41760"/>
    <w:rsid w:val="64C00105"/>
    <w:rsid w:val="65717652"/>
    <w:rsid w:val="65EE0CA2"/>
    <w:rsid w:val="67A05FCC"/>
    <w:rsid w:val="693410C2"/>
    <w:rsid w:val="69C67F6C"/>
    <w:rsid w:val="6C134FBF"/>
    <w:rsid w:val="6D45564C"/>
    <w:rsid w:val="6D4F64CA"/>
    <w:rsid w:val="6E2C05BA"/>
    <w:rsid w:val="6EED5F9B"/>
    <w:rsid w:val="6F8F7052"/>
    <w:rsid w:val="70D54F38"/>
    <w:rsid w:val="71DB657E"/>
    <w:rsid w:val="726C367A"/>
    <w:rsid w:val="736B2562"/>
    <w:rsid w:val="756B7C19"/>
    <w:rsid w:val="76487F5B"/>
    <w:rsid w:val="76636B42"/>
    <w:rsid w:val="77193E72"/>
    <w:rsid w:val="772269FE"/>
    <w:rsid w:val="779A47E6"/>
    <w:rsid w:val="77F71C38"/>
    <w:rsid w:val="784A7A67"/>
    <w:rsid w:val="7AE2272C"/>
    <w:rsid w:val="7AF97A75"/>
    <w:rsid w:val="7BC167E5"/>
    <w:rsid w:val="7BCE0F02"/>
    <w:rsid w:val="7C23226E"/>
    <w:rsid w:val="7C345209"/>
    <w:rsid w:val="7E9B156F"/>
    <w:rsid w:val="7F313C82"/>
    <w:rsid w:val="7F3D2627"/>
    <w:rsid w:val="7F5259A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ind w:firstLine="803" w:firstLineChars="200"/>
    </w:pPr>
    <w:rPr>
      <w:rFonts w:ascii="Times New Roman" w:hAnsi="Times New Roman" w:eastAsia="宋体" w:cstheme="minorBidi"/>
      <w:sz w:val="24"/>
      <w:szCs w:val="22"/>
      <w:lang w:val="en-US" w:eastAsia="en-US" w:bidi="ar-SA"/>
    </w:rPr>
  </w:style>
  <w:style w:type="paragraph" w:styleId="3">
    <w:name w:val="heading 1"/>
    <w:basedOn w:val="1"/>
    <w:next w:val="1"/>
    <w:link w:val="142"/>
    <w:qFormat/>
    <w:uiPriority w:val="9"/>
    <w:pPr>
      <w:keepNext/>
      <w:keepLines/>
      <w:spacing w:after="0" w:line="360" w:lineRule="auto"/>
      <w:ind w:firstLine="0" w:firstLineChars="0"/>
      <w:outlineLvl w:val="0"/>
    </w:pPr>
    <w:rPr>
      <w:rFonts w:eastAsia="黑体" w:cstheme="majorBidi"/>
      <w:b/>
      <w:bCs/>
      <w:color w:val="000000" w:themeColor="text1"/>
      <w:sz w:val="32"/>
      <w:szCs w:val="28"/>
      <w14:textFill>
        <w14:solidFill>
          <w14:schemeClr w14:val="tx1"/>
        </w14:solidFill>
      </w14:textFill>
    </w:rPr>
  </w:style>
  <w:style w:type="paragraph" w:styleId="4">
    <w:name w:val="heading 2"/>
    <w:basedOn w:val="1"/>
    <w:next w:val="1"/>
    <w:link w:val="143"/>
    <w:unhideWhenUsed/>
    <w:qFormat/>
    <w:uiPriority w:val="9"/>
    <w:pPr>
      <w:keepNext/>
      <w:keepLines/>
      <w:spacing w:after="0"/>
      <w:ind w:firstLine="0" w:firstLineChars="0"/>
      <w:outlineLvl w:val="1"/>
    </w:pPr>
    <w:rPr>
      <w:rFonts w:ascii="Times New Roman" w:hAnsi="Times New Roman" w:eastAsia="宋体" w:cstheme="majorBidi"/>
      <w:b/>
      <w:bCs/>
      <w:color w:val="000000" w:themeColor="text1"/>
      <w:sz w:val="26"/>
      <w:szCs w:val="26"/>
      <w14:textFill>
        <w14:solidFill>
          <w14:schemeClr w14:val="tx1"/>
        </w14:solidFill>
      </w14:textFill>
    </w:rPr>
  </w:style>
  <w:style w:type="paragraph" w:styleId="5">
    <w:name w:val="heading 3"/>
    <w:basedOn w:val="1"/>
    <w:next w:val="1"/>
    <w:link w:val="144"/>
    <w:unhideWhenUsed/>
    <w:qFormat/>
    <w:uiPriority w:val="9"/>
    <w:pPr>
      <w:keepNext/>
      <w:keepLines/>
      <w:spacing w:after="0"/>
      <w:ind w:firstLine="0" w:firstLineChars="0"/>
      <w:outlineLvl w:val="2"/>
    </w:pPr>
    <w:rPr>
      <w:rFonts w:asciiTheme="majorAscii" w:hAnsiTheme="majorAscii" w:cstheme="majorBidi"/>
      <w:b/>
      <w:bCs/>
      <w:color w:val="000000" w:themeColor="text1"/>
      <w14:textFill>
        <w14:solidFill>
          <w14:schemeClr w14:val="tx1"/>
        </w14:solidFill>
      </w14:textFill>
    </w:rPr>
  </w:style>
  <w:style w:type="paragraph" w:styleId="6">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6">
    <w:name w:val="Default Paragraph Font"/>
    <w:semiHidden/>
    <w:unhideWhenUsed/>
    <w:qFormat/>
    <w:uiPriority w:val="1"/>
  </w:style>
  <w:style w:type="table" w:default="1" w:styleId="36">
    <w:name w:val="Normal Table"/>
    <w:semiHidden/>
    <w:unhideWhenUsed/>
    <w:qFormat/>
    <w:uiPriority w:val="99"/>
    <w:tblPr>
      <w:tblCellMar>
        <w:top w:w="0" w:type="dxa"/>
        <w:left w:w="108" w:type="dxa"/>
        <w:bottom w:w="0" w:type="dxa"/>
        <w:right w:w="108" w:type="dxa"/>
      </w:tblCellMar>
    </w:tblPr>
  </w:style>
  <w:style w:type="paragraph" w:styleId="2">
    <w:name w:val="macro"/>
    <w:link w:val="151"/>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annotation text"/>
    <w:basedOn w:val="1"/>
    <w:semiHidden/>
    <w:unhideWhenUsed/>
    <w:qFormat/>
    <w:uiPriority w:val="99"/>
    <w:pPr>
      <w:jc w:val="left"/>
    </w:pPr>
  </w:style>
  <w:style w:type="paragraph" w:styleId="18">
    <w:name w:val="Body Text 3"/>
    <w:basedOn w:val="1"/>
    <w:link w:val="150"/>
    <w:unhideWhenUsed/>
    <w:qFormat/>
    <w:uiPriority w:val="99"/>
    <w:pPr>
      <w:spacing w:after="120"/>
    </w:pPr>
    <w:rPr>
      <w:sz w:val="16"/>
      <w:szCs w:val="16"/>
    </w:rPr>
  </w:style>
  <w:style w:type="paragraph" w:styleId="19">
    <w:name w:val="List Bullet 3"/>
    <w:basedOn w:val="1"/>
    <w:unhideWhenUsed/>
    <w:qFormat/>
    <w:uiPriority w:val="99"/>
    <w:pPr>
      <w:numPr>
        <w:ilvl w:val="0"/>
        <w:numId w:val="4"/>
      </w:numPr>
      <w:contextualSpacing/>
    </w:pPr>
  </w:style>
  <w:style w:type="paragraph" w:styleId="20">
    <w:name w:val="Body Text"/>
    <w:basedOn w:val="1"/>
    <w:link w:val="148"/>
    <w:unhideWhenUsed/>
    <w:qFormat/>
    <w:uiPriority w:val="99"/>
    <w:pPr>
      <w:spacing w:after="120"/>
    </w:pPr>
  </w:style>
  <w:style w:type="paragraph" w:styleId="21">
    <w:name w:val="List Number 3"/>
    <w:basedOn w:val="1"/>
    <w:unhideWhenUsed/>
    <w:qFormat/>
    <w:uiPriority w:val="99"/>
    <w:pPr>
      <w:numPr>
        <w:ilvl w:val="0"/>
        <w:numId w:val="5"/>
      </w:numPr>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qFormat/>
    <w:uiPriority w:val="99"/>
    <w:pPr>
      <w:spacing w:after="120"/>
      <w:ind w:left="360"/>
      <w:contextualSpacing/>
    </w:pPr>
  </w:style>
  <w:style w:type="paragraph" w:styleId="24">
    <w:name w:val="List Bullet 2"/>
    <w:basedOn w:val="1"/>
    <w:unhideWhenUsed/>
    <w:qFormat/>
    <w:uiPriority w:val="99"/>
    <w:pPr>
      <w:numPr>
        <w:ilvl w:val="0"/>
        <w:numId w:val="6"/>
      </w:numPr>
      <w:contextualSpacing/>
    </w:pPr>
  </w:style>
  <w:style w:type="paragraph" w:styleId="25">
    <w:name w:val="toc 3"/>
    <w:basedOn w:val="1"/>
    <w:next w:val="1"/>
    <w:semiHidden/>
    <w:unhideWhenUsed/>
    <w:qFormat/>
    <w:uiPriority w:val="39"/>
    <w:pPr>
      <w:ind w:left="840" w:leftChars="400"/>
    </w:pPr>
  </w:style>
  <w:style w:type="paragraph" w:styleId="26">
    <w:name w:val="footer"/>
    <w:basedOn w:val="1"/>
    <w:link w:val="140"/>
    <w:unhideWhenUsed/>
    <w:qFormat/>
    <w:uiPriority w:val="99"/>
    <w:pPr>
      <w:tabs>
        <w:tab w:val="center" w:pos="4680"/>
        <w:tab w:val="right" w:pos="9360"/>
      </w:tabs>
      <w:spacing w:after="0" w:line="240" w:lineRule="auto"/>
    </w:pPr>
  </w:style>
  <w:style w:type="paragraph" w:styleId="27">
    <w:name w:val="header"/>
    <w:basedOn w:val="1"/>
    <w:link w:val="139"/>
    <w:unhideWhenUsed/>
    <w:qFormat/>
    <w:uiPriority w:val="99"/>
    <w:pPr>
      <w:tabs>
        <w:tab w:val="center" w:pos="4680"/>
        <w:tab w:val="right" w:pos="9360"/>
      </w:tabs>
      <w:spacing w:after="0" w:line="240" w:lineRule="auto"/>
    </w:pPr>
  </w:style>
  <w:style w:type="paragraph" w:styleId="28">
    <w:name w:val="toc 1"/>
    <w:basedOn w:val="1"/>
    <w:next w:val="1"/>
    <w:semiHidden/>
    <w:unhideWhenUsed/>
    <w:qFormat/>
    <w:uiPriority w:val="39"/>
  </w:style>
  <w:style w:type="paragraph" w:styleId="29">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0">
    <w:name w:val="List"/>
    <w:basedOn w:val="1"/>
    <w:unhideWhenUsed/>
    <w:qFormat/>
    <w:uiPriority w:val="99"/>
    <w:pPr>
      <w:ind w:left="360" w:hanging="360"/>
      <w:contextualSpacing/>
    </w:pPr>
  </w:style>
  <w:style w:type="paragraph" w:styleId="31">
    <w:name w:val="toc 2"/>
    <w:basedOn w:val="1"/>
    <w:next w:val="1"/>
    <w:semiHidden/>
    <w:unhideWhenUsed/>
    <w:qFormat/>
    <w:uiPriority w:val="39"/>
    <w:pPr>
      <w:ind w:left="420" w:leftChars="200"/>
    </w:pPr>
  </w:style>
  <w:style w:type="paragraph" w:styleId="32">
    <w:name w:val="Body Text 2"/>
    <w:basedOn w:val="1"/>
    <w:link w:val="149"/>
    <w:unhideWhenUsed/>
    <w:qFormat/>
    <w:uiPriority w:val="99"/>
    <w:pPr>
      <w:spacing w:after="120" w:line="480" w:lineRule="auto"/>
    </w:pPr>
  </w:style>
  <w:style w:type="paragraph" w:styleId="33">
    <w:name w:val="List Continue 2"/>
    <w:basedOn w:val="1"/>
    <w:unhideWhenUsed/>
    <w:qFormat/>
    <w:uiPriority w:val="99"/>
    <w:pPr>
      <w:spacing w:after="120"/>
      <w:ind w:left="720"/>
      <w:contextualSpacing/>
    </w:pPr>
  </w:style>
  <w:style w:type="paragraph" w:styleId="34">
    <w:name w:val="List Continue 3"/>
    <w:basedOn w:val="1"/>
    <w:unhideWhenUsed/>
    <w:qFormat/>
    <w:uiPriority w:val="99"/>
    <w:pPr>
      <w:spacing w:after="120"/>
      <w:ind w:left="1080"/>
      <w:contextualSpacing/>
    </w:pPr>
  </w:style>
  <w:style w:type="paragraph" w:styleId="35">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Table Grid"/>
    <w:basedOn w:val="3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8">
    <w:name w:val="Light Shading"/>
    <w:basedOn w:val="36"/>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36"/>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36"/>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36"/>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36"/>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36"/>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36"/>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36"/>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36"/>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36"/>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36"/>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36"/>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36"/>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36"/>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36"/>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36"/>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36"/>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36"/>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36"/>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36"/>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36"/>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36"/>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36"/>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36"/>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36"/>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36"/>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36"/>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36"/>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36"/>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36"/>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36"/>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36"/>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36"/>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36"/>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36"/>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36"/>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3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36"/>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36"/>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36"/>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36"/>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36"/>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36"/>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36"/>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3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3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3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3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3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36"/>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36"/>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36"/>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36"/>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36"/>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3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7">
    <w:name w:val="Strong"/>
    <w:basedOn w:val="136"/>
    <w:qFormat/>
    <w:uiPriority w:val="22"/>
    <w:rPr>
      <w:b/>
      <w:bCs/>
    </w:rPr>
  </w:style>
  <w:style w:type="character" w:styleId="138">
    <w:name w:val="Emphasis"/>
    <w:basedOn w:val="136"/>
    <w:qFormat/>
    <w:uiPriority w:val="20"/>
    <w:rPr>
      <w:i/>
      <w:iCs/>
    </w:rPr>
  </w:style>
  <w:style w:type="character" w:customStyle="1" w:styleId="139">
    <w:name w:val="Header Char"/>
    <w:basedOn w:val="136"/>
    <w:link w:val="27"/>
    <w:qFormat/>
    <w:uiPriority w:val="99"/>
  </w:style>
  <w:style w:type="character" w:customStyle="1" w:styleId="140">
    <w:name w:val="Footer Char"/>
    <w:basedOn w:val="136"/>
    <w:link w:val="26"/>
    <w:qFormat/>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Heading 1 Char"/>
    <w:basedOn w:val="136"/>
    <w:link w:val="3"/>
    <w:qFormat/>
    <w:uiPriority w:val="9"/>
    <w:rPr>
      <w:rFonts w:ascii="Times New Roman" w:hAnsi="Times New Roman" w:eastAsia="黑体" w:cstheme="majorBidi"/>
      <w:b/>
      <w:bCs/>
      <w:color w:val="000000" w:themeColor="text1"/>
      <w:sz w:val="32"/>
      <w:szCs w:val="28"/>
      <w14:textFill>
        <w14:solidFill>
          <w14:schemeClr w14:val="tx1"/>
        </w14:solidFill>
      </w14:textFill>
    </w:rPr>
  </w:style>
  <w:style w:type="character" w:customStyle="1" w:styleId="143">
    <w:name w:val="Heading 2 Char"/>
    <w:basedOn w:val="136"/>
    <w:link w:val="4"/>
    <w:qFormat/>
    <w:uiPriority w:val="9"/>
    <w:rPr>
      <w:rFonts w:ascii="Times New Roman" w:hAnsi="Times New Roman" w:eastAsia="宋体" w:cstheme="majorBidi"/>
      <w:b/>
      <w:bCs/>
      <w:color w:val="000000" w:themeColor="text1"/>
      <w:sz w:val="26"/>
      <w:szCs w:val="26"/>
      <w14:textFill>
        <w14:solidFill>
          <w14:schemeClr w14:val="tx1"/>
        </w14:solidFill>
      </w14:textFill>
    </w:rPr>
  </w:style>
  <w:style w:type="character" w:customStyle="1" w:styleId="144">
    <w:name w:val="Heading 3 Char"/>
    <w:basedOn w:val="136"/>
    <w:link w:val="5"/>
    <w:qFormat/>
    <w:uiPriority w:val="9"/>
    <w:rPr>
      <w:rFonts w:eastAsia="宋体" w:asciiTheme="majorAscii" w:hAnsiTheme="majorAscii" w:cstheme="majorBidi"/>
      <w:b/>
      <w:bCs/>
      <w:color w:val="000000" w:themeColor="text1"/>
      <w14:textFill>
        <w14:solidFill>
          <w14:schemeClr w14:val="tx1"/>
        </w14:solidFill>
      </w14:textFill>
    </w:rPr>
  </w:style>
  <w:style w:type="character" w:customStyle="1" w:styleId="145">
    <w:name w:val="Title Char"/>
    <w:basedOn w:val="136"/>
    <w:link w:val="35"/>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Subtitle Char"/>
    <w:basedOn w:val="136"/>
    <w:link w:val="29"/>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Body Text Char"/>
    <w:basedOn w:val="136"/>
    <w:link w:val="20"/>
    <w:uiPriority w:val="99"/>
  </w:style>
  <w:style w:type="character" w:customStyle="1" w:styleId="149">
    <w:name w:val="Body Text 2 Char"/>
    <w:basedOn w:val="136"/>
    <w:link w:val="32"/>
    <w:qFormat/>
    <w:uiPriority w:val="99"/>
  </w:style>
  <w:style w:type="character" w:customStyle="1" w:styleId="150">
    <w:name w:val="Body Text 3 Char"/>
    <w:basedOn w:val="136"/>
    <w:link w:val="18"/>
    <w:qFormat/>
    <w:uiPriority w:val="99"/>
    <w:rPr>
      <w:sz w:val="16"/>
      <w:szCs w:val="16"/>
    </w:rPr>
  </w:style>
  <w:style w:type="character" w:customStyle="1" w:styleId="151">
    <w:name w:val="Macro Text Char"/>
    <w:basedOn w:val="136"/>
    <w:link w:val="2"/>
    <w:qFormat/>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Quote Char"/>
    <w:basedOn w:val="136"/>
    <w:link w:val="152"/>
    <w:qFormat/>
    <w:uiPriority w:val="29"/>
    <w:rPr>
      <w:i/>
      <w:iCs/>
      <w:color w:val="000000" w:themeColor="text1"/>
      <w14:textFill>
        <w14:solidFill>
          <w14:schemeClr w14:val="tx1"/>
        </w14:solidFill>
      </w14:textFill>
    </w:rPr>
  </w:style>
  <w:style w:type="character" w:customStyle="1" w:styleId="154">
    <w:name w:val="Heading 4 Char"/>
    <w:basedOn w:val="136"/>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Heading 5 Char"/>
    <w:basedOn w:val="136"/>
    <w:link w:val="7"/>
    <w:semiHidden/>
    <w:qFormat/>
    <w:uiPriority w:val="9"/>
    <w:rPr>
      <w:rFonts w:asciiTheme="majorHAnsi" w:hAnsiTheme="majorHAnsi" w:eastAsiaTheme="majorEastAsia" w:cstheme="majorBidi"/>
      <w:color w:val="254061" w:themeColor="accent1" w:themeShade="80"/>
    </w:rPr>
  </w:style>
  <w:style w:type="character" w:customStyle="1" w:styleId="156">
    <w:name w:val="Heading 6 Char"/>
    <w:basedOn w:val="136"/>
    <w:link w:val="8"/>
    <w:semiHidden/>
    <w:qFormat/>
    <w:uiPriority w:val="9"/>
    <w:rPr>
      <w:rFonts w:asciiTheme="majorHAnsi" w:hAnsiTheme="majorHAnsi" w:eastAsiaTheme="majorEastAsia" w:cstheme="majorBidi"/>
      <w:i/>
      <w:iCs/>
      <w:color w:val="254061" w:themeColor="accent1" w:themeShade="80"/>
    </w:rPr>
  </w:style>
  <w:style w:type="character" w:customStyle="1" w:styleId="157">
    <w:name w:val="Heading 7 Char"/>
    <w:basedOn w:val="136"/>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Heading 8 Char"/>
    <w:basedOn w:val="136"/>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Heading 9 Char"/>
    <w:basedOn w:val="136"/>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Intense Quote Char"/>
    <w:basedOn w:val="136"/>
    <w:link w:val="160"/>
    <w:qFormat/>
    <w:uiPriority w:val="30"/>
    <w:rPr>
      <w:b/>
      <w:bCs/>
      <w:i/>
      <w:iCs/>
      <w:color w:val="4F81BD" w:themeColor="accent1"/>
      <w14:textFill>
        <w14:solidFill>
          <w14:schemeClr w14:val="accent1"/>
        </w14:solidFill>
      </w14:textFill>
    </w:rPr>
  </w:style>
  <w:style w:type="character" w:customStyle="1" w:styleId="162">
    <w:name w:val="Subtle Emphasis"/>
    <w:basedOn w:val="136"/>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Intense Emphasis"/>
    <w:basedOn w:val="136"/>
    <w:qFormat/>
    <w:uiPriority w:val="21"/>
    <w:rPr>
      <w:b/>
      <w:bCs/>
      <w:i/>
      <w:iCs/>
      <w:color w:val="4F81BD" w:themeColor="accent1"/>
      <w14:textFill>
        <w14:solidFill>
          <w14:schemeClr w14:val="accent1"/>
        </w14:solidFill>
      </w14:textFill>
    </w:rPr>
  </w:style>
  <w:style w:type="character" w:customStyle="1" w:styleId="164">
    <w:name w:val="Subtle Reference"/>
    <w:basedOn w:val="136"/>
    <w:qFormat/>
    <w:uiPriority w:val="31"/>
    <w:rPr>
      <w:smallCaps/>
      <w:color w:val="C0504D" w:themeColor="accent2"/>
      <w:u w:val="single"/>
      <w14:textFill>
        <w14:solidFill>
          <w14:schemeClr w14:val="accent2"/>
        </w14:solidFill>
      </w14:textFill>
    </w:rPr>
  </w:style>
  <w:style w:type="character" w:customStyle="1" w:styleId="165">
    <w:name w:val="Intense Reference"/>
    <w:basedOn w:val="136"/>
    <w:qFormat/>
    <w:uiPriority w:val="32"/>
    <w:rPr>
      <w:b/>
      <w:bCs/>
      <w:smallCaps/>
      <w:color w:val="C0504D" w:themeColor="accent2"/>
      <w:spacing w:val="5"/>
      <w:u w:val="single"/>
      <w14:textFill>
        <w14:solidFill>
          <w14:schemeClr w14:val="accent2"/>
        </w14:solidFill>
      </w14:textFill>
    </w:rPr>
  </w:style>
  <w:style w:type="character" w:customStyle="1" w:styleId="166">
    <w:name w:val="Book Title"/>
    <w:basedOn w:val="136"/>
    <w:qFormat/>
    <w:uiPriority w:val="33"/>
    <w:rPr>
      <w:b/>
      <w:bCs/>
      <w:smallCaps/>
      <w:spacing w:val="5"/>
    </w:rPr>
  </w:style>
  <w:style w:type="paragraph" w:customStyle="1" w:styleId="167">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2" Type="http://schemas.openxmlformats.org/officeDocument/2006/relationships/fontTable" Target="fontTable.xml"/><Relationship Id="rId31" Type="http://schemas.openxmlformats.org/officeDocument/2006/relationships/customXml" Target="../customXml/item2.xml"/><Relationship Id="rId30" Type="http://schemas.openxmlformats.org/officeDocument/2006/relationships/numbering" Target="numbering.xml"/><Relationship Id="rId3" Type="http://schemas.openxmlformats.org/officeDocument/2006/relationships/footnotes" Target="footnotes.xml"/><Relationship Id="rId29" Type="http://schemas.openxmlformats.org/officeDocument/2006/relationships/customXml" Target="../customXml/item1.xml"/><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49</Pages>
  <Words>5017</Words>
  <Characters>7766</Characters>
  <Lines>0</Lines>
  <Paragraphs>0</Paragraphs>
  <TotalTime>1</TotalTime>
  <ScaleCrop>false</ScaleCrop>
  <LinksUpToDate>false</LinksUpToDate>
  <CharactersWithSpaces>8518</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Administrator</cp:lastModifiedBy>
  <dcterms:modified xsi:type="dcterms:W3CDTF">2026-03-07T08:07:49Z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eyJoZGlkIjoiNjdmYWQyYjY1ZmVhOGRhNjI2ZWFjYWZjNDg0OTIwZTciLCJ1c2VySWQiOiIyODg0NTc3NjAifQ==</vt:lpwstr>
  </property>
  <property fmtid="{D5CDD505-2E9C-101B-9397-08002B2CF9AE}" pid="3" name="KSOProductBuildVer">
    <vt:lpwstr>2052-12.1.0.25222</vt:lpwstr>
  </property>
  <property fmtid="{D5CDD505-2E9C-101B-9397-08002B2CF9AE}" pid="4" name="ICV">
    <vt:lpwstr>0118D3ED2BD7427AB98407B5D41F6382_12</vt:lpwstr>
  </property>
</Properties>
</file>