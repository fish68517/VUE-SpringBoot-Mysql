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A5B73">
      <w:pPr>
        <w:jc w:val="center"/>
      </w:pPr>
      <w:r>
        <w:rPr>
          <w:rFonts w:ascii="黑体" w:hAnsi="黑体" w:eastAsia="黑体"/>
          <w:b/>
          <w:sz w:val="36"/>
        </w:rPr>
        <w:t>纳西族纹样数字化展示系统</w:t>
      </w:r>
      <w:r>
        <w:rPr>
          <w:rFonts w:ascii="黑体" w:hAnsi="黑体" w:eastAsia="黑体"/>
          <w:b/>
          <w:sz w:val="36"/>
        </w:rPr>
        <w:br w:type="textWrapping"/>
      </w:r>
    </w:p>
    <w:p w14:paraId="0A558427">
      <w:r>
        <w:br w:type="page"/>
      </w:r>
    </w:p>
    <w:p w14:paraId="1484F5DA">
      <w:pPr>
        <w:pStyle w:val="3"/>
      </w:pPr>
      <w:r>
        <w:t>目录（占位）</w:t>
      </w:r>
    </w:p>
    <w:p w14:paraId="368753C2">
      <w:r>
        <w:t>说明：如需自动目录，可在 Word 中“引用 → 目录”插入（本文件已按标题样式分级）。</w:t>
      </w:r>
    </w:p>
    <w:p w14:paraId="0D1E9B07">
      <w:r>
        <w:br w:type="page"/>
      </w:r>
    </w:p>
    <w:p w14:paraId="56F4B4D5">
      <w:pPr>
        <w:pStyle w:val="3"/>
      </w:pPr>
      <w:r>
        <w:t>写作使用说明</w:t>
      </w:r>
    </w:p>
    <w:p w14:paraId="321E4F2F">
      <w:r>
        <w:t>本框架用于“你来填充素材与截图，我来协助扩写与润色”的写作方式：</w:t>
      </w:r>
      <w:r>
        <w:br w:type="textWrapping"/>
      </w:r>
      <w:r>
        <w:t>（1）每一小节都给出：写作目的、建议字数、要点与可引用的数据表；</w:t>
      </w:r>
      <w:r>
        <w:br w:type="textWrapping"/>
      </w:r>
      <w:r>
        <w:t>（2）图片与测试结果统一预留占位（图x-x、表x-x）；</w:t>
      </w:r>
      <w:r>
        <w:br w:type="textWrapping"/>
      </w:r>
      <w:r>
        <w:t>（3）术语与模块命名已与需求文档、数据库表结构对齐，便于写作时保持一致性。</w:t>
      </w:r>
    </w:p>
    <w:p w14:paraId="23F72972">
      <w:pPr>
        <w:pStyle w:val="4"/>
      </w:pPr>
      <w:r>
        <w:t>项目与数据依据概览</w:t>
      </w:r>
    </w:p>
    <w:p w14:paraId="0DAA6746">
      <w:r>
        <w:t>系统面向纳西族四类核心纹样：七星纹、东巴衍生纹、日月纹、云纹水纹。</w:t>
      </w:r>
    </w:p>
    <w:p w14:paraId="35B8F207">
      <w:r>
        <w:t>技术栈（按需求文档）：Vue + Spring Boot + MySQL。</w:t>
      </w:r>
    </w:p>
    <w:p w14:paraId="69398DB8">
      <w:r>
        <w:t>数据库初始化脚本包含表：roles, users, permissions, patterns, collections, comments, questions, creative_works, operation_logs, system_logs, system_settings, admin_audit_logs。</w:t>
      </w:r>
    </w:p>
    <w:p w14:paraId="747F2C1A">
      <w:r>
        <w:br w:type="page"/>
      </w:r>
    </w:p>
    <w:p w14:paraId="6A862670">
      <w:pPr>
        <w:pStyle w:val="3"/>
      </w:pPr>
      <w:r>
        <w:t>论文整体结构与建议字数分配（目标≈12000字）</w:t>
      </w:r>
    </w:p>
    <w:tbl>
      <w:tblPr>
        <w:tblStyle w:val="32"/>
        <w:tblW w:w="0" w:type="auto"/>
        <w:tblInd w:w="0" w:type="dxa"/>
        <w:tblLayout w:type="autofit"/>
        <w:tblCellMar>
          <w:top w:w="0" w:type="dxa"/>
          <w:left w:w="108" w:type="dxa"/>
          <w:bottom w:w="0" w:type="dxa"/>
          <w:right w:w="108" w:type="dxa"/>
        </w:tblCellMar>
      </w:tblPr>
      <w:tblGrid>
        <w:gridCol w:w="2880"/>
        <w:gridCol w:w="2880"/>
        <w:gridCol w:w="2880"/>
      </w:tblGrid>
      <w:tr w14:paraId="10C4A282">
        <w:tblPrEx>
          <w:tblCellMar>
            <w:top w:w="0" w:type="dxa"/>
            <w:left w:w="108" w:type="dxa"/>
            <w:bottom w:w="0" w:type="dxa"/>
            <w:right w:w="108" w:type="dxa"/>
          </w:tblCellMar>
        </w:tblPrEx>
        <w:tc>
          <w:tcPr>
            <w:tcW w:w="2880" w:type="dxa"/>
          </w:tcPr>
          <w:p w14:paraId="54A5A41A">
            <w:r>
              <w:t>部分</w:t>
            </w:r>
          </w:p>
        </w:tc>
        <w:tc>
          <w:tcPr>
            <w:tcW w:w="2880" w:type="dxa"/>
          </w:tcPr>
          <w:p w14:paraId="7AABB305">
            <w:r>
              <w:t>建议字数</w:t>
            </w:r>
          </w:p>
        </w:tc>
        <w:tc>
          <w:tcPr>
            <w:tcW w:w="2880" w:type="dxa"/>
          </w:tcPr>
          <w:p w14:paraId="08737DE4">
            <w:r>
              <w:t>写作要点</w:t>
            </w:r>
          </w:p>
        </w:tc>
      </w:tr>
      <w:tr w14:paraId="6EED0E7E">
        <w:tblPrEx>
          <w:tblCellMar>
            <w:top w:w="0" w:type="dxa"/>
            <w:left w:w="108" w:type="dxa"/>
            <w:bottom w:w="0" w:type="dxa"/>
            <w:right w:w="108" w:type="dxa"/>
          </w:tblCellMar>
        </w:tblPrEx>
        <w:tc>
          <w:tcPr>
            <w:tcW w:w="2880" w:type="dxa"/>
          </w:tcPr>
          <w:p w14:paraId="765ABD7B">
            <w:r>
              <w:t>摘要（中/英）</w:t>
            </w:r>
          </w:p>
        </w:tc>
        <w:tc>
          <w:tcPr>
            <w:tcW w:w="2880" w:type="dxa"/>
          </w:tcPr>
          <w:p w14:paraId="4763C951">
            <w:r>
              <w:t>600–800字</w:t>
            </w:r>
          </w:p>
        </w:tc>
        <w:tc>
          <w:tcPr>
            <w:tcW w:w="2880" w:type="dxa"/>
          </w:tcPr>
          <w:p w14:paraId="2DC50BB9">
            <w:r>
              <w:t>研究对象、方法、系统功能、结论与价值</w:t>
            </w:r>
          </w:p>
        </w:tc>
      </w:tr>
      <w:tr w14:paraId="0F10EF9C">
        <w:tblPrEx>
          <w:tblCellMar>
            <w:top w:w="0" w:type="dxa"/>
            <w:left w:w="108" w:type="dxa"/>
            <w:bottom w:w="0" w:type="dxa"/>
            <w:right w:w="108" w:type="dxa"/>
          </w:tblCellMar>
        </w:tblPrEx>
        <w:tc>
          <w:tcPr>
            <w:tcW w:w="2880" w:type="dxa"/>
          </w:tcPr>
          <w:p w14:paraId="28F4D695">
            <w:r>
              <w:t>第1章 绪论</w:t>
            </w:r>
          </w:p>
        </w:tc>
        <w:tc>
          <w:tcPr>
            <w:tcW w:w="2880" w:type="dxa"/>
          </w:tcPr>
          <w:p w14:paraId="66CAC181">
            <w:r>
              <w:t>1800–2200字</w:t>
            </w:r>
          </w:p>
        </w:tc>
        <w:tc>
          <w:tcPr>
            <w:tcW w:w="2880" w:type="dxa"/>
          </w:tcPr>
          <w:p w14:paraId="2F380D01">
            <w:r>
              <w:t>背景意义、现状、研究内容与创新、结构安排</w:t>
            </w:r>
          </w:p>
        </w:tc>
      </w:tr>
      <w:tr w14:paraId="037BFA9A">
        <w:tblPrEx>
          <w:tblCellMar>
            <w:top w:w="0" w:type="dxa"/>
            <w:left w:w="108" w:type="dxa"/>
            <w:bottom w:w="0" w:type="dxa"/>
            <w:right w:w="108" w:type="dxa"/>
          </w:tblCellMar>
        </w:tblPrEx>
        <w:tc>
          <w:tcPr>
            <w:tcW w:w="2880" w:type="dxa"/>
          </w:tcPr>
          <w:p w14:paraId="2160E08E">
            <w:r>
              <w:t>第2章 需求分析</w:t>
            </w:r>
          </w:p>
        </w:tc>
        <w:tc>
          <w:tcPr>
            <w:tcW w:w="2880" w:type="dxa"/>
          </w:tcPr>
          <w:p w14:paraId="1EF8E07B">
            <w:r>
              <w:t>1600–2000字</w:t>
            </w:r>
          </w:p>
        </w:tc>
        <w:tc>
          <w:tcPr>
            <w:tcW w:w="2880" w:type="dxa"/>
          </w:tcPr>
          <w:p w14:paraId="5B3992FA">
            <w:r>
              <w:t>业务需求、功能需求、非功能需求、可行性分析</w:t>
            </w:r>
          </w:p>
        </w:tc>
      </w:tr>
      <w:tr w14:paraId="172A3636">
        <w:tblPrEx>
          <w:tblCellMar>
            <w:top w:w="0" w:type="dxa"/>
            <w:left w:w="108" w:type="dxa"/>
            <w:bottom w:w="0" w:type="dxa"/>
            <w:right w:w="108" w:type="dxa"/>
          </w:tblCellMar>
        </w:tblPrEx>
        <w:tc>
          <w:tcPr>
            <w:tcW w:w="2880" w:type="dxa"/>
          </w:tcPr>
          <w:p w14:paraId="28E21709">
            <w:r>
              <w:t>第3章 系统总体设计</w:t>
            </w:r>
          </w:p>
        </w:tc>
        <w:tc>
          <w:tcPr>
            <w:tcW w:w="2880" w:type="dxa"/>
          </w:tcPr>
          <w:p w14:paraId="58C81D9C">
            <w:r>
              <w:t>1600–2000字</w:t>
            </w:r>
          </w:p>
        </w:tc>
        <w:tc>
          <w:tcPr>
            <w:tcW w:w="2880" w:type="dxa"/>
          </w:tcPr>
          <w:p w14:paraId="399BD287">
            <w:r>
              <w:t>架构、功能结构图、业务流程、权限模型</w:t>
            </w:r>
          </w:p>
        </w:tc>
      </w:tr>
      <w:tr w14:paraId="284CDAC5">
        <w:tblPrEx>
          <w:tblCellMar>
            <w:top w:w="0" w:type="dxa"/>
            <w:left w:w="108" w:type="dxa"/>
            <w:bottom w:w="0" w:type="dxa"/>
            <w:right w:w="108" w:type="dxa"/>
          </w:tblCellMar>
        </w:tblPrEx>
        <w:tc>
          <w:tcPr>
            <w:tcW w:w="2880" w:type="dxa"/>
          </w:tcPr>
          <w:p w14:paraId="7E8DBEEC">
            <w:r>
              <w:t>第4章 数据库设计</w:t>
            </w:r>
          </w:p>
        </w:tc>
        <w:tc>
          <w:tcPr>
            <w:tcW w:w="2880" w:type="dxa"/>
          </w:tcPr>
          <w:p w14:paraId="51E4EE89">
            <w:r>
              <w:t>1400–1800字</w:t>
            </w:r>
          </w:p>
        </w:tc>
        <w:tc>
          <w:tcPr>
            <w:tcW w:w="2880" w:type="dxa"/>
          </w:tcPr>
          <w:p w14:paraId="0D85DA72">
            <w:r>
              <w:t>E-R图、表结构、约束与索引、数据字典</w:t>
            </w:r>
          </w:p>
        </w:tc>
      </w:tr>
      <w:tr w14:paraId="1D1FF8BA">
        <w:tblPrEx>
          <w:tblCellMar>
            <w:top w:w="0" w:type="dxa"/>
            <w:left w:w="108" w:type="dxa"/>
            <w:bottom w:w="0" w:type="dxa"/>
            <w:right w:w="108" w:type="dxa"/>
          </w:tblCellMar>
        </w:tblPrEx>
        <w:tc>
          <w:tcPr>
            <w:tcW w:w="2880" w:type="dxa"/>
          </w:tcPr>
          <w:p w14:paraId="1AC6E85D">
            <w:r>
              <w:t>第5章 系统实现</w:t>
            </w:r>
          </w:p>
        </w:tc>
        <w:tc>
          <w:tcPr>
            <w:tcW w:w="2880" w:type="dxa"/>
          </w:tcPr>
          <w:p w14:paraId="5024CC23">
            <w:r>
              <w:t>3000–3800字</w:t>
            </w:r>
          </w:p>
        </w:tc>
        <w:tc>
          <w:tcPr>
            <w:tcW w:w="2880" w:type="dxa"/>
          </w:tcPr>
          <w:p w14:paraId="59599530">
            <w:r>
              <w:t>前台、后台、接口、关键逻辑与安全审计</w:t>
            </w:r>
          </w:p>
        </w:tc>
      </w:tr>
      <w:tr w14:paraId="72C1619B">
        <w:tblPrEx>
          <w:tblCellMar>
            <w:top w:w="0" w:type="dxa"/>
            <w:left w:w="108" w:type="dxa"/>
            <w:bottom w:w="0" w:type="dxa"/>
            <w:right w:w="108" w:type="dxa"/>
          </w:tblCellMar>
        </w:tblPrEx>
        <w:tc>
          <w:tcPr>
            <w:tcW w:w="2880" w:type="dxa"/>
          </w:tcPr>
          <w:p w14:paraId="341050B1">
            <w:r>
              <w:t>第6章 系统测试</w:t>
            </w:r>
          </w:p>
        </w:tc>
        <w:tc>
          <w:tcPr>
            <w:tcW w:w="2880" w:type="dxa"/>
          </w:tcPr>
          <w:p w14:paraId="7D41A69E">
            <w:r>
              <w:t>1200–1600字</w:t>
            </w:r>
          </w:p>
        </w:tc>
        <w:tc>
          <w:tcPr>
            <w:tcW w:w="2880" w:type="dxa"/>
          </w:tcPr>
          <w:p w14:paraId="6FF14238">
            <w:r>
              <w:t>测试环境、用例、性能与安全（占位）</w:t>
            </w:r>
          </w:p>
        </w:tc>
      </w:tr>
      <w:tr w14:paraId="11345C74">
        <w:tblPrEx>
          <w:tblCellMar>
            <w:top w:w="0" w:type="dxa"/>
            <w:left w:w="108" w:type="dxa"/>
            <w:bottom w:w="0" w:type="dxa"/>
            <w:right w:w="108" w:type="dxa"/>
          </w:tblCellMar>
        </w:tblPrEx>
        <w:tc>
          <w:tcPr>
            <w:tcW w:w="2880" w:type="dxa"/>
          </w:tcPr>
          <w:p w14:paraId="1AF4F28F">
            <w:r>
              <w:t>第7章 总结与展望</w:t>
            </w:r>
          </w:p>
        </w:tc>
        <w:tc>
          <w:tcPr>
            <w:tcW w:w="2880" w:type="dxa"/>
          </w:tcPr>
          <w:p w14:paraId="618FBF63">
            <w:r>
              <w:t>800–1200字</w:t>
            </w:r>
          </w:p>
        </w:tc>
        <w:tc>
          <w:tcPr>
            <w:tcW w:w="2880" w:type="dxa"/>
          </w:tcPr>
          <w:p w14:paraId="5C2D97BE">
            <w:r>
              <w:t>总结、不足、扩展方向</w:t>
            </w:r>
          </w:p>
        </w:tc>
      </w:tr>
      <w:tr w14:paraId="1781C639">
        <w:tblPrEx>
          <w:tblCellMar>
            <w:top w:w="0" w:type="dxa"/>
            <w:left w:w="108" w:type="dxa"/>
            <w:bottom w:w="0" w:type="dxa"/>
            <w:right w:w="108" w:type="dxa"/>
          </w:tblCellMar>
        </w:tblPrEx>
        <w:tc>
          <w:tcPr>
            <w:tcW w:w="2880" w:type="dxa"/>
          </w:tcPr>
          <w:p w14:paraId="74F9EE71">
            <w:r>
              <w:t>参考文献/致谢/附录</w:t>
            </w:r>
          </w:p>
        </w:tc>
        <w:tc>
          <w:tcPr>
            <w:tcW w:w="2880" w:type="dxa"/>
          </w:tcPr>
          <w:p w14:paraId="16AA8C04">
            <w:r>
              <w:t>按学校格式</w:t>
            </w:r>
          </w:p>
        </w:tc>
        <w:tc>
          <w:tcPr>
            <w:tcW w:w="2880" w:type="dxa"/>
          </w:tcPr>
          <w:p w14:paraId="0EEFF78F">
            <w:r>
              <w:t>接口清单、表结构、测试用例、截图占位</w:t>
            </w:r>
          </w:p>
        </w:tc>
      </w:tr>
    </w:tbl>
    <w:p w14:paraId="6D5F69D6">
      <w:r>
        <w:t>提示：第5章“系统实现”是最能体现工作量与工程真实性的章节，建议配合页面截图与接口示例进行扩写。</w:t>
      </w:r>
    </w:p>
    <w:p w14:paraId="39E97395">
      <w:r>
        <w:br w:type="page"/>
      </w:r>
    </w:p>
    <w:p w14:paraId="1C7085F6">
      <w:pPr>
        <w:pStyle w:val="3"/>
      </w:pPr>
      <w:r>
        <w:t>摘要与关键词（写作框架）</w:t>
      </w:r>
    </w:p>
    <w:p w14:paraId="33960F6D">
      <w:r>
        <w:t>建议结构：研究背景 1–2 句 → 问题与目标 1–2 句 → 方法/系统方案 3–4 句 → 实现与测试 2–3 句 → 结论与价值 1–2 句。</w:t>
      </w:r>
    </w:p>
    <w:p w14:paraId="01C6AC52">
      <w:r>
        <w:t>关键词建议（5–7个）：纳西族纹样；数字化展示；文化科普；资源检索；互动共创；权限控制；Web系统。</w:t>
      </w:r>
    </w:p>
    <w:p w14:paraId="3EEE3F3D">
      <w:pPr>
        <w:pStyle w:val="4"/>
      </w:pPr>
      <w:r>
        <w:t>英文摘要（建议）</w:t>
      </w:r>
    </w:p>
    <w:p w14:paraId="2D21A8E2">
      <w:r>
        <w:t>与中文摘要一一对应，注意术语一致：Naxi patterns / digital exhibition / cultural popularization / retrieval / interaction / access control.</w:t>
      </w:r>
    </w:p>
    <w:p w14:paraId="77D601D3">
      <w:pPr>
        <w:pStyle w:val="3"/>
        <w:bidi w:val="0"/>
        <w:ind w:left="0" w:leftChars="0" w:firstLine="0" w:firstLineChars="0"/>
      </w:pPr>
      <w:r>
        <w:br w:type="page"/>
      </w:r>
      <w:r>
        <w:t>第1章 绪论</w:t>
      </w:r>
    </w:p>
    <w:p w14:paraId="154A9C7E">
      <w:pPr>
        <w:pStyle w:val="4"/>
        <w:bidi w:val="0"/>
      </w:pPr>
      <w:r>
        <w:t>1.1 研究背景</w:t>
      </w:r>
    </w:p>
    <w:p w14:paraId="5A3FE3D0">
      <w:pPr>
        <w:rPr>
          <w:rFonts w:hint="eastAsia"/>
        </w:rPr>
      </w:pPr>
      <w:r>
        <w:rPr>
          <w:rFonts w:hint="eastAsia"/>
        </w:rPr>
        <w:t>民族纹样作为传统文化的视觉表征，既承载装饰功能，也通过符号化的图形语言凝结族群的历史记忆、信仰体系与审美范式。纳西族纹样在长期生产生活与宗教仪式实践中形成了稳定的图像谱系，其中七星纹、东巴衍生纹、日月纹以及云纹水纹等纹样类型具有较强的代表性：它们或与星象崇拜、自然观念相关，或与东巴文化的叙事表达相联系，既体现了对自然万物的理解方式，也映射出独特的审美秩序。进入数字媒介时代，传统纹样的传播路径从“线下器物与场景”逐步扩展到“数字内容与网络平台”，纹样的记录、整理与传播方式也随之发生变化。</w:t>
      </w:r>
    </w:p>
    <w:p w14:paraId="57CBDE5F">
      <w:pPr>
        <w:rPr>
          <w:rFonts w:hint="eastAsia"/>
        </w:rPr>
      </w:pPr>
      <w:r>
        <w:rPr>
          <w:rFonts w:hint="eastAsia"/>
        </w:rPr>
        <w:t>然而，在实际传播过程中仍存在若干典型问题：其一，纹样素材常以图片或零散文献形式分布于不同渠道，缺乏统一的数据组织与检索体系，导致学习门槛较高、复用效率较低；其二，部分展示内容停留在“图像陈列”，对纹样的文化内涵、应用场景与演变逻辑阐释不足，难以形成系统化的知识结构；其三，缺少面向公众参与的互动机制，使得学习与传播难以形成持续的内容增量与社区反馈。</w:t>
      </w:r>
    </w:p>
    <w:p w14:paraId="3A080F3F">
      <w:r>
        <w:rPr>
          <w:rFonts w:hint="eastAsia"/>
        </w:rPr>
        <w:t>基于以上背景，构建面向纳西族纹样的数字化展示平台具有现实意义：一方面可将纹样素材进行结构化管理，实现分类、筛选、检索与下载等基本能力；另一方面可围绕纹样文化背景、象征寓意与应用场景提供科普化呈现，提升公众理解深度；同时引入评论、提问与原创作品展示等互动模块，可促进用户参与与内容共创，使纹样传播从“单向展示”走向“多向交流”，从而为民族文化的活态传承提供更具可持续性的数字支撑。</w:t>
      </w:r>
    </w:p>
    <w:p w14:paraId="02B42231">
      <w:pPr>
        <w:pStyle w:val="4"/>
      </w:pPr>
      <w:r>
        <w:t>1.2 研究意义</w:t>
      </w:r>
    </w:p>
    <w:p w14:paraId="77052898">
      <w:pPr>
        <w:bidi w:val="0"/>
        <w:rPr>
          <w:rFonts w:hint="eastAsia"/>
        </w:rPr>
      </w:pPr>
      <w:r>
        <w:rPr>
          <w:rFonts w:hint="eastAsia"/>
        </w:rPr>
        <w:t>（1）文化传承意义。 将纹样素材与解释性文本进行关联组织，有助于在数字环境中保留纹样的文化语境，避免“去语境化”的浅层传播。同时，系统化的分类与检索能力能够提升知识获取效率，使公众在更低门槛下接触与理解纳西族纹样体系。</w:t>
      </w:r>
    </w:p>
    <w:p w14:paraId="1E37303E">
      <w:pPr>
        <w:bidi w:val="0"/>
        <w:rPr>
          <w:rFonts w:hint="eastAsia"/>
        </w:rPr>
      </w:pPr>
      <w:r>
        <w:rPr>
          <w:rFonts w:hint="eastAsia"/>
        </w:rPr>
        <w:t>（2）资源建设意义。 平台以数据库形式管理纹样对象及其统计信息（如浏览、下载、收藏等），能够形成可持续积累的数字资源库，为后续研究、教育、展陈与文创设计提供基础数据支撑。</w:t>
      </w:r>
    </w:p>
    <w:p w14:paraId="51760F31">
      <w:pPr>
        <w:bidi w:val="0"/>
      </w:pPr>
      <w:r>
        <w:rPr>
          <w:rFonts w:hint="eastAsia"/>
        </w:rPr>
        <w:t>（3）工程应用意义。 本文以轻量化、可落地的工程实现为导向，采用前后端分离架构与角色权限控制机制，兼顾用户体验、内容治理与平台运营需求，为同类民族文化数字展示系统的设计与实现提供参考范式。</w:t>
      </w:r>
    </w:p>
    <w:p w14:paraId="3397041C">
      <w:pPr>
        <w:pStyle w:val="4"/>
      </w:pPr>
      <w:r>
        <w:t>1.3 国内外研究现状</w:t>
      </w:r>
    </w:p>
    <w:p w14:paraId="0A3BD03E">
      <w:pPr>
        <w:pStyle w:val="5"/>
        <w:bidi w:val="0"/>
        <w:rPr>
          <w:rFonts w:hint="eastAsia"/>
          <w:lang w:val="en-US" w:eastAsia="zh-CN"/>
        </w:rPr>
      </w:pPr>
      <w:r>
        <w:rPr>
          <w:rFonts w:hint="eastAsia"/>
          <w:lang w:val="en-US" w:eastAsia="zh-CN"/>
        </w:rPr>
        <w:t>1.3.1 国外研究现状</w:t>
      </w:r>
    </w:p>
    <w:p w14:paraId="6EBE7F59">
      <w:pPr>
        <w:bidi w:val="0"/>
        <w:rPr>
          <w:rFonts w:hint="default"/>
          <w:lang w:val="en-US" w:eastAsia="zh-CN"/>
        </w:rPr>
      </w:pPr>
      <w:r>
        <w:rPr>
          <w:rFonts w:hint="default"/>
          <w:lang w:val="en-US" w:eastAsia="zh-CN"/>
        </w:rPr>
        <w:t>在数字人文（Digital Humanities）与文化遗产信息化的研究框架下，国外关于传统图像符号与装饰纹样的数字化工作起步较早，研究重点主要集中在“数字化采集—结构化建模—在线展示—教育传播”这一完整链路。一方面，数字博物馆与开放文化资源平台逐步形成较为成熟的建设思路，通过标准化的元数据描述、主题分类体系与检索机制，实现对馆藏图像资源的可发现与可复用；另一方面，围绕视觉文化与设计史的研究领域，学者们尝试将装饰纹样视为可计算的视觉对象，从形态要素、符号语义与应用语境三个层面开展数字化整理与知识表达。</w:t>
      </w:r>
    </w:p>
    <w:p w14:paraId="3F2FAEF3">
      <w:pPr>
        <w:bidi w:val="0"/>
        <w:rPr>
          <w:rFonts w:hint="default"/>
          <w:lang w:val="en-US" w:eastAsia="zh-CN"/>
        </w:rPr>
      </w:pPr>
      <w:r>
        <w:rPr>
          <w:rFonts w:hint="default"/>
          <w:lang w:val="en-US" w:eastAsia="zh-CN"/>
        </w:rPr>
        <w:t>在技术方法上，国外相关研究通常强调两类能力：其一是对文化图像资源的“可检索性”支持，即通过标签体系、语义关联、相似性检索等方式提升用户在海量资源中的定位效率；其二是对文化知识的“可解释性”呈现，即在图像展示之外补充历史背景、符号含义、器物场景与跨文化比较信息，以降低非专业用户的理解门槛。近年来，随着互动媒体与用户生成内容（UGC）机制在文化传播中的广泛应用，部分平台开始引入评论、问答与共创投稿等功能，使传统文化资源从静态陈列逐步走向参与式传播，进而提升传播持续性与社区活跃度。</w:t>
      </w:r>
    </w:p>
    <w:p w14:paraId="4802D4D7">
      <w:pPr>
        <w:bidi w:val="0"/>
        <w:rPr>
          <w:rFonts w:hint="default"/>
          <w:lang w:val="en-US" w:eastAsia="zh-CN"/>
        </w:rPr>
      </w:pPr>
      <w:r>
        <w:rPr>
          <w:rFonts w:hint="default"/>
          <w:lang w:val="en-US" w:eastAsia="zh-CN"/>
        </w:rPr>
        <w:t>总体来看，国外研究在平台化建设、开放共享与多渠道传播方面形成了较为系统的方法论，尤其注重通过统一的数据结构与规范化流程保障资源质量与可持续运营。但由于不同文化对象在符号系统与语境解释上存在差异，成熟经验往往需要结合具体民族文化特点进行本土化落地，才能有效支撑面向特定纹样体系的分类、筛选与科普表达</w:t>
      </w:r>
    </w:p>
    <w:p w14:paraId="6F017A21">
      <w:pPr>
        <w:pStyle w:val="5"/>
        <w:bidi w:val="0"/>
      </w:pPr>
      <w:r>
        <w:t>1.3.2 国内研究现状</w:t>
      </w:r>
    </w:p>
    <w:p w14:paraId="37C8D239">
      <w:pPr>
        <w:keepNext w:val="0"/>
        <w:keepLines w:val="0"/>
        <w:pageBreakBefore w:val="0"/>
        <w:widowControl/>
        <w:kinsoku/>
        <w:wordWrap/>
        <w:overflowPunct/>
        <w:topLinePunct w:val="0"/>
        <w:autoSpaceDE/>
        <w:autoSpaceDN/>
        <w:bidi w:val="0"/>
        <w:adjustRightInd/>
        <w:snapToGrid/>
        <w:textAlignment w:val="auto"/>
      </w:pPr>
      <w:r>
        <w:t>国内关于非物质文化遗产数字化保护的研究多围绕“记录保存、资源整合与展示传播”展开，涉及民间美术、传统工艺、民族服饰与纹样体系等多个方向。随着非遗名录体系建设与地方文化数字化工程推进，相关成果逐渐从早期的图文档案式整理，扩展到面向公众传播的数字展陈、专题网站与移动端应用等形式。对于民族纹样数字化研究而言，既有工作主要集中在纹样的图像采集与分类整理、文化内涵阐释以及文创设计转化等方面：一类研究强调对纹样形态特征的归纳与类型学整理，形成面向学术研究的纹样谱系；另一类研究强调面向传播的展示策略，通过故事化叙述、场景化呈现与多媒体融合方式增强文化体验。</w:t>
      </w:r>
    </w:p>
    <w:p w14:paraId="595B31B3">
      <w:pPr>
        <w:keepNext w:val="0"/>
        <w:keepLines w:val="0"/>
        <w:pageBreakBefore w:val="0"/>
        <w:widowControl/>
        <w:kinsoku/>
        <w:wordWrap/>
        <w:overflowPunct/>
        <w:topLinePunct w:val="0"/>
        <w:autoSpaceDE/>
        <w:autoSpaceDN/>
        <w:bidi w:val="0"/>
        <w:adjustRightInd/>
        <w:snapToGrid/>
        <w:textAlignment w:val="auto"/>
      </w:pPr>
      <w:r>
        <w:t>在系统实现层面，国内面向传统文化资源的展示平台普遍采用Web或小程序作为载体，通过分类目录、关键词搜索与图文详情页实现基础访问；部分工作进一步引入数字化管理后台，支持资源的增删改查与内容审核，以满足运营维护需要。同时，随着教育信息化与公共文化服务需求增长，“可学习、可理解、可互动”的展示目标愈发受到关注，评论、问答、投稿与社群化传播等功能被逐步纳入平台设计中，用于促进用户参与与内容增量。</w:t>
      </w:r>
    </w:p>
    <w:p w14:paraId="7A8EC0E5">
      <w:pPr>
        <w:keepNext w:val="0"/>
        <w:keepLines w:val="0"/>
        <w:pageBreakBefore w:val="0"/>
        <w:widowControl/>
        <w:kinsoku/>
        <w:wordWrap/>
        <w:overflowPunct/>
        <w:topLinePunct w:val="0"/>
        <w:autoSpaceDE/>
        <w:autoSpaceDN/>
        <w:bidi w:val="0"/>
        <w:adjustRightInd/>
        <w:snapToGrid/>
        <w:textAlignment w:val="auto"/>
        <w:rPr>
          <w:rFonts w:hint="default"/>
          <w:lang w:val="en-US" w:eastAsia="zh-CN"/>
        </w:rPr>
      </w:pPr>
      <w:r>
        <w:t>尽管国内在非遗数字化方向积累了较多实践经验，但从“平台长期运营”的角度看仍存在改进空间：其一，部分系统仍偏重图像展示，缺少对纹样语义、象征寓意与应用场景的结构化表达，导致知识组织较为松散；其二，检索能力多停留在单一维度（如按类别或按关键词），对于“纹样类型—应用场景”这类复合条件筛选支持不足；其三，互动共创功能往往缺乏配套的审核机制与日志审计体系，难以兼顾开放性与内容质量控制；其四，平台运营指标与用户行为数据沉淀不足，使得后续优化缺少量化依据。</w:t>
      </w:r>
      <w:r>
        <w:br w:type="textWrapping"/>
      </w:r>
    </w:p>
    <w:p w14:paraId="700076C0">
      <w:pPr>
        <w:pStyle w:val="3"/>
        <w:bidi w:val="0"/>
      </w:pPr>
      <w:r>
        <w:t>第2章 需求分析</w:t>
      </w:r>
      <w:bookmarkStart w:id="0" w:name="_GoBack"/>
      <w:bookmarkEnd w:id="0"/>
    </w:p>
    <w:p w14:paraId="102207A5">
      <w:pPr>
        <w:pStyle w:val="4"/>
      </w:pPr>
      <w:r>
        <w:t>2.1 业务需求分析</w:t>
      </w:r>
    </w:p>
    <w:p w14:paraId="3D6E415C">
      <w:r>
        <w:t>建议从“参与角色—目标—核心业务流程”写起。</w:t>
      </w:r>
    </w:p>
    <w:tbl>
      <w:tblPr>
        <w:tblStyle w:val="32"/>
        <w:tblW w:w="0" w:type="auto"/>
        <w:tblInd w:w="0" w:type="dxa"/>
        <w:tblLayout w:type="autofit"/>
        <w:tblCellMar>
          <w:top w:w="0" w:type="dxa"/>
          <w:left w:w="108" w:type="dxa"/>
          <w:bottom w:w="0" w:type="dxa"/>
          <w:right w:w="108" w:type="dxa"/>
        </w:tblCellMar>
      </w:tblPr>
      <w:tblGrid>
        <w:gridCol w:w="2880"/>
        <w:gridCol w:w="2880"/>
        <w:gridCol w:w="2880"/>
      </w:tblGrid>
      <w:tr w14:paraId="2D192940">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ADEF925">
            <w:r>
              <w:t>角色</w:t>
            </w:r>
          </w:p>
        </w:tc>
        <w:tc>
          <w:tcPr>
            <w:tcW w:w="2880" w:type="dxa"/>
            <w:tcBorders>
              <w:top w:val="single" w:color="auto" w:sz="4" w:space="0"/>
              <w:left w:val="single" w:color="auto" w:sz="4" w:space="0"/>
              <w:bottom w:val="single" w:color="auto" w:sz="4" w:space="0"/>
              <w:right w:val="single" w:color="auto" w:sz="4" w:space="0"/>
            </w:tcBorders>
          </w:tcPr>
          <w:p w14:paraId="5B3FF36B">
            <w:r>
              <w:t>主要目标</w:t>
            </w:r>
          </w:p>
        </w:tc>
        <w:tc>
          <w:tcPr>
            <w:tcW w:w="2880" w:type="dxa"/>
            <w:tcBorders>
              <w:top w:val="single" w:color="auto" w:sz="4" w:space="0"/>
              <w:left w:val="single" w:color="auto" w:sz="4" w:space="0"/>
              <w:bottom w:val="single" w:color="auto" w:sz="4" w:space="0"/>
              <w:right w:val="single" w:color="auto" w:sz="4" w:space="0"/>
            </w:tcBorders>
          </w:tcPr>
          <w:p w14:paraId="7941D7CA">
            <w:r>
              <w:t>对应功能/数据表</w:t>
            </w:r>
          </w:p>
        </w:tc>
      </w:tr>
      <w:tr w14:paraId="624FA04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140CE43">
            <w:r>
              <w:t>游客/普通用户</w:t>
            </w:r>
          </w:p>
        </w:tc>
        <w:tc>
          <w:tcPr>
            <w:tcW w:w="2880" w:type="dxa"/>
            <w:tcBorders>
              <w:top w:val="single" w:color="auto" w:sz="4" w:space="0"/>
              <w:left w:val="single" w:color="auto" w:sz="4" w:space="0"/>
              <w:bottom w:val="single" w:color="auto" w:sz="4" w:space="0"/>
              <w:right w:val="single" w:color="auto" w:sz="4" w:space="0"/>
            </w:tcBorders>
          </w:tcPr>
          <w:p w14:paraId="773788D0">
            <w:r>
              <w:t>浏览学习、检索纹样、下载素材、互动交流、收藏与个人中心</w:t>
            </w:r>
          </w:p>
        </w:tc>
        <w:tc>
          <w:tcPr>
            <w:tcW w:w="2880" w:type="dxa"/>
            <w:tcBorders>
              <w:top w:val="single" w:color="auto" w:sz="4" w:space="0"/>
              <w:left w:val="single" w:color="auto" w:sz="4" w:space="0"/>
              <w:bottom w:val="single" w:color="auto" w:sz="4" w:space="0"/>
              <w:right w:val="single" w:color="auto" w:sz="4" w:space="0"/>
            </w:tcBorders>
          </w:tcPr>
          <w:p w14:paraId="292FAB70">
            <w:r>
              <w:t>patterns / comments / questions / collections / operation_logs</w:t>
            </w:r>
          </w:p>
        </w:tc>
      </w:tr>
      <w:tr w14:paraId="513AFEA1">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0D4BED0C">
            <w:r>
              <w:t>创作者用户</w:t>
            </w:r>
          </w:p>
        </w:tc>
        <w:tc>
          <w:tcPr>
            <w:tcW w:w="2880" w:type="dxa"/>
            <w:tcBorders>
              <w:top w:val="single" w:color="auto" w:sz="4" w:space="0"/>
              <w:left w:val="single" w:color="auto" w:sz="4" w:space="0"/>
              <w:bottom w:val="single" w:color="auto" w:sz="4" w:space="0"/>
              <w:right w:val="single" w:color="auto" w:sz="4" w:space="0"/>
            </w:tcBorders>
          </w:tcPr>
          <w:p w14:paraId="74EF59E7">
            <w:r>
              <w:t>上传原创作品，等待审核后公开展示</w:t>
            </w:r>
          </w:p>
        </w:tc>
        <w:tc>
          <w:tcPr>
            <w:tcW w:w="2880" w:type="dxa"/>
            <w:tcBorders>
              <w:top w:val="single" w:color="auto" w:sz="4" w:space="0"/>
              <w:left w:val="single" w:color="auto" w:sz="4" w:space="0"/>
              <w:bottom w:val="single" w:color="auto" w:sz="4" w:space="0"/>
              <w:right w:val="single" w:color="auto" w:sz="4" w:space="0"/>
            </w:tcBorders>
          </w:tcPr>
          <w:p w14:paraId="320A0C63">
            <w:r>
              <w:t>creative_works</w:t>
            </w:r>
          </w:p>
        </w:tc>
      </w:tr>
      <w:tr w14:paraId="720D300F">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A8D9D02">
            <w:r>
              <w:t>管理员/运营人员</w:t>
            </w:r>
          </w:p>
        </w:tc>
        <w:tc>
          <w:tcPr>
            <w:tcW w:w="2880" w:type="dxa"/>
            <w:tcBorders>
              <w:top w:val="single" w:color="auto" w:sz="4" w:space="0"/>
              <w:left w:val="single" w:color="auto" w:sz="4" w:space="0"/>
              <w:bottom w:val="single" w:color="auto" w:sz="4" w:space="0"/>
              <w:right w:val="single" w:color="auto" w:sz="4" w:space="0"/>
            </w:tcBorders>
          </w:tcPr>
          <w:p w14:paraId="2582B97A">
            <w:r>
              <w:t>纹样素材维护、内容审核、用户管理、系统参数配置、审计与日志</w:t>
            </w:r>
          </w:p>
        </w:tc>
        <w:tc>
          <w:tcPr>
            <w:tcW w:w="2880" w:type="dxa"/>
            <w:tcBorders>
              <w:top w:val="single" w:color="auto" w:sz="4" w:space="0"/>
              <w:left w:val="single" w:color="auto" w:sz="4" w:space="0"/>
              <w:bottom w:val="single" w:color="auto" w:sz="4" w:space="0"/>
              <w:right w:val="single" w:color="auto" w:sz="4" w:space="0"/>
            </w:tcBorders>
          </w:tcPr>
          <w:p w14:paraId="26CAA799">
            <w:r>
              <w:t>users / roles / permissions / system_settings / admin_audit_logs / system_logs</w:t>
            </w:r>
          </w:p>
        </w:tc>
      </w:tr>
    </w:tbl>
    <w:p w14:paraId="0EB068E6">
      <w:pPr>
        <w:pStyle w:val="4"/>
      </w:pPr>
      <w:r>
        <w:t>2.2 功能需求分析（前台）</w:t>
      </w:r>
    </w:p>
    <w:p w14:paraId="1FA77981">
      <w:pPr>
        <w:pStyle w:val="16"/>
      </w:pPr>
      <w:r>
        <w:t>• 首页展示：轮播图、文化主题标语、快捷入口、平台简介与指南（可用 system_settings 配置轮播间隔 carousel_interval）。</w:t>
      </w:r>
    </w:p>
    <w:p w14:paraId="7E70F9BB">
      <w:pPr>
        <w:pStyle w:val="16"/>
      </w:pPr>
      <w:r>
        <w:t>• 纹样资源库：分类（四类纹样）+“类型-应用场景”双维筛选 + 关键词检索 + 详情展示 + 素材下载 + 统计（浏览/下载/收藏）。</w:t>
      </w:r>
    </w:p>
    <w:p w14:paraId="4D0C3DE4">
      <w:pPr>
        <w:pStyle w:val="16"/>
      </w:pPr>
      <w:r>
        <w:t>• 文化科普：纹样寓意、起源与应用场景案例（可作为 patterns 的扩展字段或关联内容的来源说明）。</w:t>
      </w:r>
    </w:p>
    <w:p w14:paraId="1E2A5F73">
      <w:pPr>
        <w:pStyle w:val="16"/>
      </w:pPr>
      <w:r>
        <w:t>• 互动交流：评论、提问；原创作品上传与展示（需审核）。</w:t>
      </w:r>
    </w:p>
    <w:p w14:paraId="0EDBADD3">
      <w:pPr>
        <w:pStyle w:val="16"/>
      </w:pPr>
      <w:r>
        <w:t>• 个人中心：登录注册、收藏管理、浏览历史与操作记录（operation_logs）。</w:t>
      </w:r>
    </w:p>
    <w:p w14:paraId="666B5BB6">
      <w:pPr>
        <w:pStyle w:val="4"/>
      </w:pPr>
      <w:r>
        <w:t>2.3 功能需求分析（后台）</w:t>
      </w:r>
    </w:p>
    <w:p w14:paraId="269803E4">
      <w:pPr>
        <w:pStyle w:val="16"/>
      </w:pPr>
      <w:r>
        <w:t>• 纹样素材管理：patterns 增删改查、图片/文件地址、分类与场景标签维护、统计字段维护。</w:t>
      </w:r>
    </w:p>
    <w:p w14:paraId="663DDAE0">
      <w:pPr>
        <w:pStyle w:val="16"/>
      </w:pPr>
      <w:r>
        <w:t>• 内容审核：creative_works 状态流转（PENDING/APPROVED/REJECTED），记录审核意见与时间。</w:t>
      </w:r>
    </w:p>
    <w:p w14:paraId="46C688D1">
      <w:pPr>
        <w:pStyle w:val="16"/>
      </w:pPr>
      <w:r>
        <w:t>• 用户与权限：users.status（ACTIVE/DISABLED）与角色分配；RBAC（roles + permissions）进行菜单/接口控制。</w:t>
      </w:r>
    </w:p>
    <w:p w14:paraId="4D428A70">
      <w:pPr>
        <w:pStyle w:val="16"/>
      </w:pPr>
      <w:r>
        <w:t>• 系统配置：system_settings（分页大小 items_per_page、轮播间隔 carousel_interval、最大上传 max_upload_size 等）。</w:t>
      </w:r>
    </w:p>
    <w:p w14:paraId="36A22F33">
      <w:pPr>
        <w:pStyle w:val="16"/>
      </w:pPr>
      <w:r>
        <w:t>• 日志与审计：system_logs、admin_audit_logs、operation_logs 支撑可追溯与合规审计。</w:t>
      </w:r>
    </w:p>
    <w:p w14:paraId="731850EF">
      <w:pPr>
        <w:pStyle w:val="4"/>
      </w:pPr>
      <w:r>
        <w:t>2.4 非功能需求</w:t>
      </w:r>
    </w:p>
    <w:p w14:paraId="3551736F">
      <w:pPr>
        <w:pStyle w:val="16"/>
      </w:pPr>
      <w:r>
        <w:t>• 性能：列表分页、常用查询建立索引；典型接口（检索/详情）响应时间满足日常访问。</w:t>
      </w:r>
    </w:p>
    <w:p w14:paraId="24A60BE7">
      <w:pPr>
        <w:pStyle w:val="16"/>
      </w:pPr>
      <w:r>
        <w:t>• 安全：登录鉴权、权限校验、文件上传限制、敏感操作审计。</w:t>
      </w:r>
    </w:p>
    <w:p w14:paraId="564A66B8">
      <w:pPr>
        <w:pStyle w:val="16"/>
      </w:pPr>
      <w:r>
        <w:t>• 可用性：导航清晰、搜索可见、错误提示友好。</w:t>
      </w:r>
    </w:p>
    <w:p w14:paraId="57C0828F">
      <w:pPr>
        <w:pStyle w:val="16"/>
      </w:pPr>
      <w:r>
        <w:t>• 可维护性：模块化分层、统一日志、系统参数可配置。</w:t>
      </w:r>
    </w:p>
    <w:p w14:paraId="43EA11A7">
      <w:r>
        <w:t>图2-1 业务流程图：浏览-检索-详情-收藏/下载（占位）</w:t>
      </w:r>
    </w:p>
    <w:p w14:paraId="4F3DEA47">
      <w:r>
        <w:t>图2-2 业务流程图：原创作品上传-审核-发布（占位）</w:t>
      </w:r>
    </w:p>
    <w:p w14:paraId="161F110C">
      <w:r>
        <w:br w:type="page"/>
      </w:r>
    </w:p>
    <w:p w14:paraId="3CA90E67">
      <w:pPr>
        <w:pStyle w:val="3"/>
      </w:pPr>
      <w:r>
        <w:t>第3章 系统总体设计</w:t>
      </w:r>
    </w:p>
    <w:p w14:paraId="346CC0F1">
      <w:pPr>
        <w:pStyle w:val="4"/>
      </w:pPr>
      <w:r>
        <w:t>3.1 系统架构设计</w:t>
      </w:r>
    </w:p>
    <w:p w14:paraId="74D5186A">
      <w:r>
        <w:t>建议给出“前端展示层—后端服务层—数据层”的三层架构描述，并强调前后端分离的优势（解耦、扩展、维护）。</w:t>
      </w:r>
    </w:p>
    <w:p w14:paraId="24385D3E">
      <w:r>
        <w:t>图3-1 系统总体架构图（占位）</w:t>
      </w:r>
    </w:p>
    <w:p w14:paraId="6928F93B">
      <w:pPr>
        <w:pStyle w:val="4"/>
      </w:pPr>
      <w:r>
        <w:t>3.2 功能结构设计</w:t>
      </w:r>
    </w:p>
    <w:p w14:paraId="5B638E7F">
      <w:r>
        <w:t>按前台/后台两大子系统绘制功能结构图。</w:t>
      </w:r>
    </w:p>
    <w:p w14:paraId="66B75257">
      <w:r>
        <w:t>图3-2 系统功能结构图（占位）</w:t>
      </w:r>
    </w:p>
    <w:p w14:paraId="459CEC71">
      <w:pPr>
        <w:pStyle w:val="4"/>
      </w:pPr>
      <w:r>
        <w:t>3.3 核心业务流程设计</w:t>
      </w:r>
    </w:p>
    <w:p w14:paraId="3EE75FFD">
      <w:r>
        <w:t>建议写 2–3 个流程：资源库检索；收藏与下载；作品上传审核；管理员维护。</w:t>
      </w:r>
    </w:p>
    <w:p w14:paraId="2E2A493C">
      <w:r>
        <w:t>图3-3 资源检索与详情浏览流程（占位）</w:t>
      </w:r>
    </w:p>
    <w:p w14:paraId="1CB437BC">
      <w:r>
        <w:t>图3-4 原创作品审核流程（占位）</w:t>
      </w:r>
    </w:p>
    <w:p w14:paraId="1266FC0E">
      <w:pPr>
        <w:pStyle w:val="4"/>
      </w:pPr>
      <w:r>
        <w:t>3.4 权限模型与安全设计（RBAC）</w:t>
      </w:r>
    </w:p>
    <w:p w14:paraId="7DD05D73">
      <w:r>
        <w:t>说明 roles/permissions/users.role_id 的设计思路：角色决定权限集合，权限控制菜单与接口访问。</w:t>
      </w:r>
    </w:p>
    <w:p w14:paraId="304770F4">
      <w:r>
        <w:t>表3-1 角色与权限对应表（占位，可从 init.sql 初始化数据整理）</w:t>
      </w:r>
    </w:p>
    <w:p w14:paraId="72C0DB04">
      <w:r>
        <w:br w:type="page"/>
      </w:r>
    </w:p>
    <w:p w14:paraId="14993E0E">
      <w:pPr>
        <w:pStyle w:val="3"/>
      </w:pPr>
      <w:r>
        <w:t>第4章 数据库设计</w:t>
      </w:r>
    </w:p>
    <w:p w14:paraId="2CF14616">
      <w:pPr>
        <w:pStyle w:val="4"/>
      </w:pPr>
      <w:r>
        <w:t>4.1 概念结构设计（E-R）</w:t>
      </w:r>
    </w:p>
    <w:p w14:paraId="42BDA611">
      <w:r>
        <w:t>绘制实体：用户、角色、权限、纹样、收藏、评论、提问、原创作品、日志、系统设置；并标注关系。</w:t>
      </w:r>
    </w:p>
    <w:p w14:paraId="04B28016">
      <w:r>
        <w:t>图4-1 E-R 图（占位）</w:t>
      </w:r>
    </w:p>
    <w:p w14:paraId="267F58F1">
      <w:pPr>
        <w:pStyle w:val="4"/>
      </w:pPr>
      <w:r>
        <w:t>4.2 逻辑结构与数据字典</w:t>
      </w:r>
    </w:p>
    <w:p w14:paraId="69C5D23D">
      <w:r>
        <w:t>每张表按：设计目的→关键字段→约束/索引→与业务的对应关系 进行说明。</w:t>
      </w:r>
    </w:p>
    <w:tbl>
      <w:tblPr>
        <w:tblStyle w:val="32"/>
        <w:tblW w:w="0" w:type="auto"/>
        <w:tblInd w:w="0" w:type="dxa"/>
        <w:tblLayout w:type="autofit"/>
        <w:tblCellMar>
          <w:top w:w="0" w:type="dxa"/>
          <w:left w:w="108" w:type="dxa"/>
          <w:bottom w:w="0" w:type="dxa"/>
          <w:right w:w="108" w:type="dxa"/>
        </w:tblCellMar>
      </w:tblPr>
      <w:tblGrid>
        <w:gridCol w:w="2697"/>
        <w:gridCol w:w="2343"/>
        <w:gridCol w:w="3816"/>
      </w:tblGrid>
      <w:tr w14:paraId="2C6320D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3002FAA">
            <w:r>
              <w:t>数据表</w:t>
            </w:r>
          </w:p>
        </w:tc>
        <w:tc>
          <w:tcPr>
            <w:tcW w:w="2880" w:type="dxa"/>
            <w:tcBorders>
              <w:top w:val="single" w:color="auto" w:sz="4" w:space="0"/>
              <w:left w:val="single" w:color="auto" w:sz="4" w:space="0"/>
              <w:bottom w:val="single" w:color="auto" w:sz="4" w:space="0"/>
              <w:right w:val="single" w:color="auto" w:sz="4" w:space="0"/>
            </w:tcBorders>
          </w:tcPr>
          <w:p w14:paraId="2A9D3146">
            <w:r>
              <w:t>业务含义（写作关键词）</w:t>
            </w:r>
          </w:p>
        </w:tc>
        <w:tc>
          <w:tcPr>
            <w:tcW w:w="2880" w:type="dxa"/>
            <w:tcBorders>
              <w:top w:val="single" w:color="auto" w:sz="4" w:space="0"/>
              <w:left w:val="single" w:color="auto" w:sz="4" w:space="0"/>
              <w:bottom w:val="single" w:color="auto" w:sz="4" w:space="0"/>
              <w:right w:val="single" w:color="auto" w:sz="4" w:space="0"/>
            </w:tcBorders>
          </w:tcPr>
          <w:p w14:paraId="53F6A600">
            <w:r>
              <w:t>本章可写亮点</w:t>
            </w:r>
          </w:p>
        </w:tc>
      </w:tr>
      <w:tr w14:paraId="531F3708">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181E3CC7">
            <w:r>
              <w:t>patterns</w:t>
            </w:r>
          </w:p>
        </w:tc>
        <w:tc>
          <w:tcPr>
            <w:tcW w:w="2880" w:type="dxa"/>
            <w:tcBorders>
              <w:top w:val="single" w:color="auto" w:sz="4" w:space="0"/>
              <w:left w:val="single" w:color="auto" w:sz="4" w:space="0"/>
              <w:bottom w:val="single" w:color="auto" w:sz="4" w:space="0"/>
              <w:right w:val="single" w:color="auto" w:sz="4" w:space="0"/>
            </w:tcBorders>
          </w:tcPr>
          <w:p w14:paraId="245FA937">
            <w:r>
              <w:t>纹样主体数据：类型、场景、标题、描述、文件与图片、统计字段</w:t>
            </w:r>
          </w:p>
        </w:tc>
        <w:tc>
          <w:tcPr>
            <w:tcW w:w="2880" w:type="dxa"/>
            <w:tcBorders>
              <w:top w:val="single" w:color="auto" w:sz="4" w:space="0"/>
              <w:left w:val="single" w:color="auto" w:sz="4" w:space="0"/>
              <w:bottom w:val="single" w:color="auto" w:sz="4" w:space="0"/>
              <w:right w:val="single" w:color="auto" w:sz="4" w:space="0"/>
            </w:tcBorders>
          </w:tcPr>
          <w:p w14:paraId="5C862C0E">
            <w:r>
              <w:t>双维筛选字段设计；view/download/collection_count 统计逻辑</w:t>
            </w:r>
          </w:p>
        </w:tc>
      </w:tr>
      <w:tr w14:paraId="13615442">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A052461">
            <w:r>
              <w:t>collections</w:t>
            </w:r>
          </w:p>
        </w:tc>
        <w:tc>
          <w:tcPr>
            <w:tcW w:w="2880" w:type="dxa"/>
            <w:tcBorders>
              <w:top w:val="single" w:color="auto" w:sz="4" w:space="0"/>
              <w:left w:val="single" w:color="auto" w:sz="4" w:space="0"/>
              <w:bottom w:val="single" w:color="auto" w:sz="4" w:space="0"/>
              <w:right w:val="single" w:color="auto" w:sz="4" w:space="0"/>
            </w:tcBorders>
          </w:tcPr>
          <w:p w14:paraId="3D23EF23">
            <w:r>
              <w:t>用户收藏关系</w:t>
            </w:r>
          </w:p>
        </w:tc>
        <w:tc>
          <w:tcPr>
            <w:tcW w:w="2880" w:type="dxa"/>
            <w:tcBorders>
              <w:top w:val="single" w:color="auto" w:sz="4" w:space="0"/>
              <w:left w:val="single" w:color="auto" w:sz="4" w:space="0"/>
              <w:bottom w:val="single" w:color="auto" w:sz="4" w:space="0"/>
              <w:right w:val="single" w:color="auto" w:sz="4" w:space="0"/>
            </w:tcBorders>
          </w:tcPr>
          <w:p w14:paraId="6534F456">
            <w:r>
              <w:t>唯一约束避免重复收藏；提高个性化体验</w:t>
            </w:r>
          </w:p>
        </w:tc>
      </w:tr>
      <w:tr w14:paraId="44466AE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6BAE127">
            <w:r>
              <w:t>comments / questions</w:t>
            </w:r>
          </w:p>
        </w:tc>
        <w:tc>
          <w:tcPr>
            <w:tcW w:w="2880" w:type="dxa"/>
            <w:tcBorders>
              <w:top w:val="single" w:color="auto" w:sz="4" w:space="0"/>
              <w:left w:val="single" w:color="auto" w:sz="4" w:space="0"/>
              <w:bottom w:val="single" w:color="auto" w:sz="4" w:space="0"/>
              <w:right w:val="single" w:color="auto" w:sz="4" w:space="0"/>
            </w:tcBorders>
          </w:tcPr>
          <w:p w14:paraId="60D4D11D">
            <w:r>
              <w:t>互动内容：评论与提问</w:t>
            </w:r>
          </w:p>
        </w:tc>
        <w:tc>
          <w:tcPr>
            <w:tcW w:w="2880" w:type="dxa"/>
            <w:tcBorders>
              <w:top w:val="single" w:color="auto" w:sz="4" w:space="0"/>
              <w:left w:val="single" w:color="auto" w:sz="4" w:space="0"/>
              <w:bottom w:val="single" w:color="auto" w:sz="4" w:space="0"/>
              <w:right w:val="single" w:color="auto" w:sz="4" w:space="0"/>
            </w:tcBorders>
          </w:tcPr>
          <w:p w14:paraId="16D9CB04">
            <w:r>
              <w:t>增强传播互动；与用户与纹样关联</w:t>
            </w:r>
          </w:p>
        </w:tc>
      </w:tr>
      <w:tr w14:paraId="399F59A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62628803">
            <w:r>
              <w:t>creative_works</w:t>
            </w:r>
          </w:p>
        </w:tc>
        <w:tc>
          <w:tcPr>
            <w:tcW w:w="2880" w:type="dxa"/>
            <w:tcBorders>
              <w:top w:val="single" w:color="auto" w:sz="4" w:space="0"/>
              <w:left w:val="single" w:color="auto" w:sz="4" w:space="0"/>
              <w:bottom w:val="single" w:color="auto" w:sz="4" w:space="0"/>
              <w:right w:val="single" w:color="auto" w:sz="4" w:space="0"/>
            </w:tcBorders>
          </w:tcPr>
          <w:p w14:paraId="0F7C68AE">
            <w:r>
              <w:t>用户原创作品及审核</w:t>
            </w:r>
          </w:p>
        </w:tc>
        <w:tc>
          <w:tcPr>
            <w:tcW w:w="2880" w:type="dxa"/>
            <w:tcBorders>
              <w:top w:val="single" w:color="auto" w:sz="4" w:space="0"/>
              <w:left w:val="single" w:color="auto" w:sz="4" w:space="0"/>
              <w:bottom w:val="single" w:color="auto" w:sz="4" w:space="0"/>
              <w:right w:val="single" w:color="auto" w:sz="4" w:space="0"/>
            </w:tcBorders>
          </w:tcPr>
          <w:p w14:paraId="1A4C8FA9">
            <w:r>
              <w:t>状态机与审核可追溯；运营治理</w:t>
            </w:r>
          </w:p>
        </w:tc>
      </w:tr>
      <w:tr w14:paraId="2EA5AB5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349EB94D">
            <w:r>
              <w:t>roles / permissions / users</w:t>
            </w:r>
          </w:p>
        </w:tc>
        <w:tc>
          <w:tcPr>
            <w:tcW w:w="2880" w:type="dxa"/>
            <w:tcBorders>
              <w:top w:val="single" w:color="auto" w:sz="4" w:space="0"/>
              <w:left w:val="single" w:color="auto" w:sz="4" w:space="0"/>
              <w:bottom w:val="single" w:color="auto" w:sz="4" w:space="0"/>
              <w:right w:val="single" w:color="auto" w:sz="4" w:space="0"/>
            </w:tcBorders>
          </w:tcPr>
          <w:p w14:paraId="4155AC39">
            <w:r>
              <w:t>权限与账号体系</w:t>
            </w:r>
          </w:p>
        </w:tc>
        <w:tc>
          <w:tcPr>
            <w:tcW w:w="2880" w:type="dxa"/>
            <w:tcBorders>
              <w:top w:val="single" w:color="auto" w:sz="4" w:space="0"/>
              <w:left w:val="single" w:color="auto" w:sz="4" w:space="0"/>
              <w:bottom w:val="single" w:color="auto" w:sz="4" w:space="0"/>
              <w:right w:val="single" w:color="auto" w:sz="4" w:space="0"/>
            </w:tcBorders>
          </w:tcPr>
          <w:p w14:paraId="6CA3C47D">
            <w:r>
              <w:t>RBAC 规范化管理；禁用/启用控制</w:t>
            </w:r>
          </w:p>
        </w:tc>
      </w:tr>
      <w:tr w14:paraId="6CE0DD7E">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0DF00D4A">
            <w:r>
              <w:t>operation_logs / system_logs / admin_audit_logs</w:t>
            </w:r>
          </w:p>
        </w:tc>
        <w:tc>
          <w:tcPr>
            <w:tcW w:w="2880" w:type="dxa"/>
            <w:tcBorders>
              <w:top w:val="single" w:color="auto" w:sz="4" w:space="0"/>
              <w:left w:val="single" w:color="auto" w:sz="4" w:space="0"/>
              <w:bottom w:val="single" w:color="auto" w:sz="4" w:space="0"/>
              <w:right w:val="single" w:color="auto" w:sz="4" w:space="0"/>
            </w:tcBorders>
          </w:tcPr>
          <w:p w14:paraId="44016DCB">
            <w:r>
              <w:t>操作、系统、管理员审计日志</w:t>
            </w:r>
          </w:p>
        </w:tc>
        <w:tc>
          <w:tcPr>
            <w:tcW w:w="2880" w:type="dxa"/>
            <w:tcBorders>
              <w:top w:val="single" w:color="auto" w:sz="4" w:space="0"/>
              <w:left w:val="single" w:color="auto" w:sz="4" w:space="0"/>
              <w:bottom w:val="single" w:color="auto" w:sz="4" w:space="0"/>
              <w:right w:val="single" w:color="auto" w:sz="4" w:space="0"/>
            </w:tcBorders>
          </w:tcPr>
          <w:p w14:paraId="3F209CAC">
            <w:r>
              <w:t>可追溯、可审计、支撑平台治理</w:t>
            </w:r>
          </w:p>
        </w:tc>
      </w:tr>
      <w:tr w14:paraId="1CE0C65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7FDC7C8C">
            <w:r>
              <w:t>system_settings</w:t>
            </w:r>
          </w:p>
        </w:tc>
        <w:tc>
          <w:tcPr>
            <w:tcW w:w="2880" w:type="dxa"/>
            <w:tcBorders>
              <w:top w:val="single" w:color="auto" w:sz="4" w:space="0"/>
              <w:left w:val="single" w:color="auto" w:sz="4" w:space="0"/>
              <w:bottom w:val="single" w:color="auto" w:sz="4" w:space="0"/>
              <w:right w:val="single" w:color="auto" w:sz="4" w:space="0"/>
            </w:tcBorders>
          </w:tcPr>
          <w:p w14:paraId="54819B11">
            <w:r>
              <w:t>系统参数配置</w:t>
            </w:r>
          </w:p>
        </w:tc>
        <w:tc>
          <w:tcPr>
            <w:tcW w:w="2880" w:type="dxa"/>
            <w:tcBorders>
              <w:top w:val="single" w:color="auto" w:sz="4" w:space="0"/>
              <w:left w:val="single" w:color="auto" w:sz="4" w:space="0"/>
              <w:bottom w:val="single" w:color="auto" w:sz="4" w:space="0"/>
              <w:right w:val="single" w:color="auto" w:sz="4" w:space="0"/>
            </w:tcBorders>
          </w:tcPr>
          <w:p w14:paraId="08F30F19">
            <w:r>
              <w:t>前台体验与后台策略可配置（分页、轮播、上传限制）</w:t>
            </w:r>
          </w:p>
        </w:tc>
      </w:tr>
    </w:tbl>
    <w:p w14:paraId="7837CBA1">
      <w:pPr>
        <w:pStyle w:val="4"/>
      </w:pPr>
      <w:r>
        <w:t>4.3 初始化数据与一致性约束</w:t>
      </w:r>
    </w:p>
    <w:p w14:paraId="553DC921">
      <w:r>
        <w:t>说明 init.sql 中的基础数据：角色、权限、管理员账号、系统参数、示例纹样数据等，并阐述其对系统可运行性的意义。</w:t>
      </w:r>
    </w:p>
    <w:p w14:paraId="618F2542">
      <w:r>
        <w:t>表4-2 系统初始化数据摘要（占位）</w:t>
      </w:r>
    </w:p>
    <w:p w14:paraId="2F3D3CAE">
      <w:r>
        <w:br w:type="page"/>
      </w:r>
    </w:p>
    <w:p w14:paraId="43C86E33">
      <w:pPr>
        <w:pStyle w:val="3"/>
      </w:pPr>
      <w:r>
        <w:t>第5章 系统实现</w:t>
      </w:r>
    </w:p>
    <w:p w14:paraId="0A9F408B">
      <w:pPr>
        <w:pStyle w:val="4"/>
      </w:pPr>
      <w:r>
        <w:t>5.1 前台实现（Vue）</w:t>
      </w:r>
    </w:p>
    <w:p w14:paraId="1012219A">
      <w:pPr>
        <w:pStyle w:val="16"/>
      </w:pPr>
      <w:r>
        <w:t>• 首页：轮播图读取、快捷入口、主题文案；轮播间隔从 system_settings 读取/配置。</w:t>
      </w:r>
    </w:p>
    <w:p w14:paraId="1B313354">
      <w:pPr>
        <w:pStyle w:val="16"/>
      </w:pPr>
      <w:r>
        <w:t>• 资源库：分类页 + 筛选组件（类型、场景）+ 搜索框 + 分页；与后端查询接口对接。</w:t>
      </w:r>
    </w:p>
    <w:p w14:paraId="07831A02">
      <w:pPr>
        <w:pStyle w:val="16"/>
      </w:pPr>
      <w:r>
        <w:t>• 详情页：纹样图、描述、文化解读、场景示例；按钮：收藏/下载/评论/提问。</w:t>
      </w:r>
    </w:p>
    <w:p w14:paraId="2B284E20">
      <w:pPr>
        <w:pStyle w:val="16"/>
      </w:pPr>
      <w:r>
        <w:t>• 个人中心：收藏列表、作品列表、消息与历史（可由 operation_logs 支撑统计）。</w:t>
      </w:r>
    </w:p>
    <w:p w14:paraId="4FFD944D">
      <w:pPr>
        <w:pStyle w:val="16"/>
      </w:pPr>
      <w:r>
        <w:t>• 互动页：评论列表、提问列表、提交表单，含输入校验与错误提示。</w:t>
      </w:r>
    </w:p>
    <w:p w14:paraId="78DCD61E">
      <w:r>
        <w:t>图5-1 首页界面截图（占位）</w:t>
      </w:r>
    </w:p>
    <w:p w14:paraId="36A95DDB">
      <w:r>
        <w:t>图5-2 资源库筛选与检索截图（占位）</w:t>
      </w:r>
    </w:p>
    <w:p w14:paraId="193154D4">
      <w:r>
        <w:t>图5-3 纹样详情与互动截图（占位）</w:t>
      </w:r>
    </w:p>
    <w:p w14:paraId="5C5630AD">
      <w:pPr>
        <w:pStyle w:val="4"/>
      </w:pPr>
      <w:r>
        <w:t>5.2 后台实现（Spring Boot）</w:t>
      </w:r>
    </w:p>
    <w:p w14:paraId="505CD446">
      <w:pPr>
        <w:pStyle w:val="16"/>
      </w:pPr>
      <w:r>
        <w:t>• 认证与鉴权：登录、Token/Session（按你项目实现写）；基于角色权限的接口拦截。</w:t>
      </w:r>
    </w:p>
    <w:p w14:paraId="52F69E6A">
      <w:pPr>
        <w:pStyle w:val="16"/>
      </w:pPr>
      <w:r>
        <w:t>• 纹样管理：patterns 的增删改查，文件上传与链接保存；统计字段维护策略。</w:t>
      </w:r>
    </w:p>
    <w:p w14:paraId="2996A0AD">
      <w:pPr>
        <w:pStyle w:val="16"/>
      </w:pPr>
      <w:r>
        <w:t>• 内容审核：creative_works 审核接口，状态流转与审核意见记录。</w:t>
      </w:r>
    </w:p>
    <w:p w14:paraId="0E98F315">
      <w:pPr>
        <w:pStyle w:val="16"/>
      </w:pPr>
      <w:r>
        <w:t>• 用户管理：禁用/启用、角色分配；敏感操作写入 admin_audit_logs。</w:t>
      </w:r>
    </w:p>
    <w:p w14:paraId="5340A892">
      <w:pPr>
        <w:pStyle w:val="16"/>
      </w:pPr>
      <w:r>
        <w:t>• 系统配置：system_settings 读写接口，支持分页大小、上传限制等在线调整。</w:t>
      </w:r>
    </w:p>
    <w:p w14:paraId="7CCA4758">
      <w:pPr>
        <w:pStyle w:val="16"/>
      </w:pPr>
      <w:r>
        <w:t>• 日志：operation_logs 记录关键用户行为；system_logs 记录异常与系统事件。</w:t>
      </w:r>
    </w:p>
    <w:p w14:paraId="373F3876">
      <w:r>
        <w:t>表5-1 关键接口清单（占位：接口名/方法/路径/说明/权限）</w:t>
      </w:r>
    </w:p>
    <w:p w14:paraId="44A387A7">
      <w:r>
        <w:t>表5-2 关键业务规则汇总（占位：收藏去重/审核状态/上传限制等）</w:t>
      </w:r>
    </w:p>
    <w:p w14:paraId="585AF8EE">
      <w:pPr>
        <w:pStyle w:val="4"/>
      </w:pPr>
      <w:r>
        <w:t>5.3 关键实现点可写“技术细节”</w:t>
      </w:r>
    </w:p>
    <w:p w14:paraId="1D9E83BD">
      <w:pPr>
        <w:pStyle w:val="16"/>
      </w:pPr>
      <w:r>
        <w:t>• 双维筛选的查询组合（类型 + 场景 + 关键词）与分页实现。</w:t>
      </w:r>
    </w:p>
    <w:p w14:paraId="3FF71647">
      <w:pPr>
        <w:pStyle w:val="16"/>
      </w:pPr>
      <w:r>
        <w:t>• 下载/浏览/收藏统计字段更新策略（并发下的一致性可简单描述）。</w:t>
      </w:r>
    </w:p>
    <w:p w14:paraId="19977146">
      <w:pPr>
        <w:pStyle w:val="16"/>
      </w:pPr>
      <w:r>
        <w:t>• 审核状态机与操作审计（谁在何时做了什么）。</w:t>
      </w:r>
    </w:p>
    <w:p w14:paraId="7D212276">
      <w:pPr>
        <w:pStyle w:val="16"/>
      </w:pPr>
      <w:r>
        <w:t>• 参数配置化（system_settings）提升可运营与可维护性。</w:t>
      </w:r>
    </w:p>
    <w:p w14:paraId="2FB868E1">
      <w:r>
        <w:br w:type="page"/>
      </w:r>
    </w:p>
    <w:p w14:paraId="2CAAA554">
      <w:pPr>
        <w:pStyle w:val="3"/>
      </w:pPr>
      <w:r>
        <w:t>第6章 系统测试</w:t>
      </w:r>
    </w:p>
    <w:p w14:paraId="44BDF78A">
      <w:pPr>
        <w:pStyle w:val="4"/>
      </w:pPr>
      <w:r>
        <w:t>6.1 测试环境（占位）</w:t>
      </w:r>
    </w:p>
    <w:p w14:paraId="49F7A9E7">
      <w:r>
        <w:t>填写：操作系统、CPU、内存、JDK 版本、数据库版本、浏览器版本等。</w:t>
      </w:r>
    </w:p>
    <w:p w14:paraId="6D7DFD97">
      <w:pPr>
        <w:pStyle w:val="4"/>
      </w:pPr>
      <w:r>
        <w:t>6.2 功能测试用例</w:t>
      </w:r>
    </w:p>
    <w:tbl>
      <w:tblPr>
        <w:tblStyle w:val="32"/>
        <w:tblW w:w="0" w:type="auto"/>
        <w:tblInd w:w="0" w:type="dxa"/>
        <w:tblLayout w:type="autofit"/>
        <w:tblCellMar>
          <w:top w:w="0" w:type="dxa"/>
          <w:left w:w="108" w:type="dxa"/>
          <w:bottom w:w="0" w:type="dxa"/>
          <w:right w:w="108" w:type="dxa"/>
        </w:tblCellMar>
      </w:tblPr>
      <w:tblGrid>
        <w:gridCol w:w="1440"/>
        <w:gridCol w:w="1440"/>
        <w:gridCol w:w="1440"/>
        <w:gridCol w:w="1440"/>
        <w:gridCol w:w="1440"/>
        <w:gridCol w:w="1440"/>
      </w:tblGrid>
      <w:tr w14:paraId="74680165">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06DAFCD8">
            <w:r>
              <w:t>用例编号</w:t>
            </w:r>
          </w:p>
        </w:tc>
        <w:tc>
          <w:tcPr>
            <w:tcW w:w="1440" w:type="dxa"/>
            <w:tcBorders>
              <w:top w:val="single" w:color="auto" w:sz="4" w:space="0"/>
              <w:left w:val="single" w:color="auto" w:sz="4" w:space="0"/>
              <w:bottom w:val="single" w:color="auto" w:sz="4" w:space="0"/>
              <w:right w:val="single" w:color="auto" w:sz="4" w:space="0"/>
            </w:tcBorders>
          </w:tcPr>
          <w:p w14:paraId="3FF6B70E">
            <w:r>
              <w:t>功能模块</w:t>
            </w:r>
          </w:p>
        </w:tc>
        <w:tc>
          <w:tcPr>
            <w:tcW w:w="1440" w:type="dxa"/>
            <w:tcBorders>
              <w:top w:val="single" w:color="auto" w:sz="4" w:space="0"/>
              <w:left w:val="single" w:color="auto" w:sz="4" w:space="0"/>
              <w:bottom w:val="single" w:color="auto" w:sz="4" w:space="0"/>
              <w:right w:val="single" w:color="auto" w:sz="4" w:space="0"/>
            </w:tcBorders>
          </w:tcPr>
          <w:p w14:paraId="041969E9">
            <w:r>
              <w:t>前置条件</w:t>
            </w:r>
          </w:p>
        </w:tc>
        <w:tc>
          <w:tcPr>
            <w:tcW w:w="1440" w:type="dxa"/>
            <w:tcBorders>
              <w:top w:val="single" w:color="auto" w:sz="4" w:space="0"/>
              <w:left w:val="single" w:color="auto" w:sz="4" w:space="0"/>
              <w:bottom w:val="single" w:color="auto" w:sz="4" w:space="0"/>
              <w:right w:val="single" w:color="auto" w:sz="4" w:space="0"/>
            </w:tcBorders>
          </w:tcPr>
          <w:p w14:paraId="3CD9D16F">
            <w:r>
              <w:t>操作步骤</w:t>
            </w:r>
          </w:p>
        </w:tc>
        <w:tc>
          <w:tcPr>
            <w:tcW w:w="1440" w:type="dxa"/>
            <w:tcBorders>
              <w:top w:val="single" w:color="auto" w:sz="4" w:space="0"/>
              <w:left w:val="single" w:color="auto" w:sz="4" w:space="0"/>
              <w:bottom w:val="single" w:color="auto" w:sz="4" w:space="0"/>
              <w:right w:val="single" w:color="auto" w:sz="4" w:space="0"/>
            </w:tcBorders>
          </w:tcPr>
          <w:p w14:paraId="2CCAD598">
            <w:r>
              <w:t>期望结果</w:t>
            </w:r>
          </w:p>
        </w:tc>
        <w:tc>
          <w:tcPr>
            <w:tcW w:w="1440" w:type="dxa"/>
            <w:tcBorders>
              <w:top w:val="single" w:color="auto" w:sz="4" w:space="0"/>
              <w:left w:val="single" w:color="auto" w:sz="4" w:space="0"/>
              <w:bottom w:val="single" w:color="auto" w:sz="4" w:space="0"/>
              <w:right w:val="single" w:color="auto" w:sz="4" w:space="0"/>
            </w:tcBorders>
          </w:tcPr>
          <w:p w14:paraId="1469265A">
            <w:r>
              <w:t>测试结果（占位）</w:t>
            </w:r>
          </w:p>
        </w:tc>
      </w:tr>
      <w:tr w14:paraId="2DE92069">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6C1BE79">
            <w:r>
              <w:t>TC-01</w:t>
            </w:r>
          </w:p>
        </w:tc>
        <w:tc>
          <w:tcPr>
            <w:tcW w:w="1440" w:type="dxa"/>
            <w:tcBorders>
              <w:top w:val="single" w:color="auto" w:sz="4" w:space="0"/>
              <w:left w:val="single" w:color="auto" w:sz="4" w:space="0"/>
              <w:bottom w:val="single" w:color="auto" w:sz="4" w:space="0"/>
              <w:right w:val="single" w:color="auto" w:sz="4" w:space="0"/>
            </w:tcBorders>
          </w:tcPr>
          <w:p w14:paraId="3FD83B04">
            <w:r>
              <w:t>登录/注册</w:t>
            </w:r>
          </w:p>
        </w:tc>
        <w:tc>
          <w:tcPr>
            <w:tcW w:w="1440" w:type="dxa"/>
            <w:tcBorders>
              <w:top w:val="single" w:color="auto" w:sz="4" w:space="0"/>
              <w:left w:val="single" w:color="auto" w:sz="4" w:space="0"/>
              <w:bottom w:val="single" w:color="auto" w:sz="4" w:space="0"/>
              <w:right w:val="single" w:color="auto" w:sz="4" w:space="0"/>
            </w:tcBorders>
          </w:tcPr>
          <w:p w14:paraId="4C35F38D">
            <w:r>
              <w:t>无</w:t>
            </w:r>
          </w:p>
        </w:tc>
        <w:tc>
          <w:tcPr>
            <w:tcW w:w="1440" w:type="dxa"/>
            <w:tcBorders>
              <w:top w:val="single" w:color="auto" w:sz="4" w:space="0"/>
              <w:left w:val="single" w:color="auto" w:sz="4" w:space="0"/>
              <w:bottom w:val="single" w:color="auto" w:sz="4" w:space="0"/>
              <w:right w:val="single" w:color="auto" w:sz="4" w:space="0"/>
            </w:tcBorders>
          </w:tcPr>
          <w:p w14:paraId="02324BB3">
            <w:r>
              <w:t>输入账号密码注册并登录</w:t>
            </w:r>
          </w:p>
        </w:tc>
        <w:tc>
          <w:tcPr>
            <w:tcW w:w="1440" w:type="dxa"/>
            <w:tcBorders>
              <w:top w:val="single" w:color="auto" w:sz="4" w:space="0"/>
              <w:left w:val="single" w:color="auto" w:sz="4" w:space="0"/>
              <w:bottom w:val="single" w:color="auto" w:sz="4" w:space="0"/>
              <w:right w:val="single" w:color="auto" w:sz="4" w:space="0"/>
            </w:tcBorders>
          </w:tcPr>
          <w:p w14:paraId="0907F990">
            <w:r>
              <w:t>成功进入首页并显示用户信息</w:t>
            </w:r>
          </w:p>
        </w:tc>
        <w:tc>
          <w:tcPr>
            <w:tcW w:w="1440" w:type="dxa"/>
            <w:tcBorders>
              <w:top w:val="single" w:color="auto" w:sz="4" w:space="0"/>
              <w:left w:val="single" w:color="auto" w:sz="4" w:space="0"/>
              <w:bottom w:val="single" w:color="auto" w:sz="4" w:space="0"/>
              <w:right w:val="single" w:color="auto" w:sz="4" w:space="0"/>
            </w:tcBorders>
          </w:tcPr>
          <w:p w14:paraId="00FD6DCB">
            <w:r>
              <w:t>通过/不通过</w:t>
            </w:r>
          </w:p>
        </w:tc>
      </w:tr>
      <w:tr w14:paraId="5E9ABCAF">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7573E766">
            <w:r>
              <w:t>TC-02</w:t>
            </w:r>
          </w:p>
        </w:tc>
        <w:tc>
          <w:tcPr>
            <w:tcW w:w="1440" w:type="dxa"/>
            <w:tcBorders>
              <w:top w:val="single" w:color="auto" w:sz="4" w:space="0"/>
              <w:left w:val="single" w:color="auto" w:sz="4" w:space="0"/>
              <w:bottom w:val="single" w:color="auto" w:sz="4" w:space="0"/>
              <w:right w:val="single" w:color="auto" w:sz="4" w:space="0"/>
            </w:tcBorders>
          </w:tcPr>
          <w:p w14:paraId="581B3D50">
            <w:r>
              <w:t>资源库检索</w:t>
            </w:r>
          </w:p>
        </w:tc>
        <w:tc>
          <w:tcPr>
            <w:tcW w:w="1440" w:type="dxa"/>
            <w:tcBorders>
              <w:top w:val="single" w:color="auto" w:sz="4" w:space="0"/>
              <w:left w:val="single" w:color="auto" w:sz="4" w:space="0"/>
              <w:bottom w:val="single" w:color="auto" w:sz="4" w:space="0"/>
              <w:right w:val="single" w:color="auto" w:sz="4" w:space="0"/>
            </w:tcBorders>
          </w:tcPr>
          <w:p w14:paraId="02DFC026">
            <w:r>
              <w:t>无</w:t>
            </w:r>
          </w:p>
        </w:tc>
        <w:tc>
          <w:tcPr>
            <w:tcW w:w="1440" w:type="dxa"/>
            <w:tcBorders>
              <w:top w:val="single" w:color="auto" w:sz="4" w:space="0"/>
              <w:left w:val="single" w:color="auto" w:sz="4" w:space="0"/>
              <w:bottom w:val="single" w:color="auto" w:sz="4" w:space="0"/>
              <w:right w:val="single" w:color="auto" w:sz="4" w:space="0"/>
            </w:tcBorders>
          </w:tcPr>
          <w:p w14:paraId="02B39282">
            <w:r>
              <w:t>输入关键词并筛选类型+场景</w:t>
            </w:r>
          </w:p>
        </w:tc>
        <w:tc>
          <w:tcPr>
            <w:tcW w:w="1440" w:type="dxa"/>
            <w:tcBorders>
              <w:top w:val="single" w:color="auto" w:sz="4" w:space="0"/>
              <w:left w:val="single" w:color="auto" w:sz="4" w:space="0"/>
              <w:bottom w:val="single" w:color="auto" w:sz="4" w:space="0"/>
              <w:right w:val="single" w:color="auto" w:sz="4" w:space="0"/>
            </w:tcBorders>
          </w:tcPr>
          <w:p w14:paraId="1B3D0F99">
            <w:r>
              <w:t>列表正确更新且分页正常</w:t>
            </w:r>
          </w:p>
        </w:tc>
        <w:tc>
          <w:tcPr>
            <w:tcW w:w="1440" w:type="dxa"/>
            <w:tcBorders>
              <w:top w:val="single" w:color="auto" w:sz="4" w:space="0"/>
              <w:left w:val="single" w:color="auto" w:sz="4" w:space="0"/>
              <w:bottom w:val="single" w:color="auto" w:sz="4" w:space="0"/>
              <w:right w:val="single" w:color="auto" w:sz="4" w:space="0"/>
            </w:tcBorders>
          </w:tcPr>
          <w:p w14:paraId="2D87D786">
            <w:r>
              <w:t>通过/不通过</w:t>
            </w:r>
          </w:p>
        </w:tc>
      </w:tr>
      <w:tr w14:paraId="15887333">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066B0AAB">
            <w:r>
              <w:t>TC-03</w:t>
            </w:r>
          </w:p>
        </w:tc>
        <w:tc>
          <w:tcPr>
            <w:tcW w:w="1440" w:type="dxa"/>
            <w:tcBorders>
              <w:top w:val="single" w:color="auto" w:sz="4" w:space="0"/>
              <w:left w:val="single" w:color="auto" w:sz="4" w:space="0"/>
              <w:bottom w:val="single" w:color="auto" w:sz="4" w:space="0"/>
              <w:right w:val="single" w:color="auto" w:sz="4" w:space="0"/>
            </w:tcBorders>
          </w:tcPr>
          <w:p w14:paraId="0F9CF35A">
            <w:r>
              <w:t>收藏</w:t>
            </w:r>
          </w:p>
        </w:tc>
        <w:tc>
          <w:tcPr>
            <w:tcW w:w="1440" w:type="dxa"/>
            <w:tcBorders>
              <w:top w:val="single" w:color="auto" w:sz="4" w:space="0"/>
              <w:left w:val="single" w:color="auto" w:sz="4" w:space="0"/>
              <w:bottom w:val="single" w:color="auto" w:sz="4" w:space="0"/>
              <w:right w:val="single" w:color="auto" w:sz="4" w:space="0"/>
            </w:tcBorders>
          </w:tcPr>
          <w:p w14:paraId="0D59C5FB">
            <w:r>
              <w:t>已登录</w:t>
            </w:r>
          </w:p>
        </w:tc>
        <w:tc>
          <w:tcPr>
            <w:tcW w:w="1440" w:type="dxa"/>
            <w:tcBorders>
              <w:top w:val="single" w:color="auto" w:sz="4" w:space="0"/>
              <w:left w:val="single" w:color="auto" w:sz="4" w:space="0"/>
              <w:bottom w:val="single" w:color="auto" w:sz="4" w:space="0"/>
              <w:right w:val="single" w:color="auto" w:sz="4" w:space="0"/>
            </w:tcBorders>
          </w:tcPr>
          <w:p w14:paraId="7A962BDA">
            <w:r>
              <w:t>在详情页点击收藏</w:t>
            </w:r>
          </w:p>
        </w:tc>
        <w:tc>
          <w:tcPr>
            <w:tcW w:w="1440" w:type="dxa"/>
            <w:tcBorders>
              <w:top w:val="single" w:color="auto" w:sz="4" w:space="0"/>
              <w:left w:val="single" w:color="auto" w:sz="4" w:space="0"/>
              <w:bottom w:val="single" w:color="auto" w:sz="4" w:space="0"/>
              <w:right w:val="single" w:color="auto" w:sz="4" w:space="0"/>
            </w:tcBorders>
          </w:tcPr>
          <w:p w14:paraId="4A1E7911">
            <w:r>
              <w:t>收藏列表出现且不可重复收藏</w:t>
            </w:r>
          </w:p>
        </w:tc>
        <w:tc>
          <w:tcPr>
            <w:tcW w:w="1440" w:type="dxa"/>
            <w:tcBorders>
              <w:top w:val="single" w:color="auto" w:sz="4" w:space="0"/>
              <w:left w:val="single" w:color="auto" w:sz="4" w:space="0"/>
              <w:bottom w:val="single" w:color="auto" w:sz="4" w:space="0"/>
              <w:right w:val="single" w:color="auto" w:sz="4" w:space="0"/>
            </w:tcBorders>
          </w:tcPr>
          <w:p w14:paraId="479CAD15">
            <w:r>
              <w:t>通过/不通过</w:t>
            </w:r>
          </w:p>
        </w:tc>
      </w:tr>
      <w:tr w14:paraId="6D6361D6">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712ECBA">
            <w:r>
              <w:t>TC-04</w:t>
            </w:r>
          </w:p>
        </w:tc>
        <w:tc>
          <w:tcPr>
            <w:tcW w:w="1440" w:type="dxa"/>
            <w:tcBorders>
              <w:top w:val="single" w:color="auto" w:sz="4" w:space="0"/>
              <w:left w:val="single" w:color="auto" w:sz="4" w:space="0"/>
              <w:bottom w:val="single" w:color="auto" w:sz="4" w:space="0"/>
              <w:right w:val="single" w:color="auto" w:sz="4" w:space="0"/>
            </w:tcBorders>
          </w:tcPr>
          <w:p w14:paraId="6D1AD7C6">
            <w:r>
              <w:t>下载</w:t>
            </w:r>
          </w:p>
        </w:tc>
        <w:tc>
          <w:tcPr>
            <w:tcW w:w="1440" w:type="dxa"/>
            <w:tcBorders>
              <w:top w:val="single" w:color="auto" w:sz="4" w:space="0"/>
              <w:left w:val="single" w:color="auto" w:sz="4" w:space="0"/>
              <w:bottom w:val="single" w:color="auto" w:sz="4" w:space="0"/>
              <w:right w:val="single" w:color="auto" w:sz="4" w:space="0"/>
            </w:tcBorders>
          </w:tcPr>
          <w:p w14:paraId="5C8FBFA1">
            <w:r>
              <w:t>无/已登录</w:t>
            </w:r>
          </w:p>
        </w:tc>
        <w:tc>
          <w:tcPr>
            <w:tcW w:w="1440" w:type="dxa"/>
            <w:tcBorders>
              <w:top w:val="single" w:color="auto" w:sz="4" w:space="0"/>
              <w:left w:val="single" w:color="auto" w:sz="4" w:space="0"/>
              <w:bottom w:val="single" w:color="auto" w:sz="4" w:space="0"/>
              <w:right w:val="single" w:color="auto" w:sz="4" w:space="0"/>
            </w:tcBorders>
          </w:tcPr>
          <w:p w14:paraId="06A1D170">
            <w:r>
              <w:t>点击下载素材</w:t>
            </w:r>
          </w:p>
        </w:tc>
        <w:tc>
          <w:tcPr>
            <w:tcW w:w="1440" w:type="dxa"/>
            <w:tcBorders>
              <w:top w:val="single" w:color="auto" w:sz="4" w:space="0"/>
              <w:left w:val="single" w:color="auto" w:sz="4" w:space="0"/>
              <w:bottom w:val="single" w:color="auto" w:sz="4" w:space="0"/>
              <w:right w:val="single" w:color="auto" w:sz="4" w:space="0"/>
            </w:tcBorders>
          </w:tcPr>
          <w:p w14:paraId="52112D68">
            <w:r>
              <w:t>下载成功并统计下载量+1</w:t>
            </w:r>
          </w:p>
        </w:tc>
        <w:tc>
          <w:tcPr>
            <w:tcW w:w="1440" w:type="dxa"/>
            <w:tcBorders>
              <w:top w:val="single" w:color="auto" w:sz="4" w:space="0"/>
              <w:left w:val="single" w:color="auto" w:sz="4" w:space="0"/>
              <w:bottom w:val="single" w:color="auto" w:sz="4" w:space="0"/>
              <w:right w:val="single" w:color="auto" w:sz="4" w:space="0"/>
            </w:tcBorders>
          </w:tcPr>
          <w:p w14:paraId="1F3FB3C8">
            <w:r>
              <w:t>通过/不通过</w:t>
            </w:r>
          </w:p>
        </w:tc>
      </w:tr>
      <w:tr w14:paraId="1A54F008">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361044A7">
            <w:r>
              <w:t>TC-05</w:t>
            </w:r>
          </w:p>
        </w:tc>
        <w:tc>
          <w:tcPr>
            <w:tcW w:w="1440" w:type="dxa"/>
            <w:tcBorders>
              <w:top w:val="single" w:color="auto" w:sz="4" w:space="0"/>
              <w:left w:val="single" w:color="auto" w:sz="4" w:space="0"/>
              <w:bottom w:val="single" w:color="auto" w:sz="4" w:space="0"/>
              <w:right w:val="single" w:color="auto" w:sz="4" w:space="0"/>
            </w:tcBorders>
          </w:tcPr>
          <w:p w14:paraId="428A2D71">
            <w:r>
              <w:t>作品上传</w:t>
            </w:r>
          </w:p>
        </w:tc>
        <w:tc>
          <w:tcPr>
            <w:tcW w:w="1440" w:type="dxa"/>
            <w:tcBorders>
              <w:top w:val="single" w:color="auto" w:sz="4" w:space="0"/>
              <w:left w:val="single" w:color="auto" w:sz="4" w:space="0"/>
              <w:bottom w:val="single" w:color="auto" w:sz="4" w:space="0"/>
              <w:right w:val="single" w:color="auto" w:sz="4" w:space="0"/>
            </w:tcBorders>
          </w:tcPr>
          <w:p w14:paraId="1FB0FB50">
            <w:r>
              <w:t>已登录</w:t>
            </w:r>
          </w:p>
        </w:tc>
        <w:tc>
          <w:tcPr>
            <w:tcW w:w="1440" w:type="dxa"/>
            <w:tcBorders>
              <w:top w:val="single" w:color="auto" w:sz="4" w:space="0"/>
              <w:left w:val="single" w:color="auto" w:sz="4" w:space="0"/>
              <w:bottom w:val="single" w:color="auto" w:sz="4" w:space="0"/>
              <w:right w:val="single" w:color="auto" w:sz="4" w:space="0"/>
            </w:tcBorders>
          </w:tcPr>
          <w:p w14:paraId="6D1054D2">
            <w:r>
              <w:t>上传原创作品并提交</w:t>
            </w:r>
          </w:p>
        </w:tc>
        <w:tc>
          <w:tcPr>
            <w:tcW w:w="1440" w:type="dxa"/>
            <w:tcBorders>
              <w:top w:val="single" w:color="auto" w:sz="4" w:space="0"/>
              <w:left w:val="single" w:color="auto" w:sz="4" w:space="0"/>
              <w:bottom w:val="single" w:color="auto" w:sz="4" w:space="0"/>
              <w:right w:val="single" w:color="auto" w:sz="4" w:space="0"/>
            </w:tcBorders>
          </w:tcPr>
          <w:p w14:paraId="5FB07C88">
            <w:r>
              <w:t>状态为待审核</w:t>
            </w:r>
          </w:p>
        </w:tc>
        <w:tc>
          <w:tcPr>
            <w:tcW w:w="1440" w:type="dxa"/>
            <w:tcBorders>
              <w:top w:val="single" w:color="auto" w:sz="4" w:space="0"/>
              <w:left w:val="single" w:color="auto" w:sz="4" w:space="0"/>
              <w:bottom w:val="single" w:color="auto" w:sz="4" w:space="0"/>
              <w:right w:val="single" w:color="auto" w:sz="4" w:space="0"/>
            </w:tcBorders>
          </w:tcPr>
          <w:p w14:paraId="2A1D8313">
            <w:r>
              <w:t>通过/不通过</w:t>
            </w:r>
          </w:p>
        </w:tc>
      </w:tr>
      <w:tr w14:paraId="0B37EE00">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79FF58F">
            <w:r>
              <w:t>TC-06</w:t>
            </w:r>
          </w:p>
        </w:tc>
        <w:tc>
          <w:tcPr>
            <w:tcW w:w="1440" w:type="dxa"/>
            <w:tcBorders>
              <w:top w:val="single" w:color="auto" w:sz="4" w:space="0"/>
              <w:left w:val="single" w:color="auto" w:sz="4" w:space="0"/>
              <w:bottom w:val="single" w:color="auto" w:sz="4" w:space="0"/>
              <w:right w:val="single" w:color="auto" w:sz="4" w:space="0"/>
            </w:tcBorders>
          </w:tcPr>
          <w:p w14:paraId="0D2C961C">
            <w:r>
              <w:t>后台审核</w:t>
            </w:r>
          </w:p>
        </w:tc>
        <w:tc>
          <w:tcPr>
            <w:tcW w:w="1440" w:type="dxa"/>
            <w:tcBorders>
              <w:top w:val="single" w:color="auto" w:sz="4" w:space="0"/>
              <w:left w:val="single" w:color="auto" w:sz="4" w:space="0"/>
              <w:bottom w:val="single" w:color="auto" w:sz="4" w:space="0"/>
              <w:right w:val="single" w:color="auto" w:sz="4" w:space="0"/>
            </w:tcBorders>
          </w:tcPr>
          <w:p w14:paraId="63C59F3D">
            <w:r>
              <w:t>管理员登录</w:t>
            </w:r>
          </w:p>
        </w:tc>
        <w:tc>
          <w:tcPr>
            <w:tcW w:w="1440" w:type="dxa"/>
            <w:tcBorders>
              <w:top w:val="single" w:color="auto" w:sz="4" w:space="0"/>
              <w:left w:val="single" w:color="auto" w:sz="4" w:space="0"/>
              <w:bottom w:val="single" w:color="auto" w:sz="4" w:space="0"/>
              <w:right w:val="single" w:color="auto" w:sz="4" w:space="0"/>
            </w:tcBorders>
          </w:tcPr>
          <w:p w14:paraId="027F2C93">
            <w:r>
              <w:t>审核作品为通过/驳回</w:t>
            </w:r>
          </w:p>
        </w:tc>
        <w:tc>
          <w:tcPr>
            <w:tcW w:w="1440" w:type="dxa"/>
            <w:tcBorders>
              <w:top w:val="single" w:color="auto" w:sz="4" w:space="0"/>
              <w:left w:val="single" w:color="auto" w:sz="4" w:space="0"/>
              <w:bottom w:val="single" w:color="auto" w:sz="4" w:space="0"/>
              <w:right w:val="single" w:color="auto" w:sz="4" w:space="0"/>
            </w:tcBorders>
          </w:tcPr>
          <w:p w14:paraId="023E36EF">
            <w:r>
              <w:t>前台展示/不展示并记录审核日志</w:t>
            </w:r>
          </w:p>
        </w:tc>
        <w:tc>
          <w:tcPr>
            <w:tcW w:w="1440" w:type="dxa"/>
            <w:tcBorders>
              <w:top w:val="single" w:color="auto" w:sz="4" w:space="0"/>
              <w:left w:val="single" w:color="auto" w:sz="4" w:space="0"/>
              <w:bottom w:val="single" w:color="auto" w:sz="4" w:space="0"/>
              <w:right w:val="single" w:color="auto" w:sz="4" w:space="0"/>
            </w:tcBorders>
          </w:tcPr>
          <w:p w14:paraId="45BD66FA">
            <w:r>
              <w:t>通过/不通过</w:t>
            </w:r>
          </w:p>
        </w:tc>
      </w:tr>
    </w:tbl>
    <w:p w14:paraId="123D564C">
      <w:pPr>
        <w:pStyle w:val="4"/>
      </w:pPr>
      <w:r>
        <w:t>6.3 性能与安全测试</w:t>
      </w:r>
    </w:p>
    <w:p w14:paraId="0FE4196C">
      <w:r>
        <w:t>性能：记录典型接口（列表分页/搜索/详情）在样例数据规模下的平均响应时间（可用 Postman/JMeter）。</w:t>
      </w:r>
    </w:p>
    <w:p w14:paraId="79A4034C">
      <w:r>
        <w:t>安全：权限越权访问测试、文件上传类型与大小限制、日志审计完整性。</w:t>
      </w:r>
    </w:p>
    <w:p w14:paraId="04A40ED2">
      <w:r>
        <w:t>图6-1 测试结果截图（占位）</w:t>
      </w:r>
    </w:p>
    <w:p w14:paraId="1EB9B57E">
      <w:r>
        <w:t>表6-1 接口响应时间统计（占位）</w:t>
      </w:r>
    </w:p>
    <w:p w14:paraId="29B7607B">
      <w:r>
        <w:br w:type="page"/>
      </w:r>
    </w:p>
    <w:p w14:paraId="6185804D">
      <w:pPr>
        <w:pStyle w:val="3"/>
      </w:pPr>
      <w:r>
        <w:t>第7章 总结与展望</w:t>
      </w:r>
    </w:p>
    <w:p w14:paraId="4B0DBB10">
      <w:pPr>
        <w:pStyle w:val="4"/>
      </w:pPr>
      <w:r>
        <w:t>7.1 工作总结</w:t>
      </w:r>
    </w:p>
    <w:p w14:paraId="1A9D0890">
      <w:r>
        <w:t>总结按“完成了什么—解决了什么问题—取得了什么效果”三句式写 600–800 字。</w:t>
      </w:r>
    </w:p>
    <w:p w14:paraId="45FD00A6">
      <w:pPr>
        <w:pStyle w:val="4"/>
      </w:pPr>
      <w:r>
        <w:t>7.2 不足与改进方向</w:t>
      </w:r>
    </w:p>
    <w:p w14:paraId="6B84F79D">
      <w:r>
        <w:t>展望建议写 3–5 点：纹样矢量化与标注体系、AR/3D 展示、推荐算法、AIGC 辅助生成、跨平台小程序等。</w:t>
      </w:r>
    </w:p>
    <w:p w14:paraId="5F7C7861">
      <w:r>
        <w:br w:type="page"/>
      </w:r>
    </w:p>
    <w:p w14:paraId="4D5DD240">
      <w:pPr>
        <w:pStyle w:val="3"/>
      </w:pPr>
      <w:r>
        <w:t>附录</w:t>
      </w:r>
    </w:p>
    <w:p w14:paraId="6C5DDC2D">
      <w:r>
        <w:t>附录A：数据库表结构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707C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6" w:type="dxa"/>
          </w:tcPr>
          <w:p w14:paraId="65DF1AB0">
            <w:pPr>
              <w:rPr>
                <w:rFonts w:hint="eastAsia"/>
                <w:vertAlign w:val="baseline"/>
              </w:rPr>
            </w:pPr>
            <w:r>
              <w:rPr>
                <w:rFonts w:hint="eastAsia"/>
                <w:vertAlign w:val="baseline"/>
              </w:rPr>
              <w:t>-- 纳西族纹样数字化展示平台</w:t>
            </w:r>
          </w:p>
          <w:p w14:paraId="3656A4D4">
            <w:pPr>
              <w:rPr>
                <w:rFonts w:hint="eastAsia"/>
                <w:vertAlign w:val="baseline"/>
              </w:rPr>
            </w:pPr>
          </w:p>
          <w:p w14:paraId="73482115">
            <w:pPr>
              <w:rPr>
                <w:rFonts w:hint="eastAsia"/>
                <w:vertAlign w:val="baseline"/>
              </w:rPr>
            </w:pPr>
            <w:r>
              <w:rPr>
                <w:rFonts w:hint="eastAsia"/>
                <w:vertAlign w:val="baseline"/>
              </w:rPr>
              <w:t>-- 创建数据库</w:t>
            </w:r>
          </w:p>
          <w:p w14:paraId="14E8AAE9">
            <w:pPr>
              <w:rPr>
                <w:rFonts w:hint="eastAsia"/>
                <w:vertAlign w:val="baseline"/>
              </w:rPr>
            </w:pPr>
            <w:r>
              <w:rPr>
                <w:rFonts w:hint="eastAsia"/>
                <w:vertAlign w:val="baseline"/>
              </w:rPr>
              <w:t>CREATE DATABASE IF NOT EXISTS naxi_pattern_db CHARACTER SET utf8mb4 COLLATE utf8mb4_unicode_ci;</w:t>
            </w:r>
          </w:p>
          <w:p w14:paraId="0C8BAAA2">
            <w:pPr>
              <w:rPr>
                <w:rFonts w:hint="eastAsia"/>
                <w:vertAlign w:val="baseline"/>
              </w:rPr>
            </w:pPr>
            <w:r>
              <w:rPr>
                <w:rFonts w:hint="eastAsia"/>
                <w:vertAlign w:val="baseline"/>
              </w:rPr>
              <w:t>USE naxi_pattern_db;</w:t>
            </w:r>
          </w:p>
          <w:p w14:paraId="025EC98F">
            <w:pPr>
              <w:rPr>
                <w:rFonts w:hint="eastAsia"/>
                <w:vertAlign w:val="baseline"/>
              </w:rPr>
            </w:pPr>
          </w:p>
          <w:p w14:paraId="080BAE8C">
            <w:pPr>
              <w:rPr>
                <w:rFonts w:hint="eastAsia"/>
                <w:vertAlign w:val="baseline"/>
              </w:rPr>
            </w:pPr>
            <w:r>
              <w:rPr>
                <w:rFonts w:hint="eastAsia"/>
                <w:vertAlign w:val="baseline"/>
              </w:rPr>
              <w:t>-- ============================================</w:t>
            </w:r>
          </w:p>
          <w:p w14:paraId="18067780">
            <w:pPr>
              <w:rPr>
                <w:rFonts w:hint="eastAsia"/>
                <w:vertAlign w:val="baseline"/>
              </w:rPr>
            </w:pPr>
            <w:r>
              <w:rPr>
                <w:rFonts w:hint="eastAsia"/>
                <w:vertAlign w:val="baseline"/>
              </w:rPr>
              <w:t>-- 创建表结构</w:t>
            </w:r>
          </w:p>
          <w:p w14:paraId="39C0C39B">
            <w:pPr>
              <w:rPr>
                <w:rFonts w:hint="eastAsia"/>
                <w:vertAlign w:val="baseline"/>
              </w:rPr>
            </w:pPr>
            <w:r>
              <w:rPr>
                <w:rFonts w:hint="eastAsia"/>
                <w:vertAlign w:val="baseline"/>
              </w:rPr>
              <w:t>-- ============================================</w:t>
            </w:r>
          </w:p>
          <w:p w14:paraId="0BC41DF0">
            <w:pPr>
              <w:rPr>
                <w:rFonts w:hint="eastAsia"/>
                <w:vertAlign w:val="baseline"/>
              </w:rPr>
            </w:pPr>
          </w:p>
          <w:p w14:paraId="4FCA7882">
            <w:pPr>
              <w:rPr>
                <w:rFonts w:hint="eastAsia"/>
                <w:vertAlign w:val="baseline"/>
              </w:rPr>
            </w:pPr>
            <w:r>
              <w:rPr>
                <w:rFonts w:hint="eastAsia"/>
                <w:vertAlign w:val="baseline"/>
              </w:rPr>
              <w:t>-- 角色表</w:t>
            </w:r>
          </w:p>
          <w:p w14:paraId="37CE4E82">
            <w:pPr>
              <w:rPr>
                <w:rFonts w:hint="eastAsia"/>
                <w:vertAlign w:val="baseline"/>
              </w:rPr>
            </w:pPr>
            <w:r>
              <w:rPr>
                <w:rFonts w:hint="eastAsia"/>
                <w:vertAlign w:val="baseline"/>
              </w:rPr>
              <w:t>CREATE TABLE IF NOT EXISTS roles (</w:t>
            </w:r>
          </w:p>
          <w:p w14:paraId="2B08B523">
            <w:pPr>
              <w:rPr>
                <w:rFonts w:hint="eastAsia"/>
                <w:vertAlign w:val="baseline"/>
              </w:rPr>
            </w:pPr>
            <w:r>
              <w:rPr>
                <w:rFonts w:hint="eastAsia"/>
                <w:vertAlign w:val="baseline"/>
              </w:rPr>
              <w:t xml:space="preserve">  id BIGINT PRIMARY KEY AUTO_INCREMENT,</w:t>
            </w:r>
          </w:p>
          <w:p w14:paraId="7243924C">
            <w:pPr>
              <w:rPr>
                <w:rFonts w:hint="eastAsia"/>
                <w:vertAlign w:val="baseline"/>
              </w:rPr>
            </w:pPr>
            <w:r>
              <w:rPr>
                <w:rFonts w:hint="eastAsia"/>
                <w:vertAlign w:val="baseline"/>
              </w:rPr>
              <w:t xml:space="preserve">  role_name VARCHAR(50) UNIQUE NOT NULL COMMENT '角色名称',</w:t>
            </w:r>
          </w:p>
          <w:p w14:paraId="3A995A4D">
            <w:pPr>
              <w:rPr>
                <w:rFonts w:hint="eastAsia"/>
                <w:vertAlign w:val="baseline"/>
              </w:rPr>
            </w:pPr>
            <w:r>
              <w:rPr>
                <w:rFonts w:hint="eastAsia"/>
                <w:vertAlign w:val="baseline"/>
              </w:rPr>
              <w:t xml:space="preserve">  description VARCHAR(255) COMMENT '角色描述',</w:t>
            </w:r>
          </w:p>
          <w:p w14:paraId="1F06FF08">
            <w:pPr>
              <w:rPr>
                <w:rFonts w:hint="eastAsia"/>
                <w:vertAlign w:val="baseline"/>
              </w:rPr>
            </w:pPr>
            <w:r>
              <w:rPr>
                <w:rFonts w:hint="eastAsia"/>
                <w:vertAlign w:val="baseline"/>
              </w:rPr>
              <w:t xml:space="preserve">  created_at TIMESTAMP DEFAULT CURRENT_TIMESTAMP COMMENT '创建时间',</w:t>
            </w:r>
          </w:p>
          <w:p w14:paraId="54D64E77">
            <w:pPr>
              <w:rPr>
                <w:rFonts w:hint="eastAsia"/>
                <w:vertAlign w:val="baseline"/>
              </w:rPr>
            </w:pPr>
            <w:r>
              <w:rPr>
                <w:rFonts w:hint="eastAsia"/>
                <w:vertAlign w:val="baseline"/>
              </w:rPr>
              <w:t xml:space="preserve">  INDEX idx_role_name (role_name)</w:t>
            </w:r>
          </w:p>
          <w:p w14:paraId="5BCCF4FF">
            <w:pPr>
              <w:rPr>
                <w:rFonts w:hint="eastAsia"/>
                <w:vertAlign w:val="baseline"/>
              </w:rPr>
            </w:pPr>
            <w:r>
              <w:rPr>
                <w:rFonts w:hint="eastAsia"/>
                <w:vertAlign w:val="baseline"/>
              </w:rPr>
              <w:t>) ENGINE=InnoDB DEFAULT CHARSET=utf8mb4 COLLATE=utf8mb4_unicode_ci COMMENT='角色表';</w:t>
            </w:r>
          </w:p>
          <w:p w14:paraId="6F7B8C6A">
            <w:pPr>
              <w:rPr>
                <w:rFonts w:hint="eastAsia"/>
                <w:vertAlign w:val="baseline"/>
              </w:rPr>
            </w:pPr>
          </w:p>
          <w:p w14:paraId="5971004C">
            <w:pPr>
              <w:rPr>
                <w:rFonts w:hint="eastAsia"/>
                <w:vertAlign w:val="baseline"/>
              </w:rPr>
            </w:pPr>
            <w:r>
              <w:rPr>
                <w:rFonts w:hint="eastAsia"/>
                <w:vertAlign w:val="baseline"/>
              </w:rPr>
              <w:t>-- 用户表</w:t>
            </w:r>
          </w:p>
          <w:p w14:paraId="5A1DE81A">
            <w:pPr>
              <w:rPr>
                <w:rFonts w:hint="eastAsia"/>
                <w:vertAlign w:val="baseline"/>
              </w:rPr>
            </w:pPr>
            <w:r>
              <w:rPr>
                <w:rFonts w:hint="eastAsia"/>
                <w:vertAlign w:val="baseline"/>
              </w:rPr>
              <w:t>CREATE TABLE IF NOT EXISTS users (</w:t>
            </w:r>
          </w:p>
          <w:p w14:paraId="257441D3">
            <w:pPr>
              <w:rPr>
                <w:rFonts w:hint="eastAsia"/>
                <w:vertAlign w:val="baseline"/>
              </w:rPr>
            </w:pPr>
            <w:r>
              <w:rPr>
                <w:rFonts w:hint="eastAsia"/>
                <w:vertAlign w:val="baseline"/>
              </w:rPr>
              <w:t xml:space="preserve">  id BIGINT PRIMARY KEY AUTO_INCREMENT,</w:t>
            </w:r>
          </w:p>
          <w:p w14:paraId="0CB9F6F0">
            <w:pPr>
              <w:rPr>
                <w:rFonts w:hint="eastAsia"/>
                <w:vertAlign w:val="baseline"/>
              </w:rPr>
            </w:pPr>
            <w:r>
              <w:rPr>
                <w:rFonts w:hint="eastAsia"/>
                <w:vertAlign w:val="baseline"/>
              </w:rPr>
              <w:t xml:space="preserve">  username VARCHAR(50) UNIQUE NOT NULL COMMENT '用户名',</w:t>
            </w:r>
          </w:p>
          <w:p w14:paraId="21288BEF">
            <w:pPr>
              <w:rPr>
                <w:rFonts w:hint="eastAsia"/>
                <w:vertAlign w:val="baseline"/>
              </w:rPr>
            </w:pPr>
            <w:r>
              <w:rPr>
                <w:rFonts w:hint="eastAsia"/>
                <w:vertAlign w:val="baseline"/>
              </w:rPr>
              <w:t xml:space="preserve">  password VARCHAR(255) NOT NULL COMMENT '密码',</w:t>
            </w:r>
          </w:p>
          <w:p w14:paraId="24B8D48C">
            <w:pPr>
              <w:rPr>
                <w:rFonts w:hint="eastAsia"/>
                <w:vertAlign w:val="baseline"/>
              </w:rPr>
            </w:pPr>
            <w:r>
              <w:rPr>
                <w:rFonts w:hint="eastAsia"/>
                <w:vertAlign w:val="baseline"/>
              </w:rPr>
              <w:t xml:space="preserve">  email VARCHAR(100) UNIQUE NOT NULL COMMENT '邮箱',</w:t>
            </w:r>
          </w:p>
          <w:p w14:paraId="68AF4E23">
            <w:pPr>
              <w:rPr>
                <w:rFonts w:hint="eastAsia"/>
                <w:vertAlign w:val="baseline"/>
              </w:rPr>
            </w:pPr>
            <w:r>
              <w:rPr>
                <w:rFonts w:hint="eastAsia"/>
                <w:vertAlign w:val="baseline"/>
              </w:rPr>
              <w:t xml:space="preserve">  nickname VARCHAR(100) COMMENT '昵称',</w:t>
            </w:r>
          </w:p>
          <w:p w14:paraId="02850BDA">
            <w:pPr>
              <w:rPr>
                <w:rFonts w:hint="eastAsia"/>
                <w:vertAlign w:val="baseline"/>
              </w:rPr>
            </w:pPr>
            <w:r>
              <w:rPr>
                <w:rFonts w:hint="eastAsia"/>
                <w:vertAlign w:val="baseline"/>
              </w:rPr>
              <w:t xml:space="preserve">  avatar_url VARCHAR(255) COMMENT '头像URL',</w:t>
            </w:r>
          </w:p>
          <w:p w14:paraId="2147BF99">
            <w:pPr>
              <w:rPr>
                <w:rFonts w:hint="eastAsia"/>
                <w:vertAlign w:val="baseline"/>
              </w:rPr>
            </w:pPr>
            <w:r>
              <w:rPr>
                <w:rFonts w:hint="eastAsia"/>
                <w:vertAlign w:val="baseline"/>
              </w:rPr>
              <w:t xml:space="preserve">  bio TEXT COMMENT '个人简介',</w:t>
            </w:r>
          </w:p>
          <w:p w14:paraId="26744479">
            <w:pPr>
              <w:rPr>
                <w:rFonts w:hint="eastAsia"/>
                <w:vertAlign w:val="baseline"/>
              </w:rPr>
            </w:pPr>
            <w:r>
              <w:rPr>
                <w:rFonts w:hint="eastAsia"/>
                <w:vertAlign w:val="baseline"/>
              </w:rPr>
              <w:t xml:space="preserve">  status ENUM('ACTIVE', 'DISABLED') DEFAULT 'ACTIVE' COMMENT '用户状态',</w:t>
            </w:r>
          </w:p>
          <w:p w14:paraId="34E64051">
            <w:pPr>
              <w:rPr>
                <w:rFonts w:hint="eastAsia"/>
                <w:vertAlign w:val="baseline"/>
              </w:rPr>
            </w:pPr>
            <w:r>
              <w:rPr>
                <w:rFonts w:hint="eastAsia"/>
                <w:vertAlign w:val="baseline"/>
              </w:rPr>
              <w:t xml:space="preserve">  role_id BIGINT COMMENT '角色ID',</w:t>
            </w:r>
          </w:p>
          <w:p w14:paraId="07F12395">
            <w:pPr>
              <w:rPr>
                <w:rFonts w:hint="eastAsia"/>
                <w:vertAlign w:val="baseline"/>
              </w:rPr>
            </w:pPr>
            <w:r>
              <w:rPr>
                <w:rFonts w:hint="eastAsia"/>
                <w:vertAlign w:val="baseline"/>
              </w:rPr>
              <w:t xml:space="preserve">  created_at TIMESTAMP DEFAULT CURRENT_TIMESTAMP COMMENT '创建时间',</w:t>
            </w:r>
          </w:p>
          <w:p w14:paraId="722FEE88">
            <w:pPr>
              <w:rPr>
                <w:rFonts w:hint="eastAsia"/>
                <w:vertAlign w:val="baseline"/>
              </w:rPr>
            </w:pPr>
            <w:r>
              <w:rPr>
                <w:rFonts w:hint="eastAsia"/>
                <w:vertAlign w:val="baseline"/>
              </w:rPr>
              <w:t xml:space="preserve">  updated_at TIMESTAMP DEFAULT CURRENT_TIMESTAMP ON UPDATE CURRENT_TIMESTAMP COMMENT '更新时间',</w:t>
            </w:r>
          </w:p>
          <w:p w14:paraId="40B549C9">
            <w:pPr>
              <w:rPr>
                <w:rFonts w:hint="eastAsia"/>
                <w:vertAlign w:val="baseline"/>
              </w:rPr>
            </w:pPr>
            <w:r>
              <w:rPr>
                <w:rFonts w:hint="eastAsia"/>
                <w:vertAlign w:val="baseline"/>
              </w:rPr>
              <w:t xml:space="preserve">  FOREIGN KEY (role_id) REFERENCES roles(id),</w:t>
            </w:r>
          </w:p>
          <w:p w14:paraId="799FDCC8">
            <w:pPr>
              <w:rPr>
                <w:rFonts w:hint="eastAsia"/>
                <w:vertAlign w:val="baseline"/>
              </w:rPr>
            </w:pPr>
            <w:r>
              <w:rPr>
                <w:rFonts w:hint="eastAsia"/>
                <w:vertAlign w:val="baseline"/>
              </w:rPr>
              <w:t xml:space="preserve">  INDEX idx_username (username),</w:t>
            </w:r>
          </w:p>
          <w:p w14:paraId="144B02F2">
            <w:pPr>
              <w:rPr>
                <w:rFonts w:hint="eastAsia"/>
                <w:vertAlign w:val="baseline"/>
              </w:rPr>
            </w:pPr>
            <w:r>
              <w:rPr>
                <w:rFonts w:hint="eastAsia"/>
                <w:vertAlign w:val="baseline"/>
              </w:rPr>
              <w:t xml:space="preserve">  INDEX idx_email (email),</w:t>
            </w:r>
          </w:p>
          <w:p w14:paraId="7FCA9E45">
            <w:pPr>
              <w:rPr>
                <w:rFonts w:hint="eastAsia"/>
                <w:vertAlign w:val="baseline"/>
              </w:rPr>
            </w:pPr>
            <w:r>
              <w:rPr>
                <w:rFonts w:hint="eastAsia"/>
                <w:vertAlign w:val="baseline"/>
              </w:rPr>
              <w:t xml:space="preserve">  INDEX idx_status (status)</w:t>
            </w:r>
          </w:p>
          <w:p w14:paraId="0E0B1796">
            <w:pPr>
              <w:rPr>
                <w:rFonts w:hint="eastAsia"/>
                <w:vertAlign w:val="baseline"/>
              </w:rPr>
            </w:pPr>
            <w:r>
              <w:rPr>
                <w:rFonts w:hint="eastAsia"/>
                <w:vertAlign w:val="baseline"/>
              </w:rPr>
              <w:t>) ENGINE=InnoDB DEFAULT CHARSET=utf8mb4 COLLATE=utf8mb4_unicode_ci COMMENT='用户表';</w:t>
            </w:r>
          </w:p>
          <w:p w14:paraId="742A6F17">
            <w:pPr>
              <w:rPr>
                <w:rFonts w:hint="eastAsia"/>
                <w:vertAlign w:val="baseline"/>
              </w:rPr>
            </w:pPr>
          </w:p>
          <w:p w14:paraId="488BF917">
            <w:pPr>
              <w:rPr>
                <w:rFonts w:hint="eastAsia"/>
                <w:vertAlign w:val="baseline"/>
              </w:rPr>
            </w:pPr>
            <w:r>
              <w:rPr>
                <w:rFonts w:hint="eastAsia"/>
                <w:vertAlign w:val="baseline"/>
              </w:rPr>
              <w:t>-- 权限表</w:t>
            </w:r>
          </w:p>
          <w:p w14:paraId="1CF9844A">
            <w:pPr>
              <w:rPr>
                <w:rFonts w:hint="eastAsia"/>
                <w:vertAlign w:val="baseline"/>
              </w:rPr>
            </w:pPr>
            <w:r>
              <w:rPr>
                <w:rFonts w:hint="eastAsia"/>
                <w:vertAlign w:val="baseline"/>
              </w:rPr>
              <w:t>CREATE TABLE IF NOT EXISTS permissions (</w:t>
            </w:r>
          </w:p>
          <w:p w14:paraId="6FC68CC8">
            <w:pPr>
              <w:rPr>
                <w:rFonts w:hint="eastAsia"/>
                <w:vertAlign w:val="baseline"/>
              </w:rPr>
            </w:pPr>
            <w:r>
              <w:rPr>
                <w:rFonts w:hint="eastAsia"/>
                <w:vertAlign w:val="baseline"/>
              </w:rPr>
              <w:t xml:space="preserve">  id BIGINT PRIMARY KEY AUTO_INCREMENT,</w:t>
            </w:r>
          </w:p>
          <w:p w14:paraId="39A076EB">
            <w:pPr>
              <w:rPr>
                <w:rFonts w:hint="eastAsia"/>
                <w:vertAlign w:val="baseline"/>
              </w:rPr>
            </w:pPr>
            <w:r>
              <w:rPr>
                <w:rFonts w:hint="eastAsia"/>
                <w:vertAlign w:val="baseline"/>
              </w:rPr>
              <w:t xml:space="preserve">  role_id BIGINT NOT NULL COMMENT '角色ID',</w:t>
            </w:r>
          </w:p>
          <w:p w14:paraId="4B8CF0C1">
            <w:pPr>
              <w:rPr>
                <w:rFonts w:hint="eastAsia"/>
                <w:vertAlign w:val="baseline"/>
              </w:rPr>
            </w:pPr>
            <w:r>
              <w:rPr>
                <w:rFonts w:hint="eastAsia"/>
                <w:vertAlign w:val="baseline"/>
              </w:rPr>
              <w:t xml:space="preserve">  permission_name VARCHAR(100) NOT NULL COMMENT '权限名称',</w:t>
            </w:r>
          </w:p>
          <w:p w14:paraId="785C5DB8">
            <w:pPr>
              <w:rPr>
                <w:rFonts w:hint="eastAsia"/>
                <w:vertAlign w:val="baseline"/>
              </w:rPr>
            </w:pPr>
            <w:r>
              <w:rPr>
                <w:rFonts w:hint="eastAsia"/>
                <w:vertAlign w:val="baseline"/>
              </w:rPr>
              <w:t xml:space="preserve">  created_at TIMESTAMP DEFAULT CURRENT_TIMESTAMP COMMENT '创建时间',</w:t>
            </w:r>
          </w:p>
          <w:p w14:paraId="757E5223">
            <w:pPr>
              <w:rPr>
                <w:rFonts w:hint="eastAsia"/>
                <w:vertAlign w:val="baseline"/>
              </w:rPr>
            </w:pPr>
            <w:r>
              <w:rPr>
                <w:rFonts w:hint="eastAsia"/>
                <w:vertAlign w:val="baseline"/>
              </w:rPr>
              <w:t xml:space="preserve">  FOREIGN KEY (role_id) REFERENCES roles(id),</w:t>
            </w:r>
          </w:p>
          <w:p w14:paraId="01FE8633">
            <w:pPr>
              <w:rPr>
                <w:rFonts w:hint="eastAsia"/>
                <w:vertAlign w:val="baseline"/>
              </w:rPr>
            </w:pPr>
            <w:r>
              <w:rPr>
                <w:rFonts w:hint="eastAsia"/>
                <w:vertAlign w:val="baseline"/>
              </w:rPr>
              <w:t xml:space="preserve">  UNIQUE KEY unique_permission (role_id, permission_name),</w:t>
            </w:r>
          </w:p>
          <w:p w14:paraId="6E9CDF63">
            <w:pPr>
              <w:rPr>
                <w:rFonts w:hint="eastAsia"/>
                <w:vertAlign w:val="baseline"/>
              </w:rPr>
            </w:pPr>
            <w:r>
              <w:rPr>
                <w:rFonts w:hint="eastAsia"/>
                <w:vertAlign w:val="baseline"/>
              </w:rPr>
              <w:t xml:space="preserve">  INDEX idx_role_id (role_id)</w:t>
            </w:r>
          </w:p>
          <w:p w14:paraId="0DC488D6">
            <w:pPr>
              <w:rPr>
                <w:rFonts w:hint="eastAsia"/>
                <w:vertAlign w:val="baseline"/>
              </w:rPr>
            </w:pPr>
            <w:r>
              <w:rPr>
                <w:rFonts w:hint="eastAsia"/>
                <w:vertAlign w:val="baseline"/>
              </w:rPr>
              <w:t>) ENGINE=InnoDB DEFAULT CHARSET=utf8mb4 COLLATE=utf8mb4_unicode_ci COMMENT='权限表';</w:t>
            </w:r>
          </w:p>
          <w:p w14:paraId="1136E231">
            <w:pPr>
              <w:rPr>
                <w:rFonts w:hint="eastAsia"/>
                <w:vertAlign w:val="baseline"/>
              </w:rPr>
            </w:pPr>
          </w:p>
          <w:p w14:paraId="3970635B">
            <w:pPr>
              <w:rPr>
                <w:rFonts w:hint="eastAsia"/>
                <w:vertAlign w:val="baseline"/>
              </w:rPr>
            </w:pPr>
            <w:r>
              <w:rPr>
                <w:rFonts w:hint="eastAsia"/>
                <w:vertAlign w:val="baseline"/>
              </w:rPr>
              <w:t>-- 纹样表</w:t>
            </w:r>
          </w:p>
          <w:p w14:paraId="7033FCF8">
            <w:pPr>
              <w:rPr>
                <w:rFonts w:hint="eastAsia"/>
                <w:vertAlign w:val="baseline"/>
              </w:rPr>
            </w:pPr>
            <w:r>
              <w:rPr>
                <w:rFonts w:hint="eastAsia"/>
                <w:vertAlign w:val="baseline"/>
              </w:rPr>
              <w:t>CREATE TABLE IF NOT EXISTS patterns (</w:t>
            </w:r>
          </w:p>
          <w:p w14:paraId="7FE6E796">
            <w:pPr>
              <w:rPr>
                <w:rFonts w:hint="eastAsia"/>
                <w:vertAlign w:val="baseline"/>
              </w:rPr>
            </w:pPr>
            <w:r>
              <w:rPr>
                <w:rFonts w:hint="eastAsia"/>
                <w:vertAlign w:val="baseline"/>
              </w:rPr>
              <w:t xml:space="preserve">  id BIGINT PRIMARY KEY AUTO_INCREMENT,</w:t>
            </w:r>
          </w:p>
          <w:p w14:paraId="7ABF52E9">
            <w:pPr>
              <w:rPr>
                <w:rFonts w:hint="eastAsia"/>
                <w:vertAlign w:val="baseline"/>
              </w:rPr>
            </w:pPr>
            <w:r>
              <w:rPr>
                <w:rFonts w:hint="eastAsia"/>
                <w:vertAlign w:val="baseline"/>
              </w:rPr>
              <w:t xml:space="preserve">  name VARCHAR(100) NOT NULL COMMENT '纹样名称',</w:t>
            </w:r>
          </w:p>
          <w:p w14:paraId="5A081E5A">
            <w:pPr>
              <w:rPr>
                <w:rFonts w:hint="eastAsia"/>
                <w:vertAlign w:val="baseline"/>
              </w:rPr>
            </w:pPr>
            <w:r>
              <w:rPr>
                <w:rFonts w:hint="eastAsia"/>
                <w:vertAlign w:val="baseline"/>
              </w:rPr>
              <w:t xml:space="preserve">  category ENUM('七星纹', '东巴衍生纹', '日月纹', '云纹水纹') NOT NULL COMMENT '纹样分类',</w:t>
            </w:r>
          </w:p>
          <w:p w14:paraId="0F260C09">
            <w:pPr>
              <w:rPr>
                <w:rFonts w:hint="eastAsia"/>
                <w:vertAlign w:val="baseline"/>
              </w:rPr>
            </w:pPr>
            <w:r>
              <w:rPr>
                <w:rFonts w:hint="eastAsia"/>
                <w:vertAlign w:val="baseline"/>
              </w:rPr>
              <w:t xml:space="preserve">  description TEXT COMMENT '纹样描述',</w:t>
            </w:r>
          </w:p>
          <w:p w14:paraId="4DE41DC8">
            <w:pPr>
              <w:rPr>
                <w:rFonts w:hint="eastAsia"/>
                <w:vertAlign w:val="baseline"/>
              </w:rPr>
            </w:pPr>
            <w:r>
              <w:rPr>
                <w:rFonts w:hint="eastAsia"/>
                <w:vertAlign w:val="baseline"/>
              </w:rPr>
              <w:t xml:space="preserve">  cultural_background TEXT COMMENT '文化背景',</w:t>
            </w:r>
          </w:p>
          <w:p w14:paraId="7C403003">
            <w:pPr>
              <w:rPr>
                <w:rFonts w:hint="eastAsia"/>
                <w:vertAlign w:val="baseline"/>
              </w:rPr>
            </w:pPr>
            <w:r>
              <w:rPr>
                <w:rFonts w:hint="eastAsia"/>
                <w:vertAlign w:val="baseline"/>
              </w:rPr>
              <w:t xml:space="preserve">  image_url VARCHAR(255) NOT NULL COMMENT '图片URL',</w:t>
            </w:r>
          </w:p>
          <w:p w14:paraId="04F108FA">
            <w:pPr>
              <w:rPr>
                <w:rFonts w:hint="eastAsia"/>
                <w:vertAlign w:val="baseline"/>
              </w:rPr>
            </w:pPr>
            <w:r>
              <w:rPr>
                <w:rFonts w:hint="eastAsia"/>
                <w:vertAlign w:val="baseline"/>
              </w:rPr>
              <w:t xml:space="preserve">  download_url VARCHAR(255) COMMENT '下载URL',</w:t>
            </w:r>
          </w:p>
          <w:p w14:paraId="25306778">
            <w:pPr>
              <w:rPr>
                <w:rFonts w:hint="eastAsia"/>
                <w:vertAlign w:val="baseline"/>
              </w:rPr>
            </w:pPr>
            <w:r>
              <w:rPr>
                <w:rFonts w:hint="eastAsia"/>
                <w:vertAlign w:val="baseline"/>
              </w:rPr>
              <w:t xml:space="preserve">  application_scenarios TEXT COMMENT '应用场景',</w:t>
            </w:r>
          </w:p>
          <w:p w14:paraId="0E54B422">
            <w:pPr>
              <w:rPr>
                <w:rFonts w:hint="eastAsia"/>
                <w:vertAlign w:val="baseline"/>
              </w:rPr>
            </w:pPr>
            <w:r>
              <w:rPr>
                <w:rFonts w:hint="eastAsia"/>
                <w:vertAlign w:val="baseline"/>
              </w:rPr>
              <w:t xml:space="preserve">  view_count INT DEFAULT 0 COMMENT '浏览次数',</w:t>
            </w:r>
          </w:p>
          <w:p w14:paraId="42A98E87">
            <w:pPr>
              <w:rPr>
                <w:rFonts w:hint="eastAsia"/>
                <w:vertAlign w:val="baseline"/>
              </w:rPr>
            </w:pPr>
            <w:r>
              <w:rPr>
                <w:rFonts w:hint="eastAsia"/>
                <w:vertAlign w:val="baseline"/>
              </w:rPr>
              <w:t xml:space="preserve">  download_count INT DEFAULT 0 COMMENT '下载次数',</w:t>
            </w:r>
          </w:p>
          <w:p w14:paraId="1287A884">
            <w:pPr>
              <w:rPr>
                <w:rFonts w:hint="eastAsia"/>
                <w:vertAlign w:val="baseline"/>
              </w:rPr>
            </w:pPr>
            <w:r>
              <w:rPr>
                <w:rFonts w:hint="eastAsia"/>
                <w:vertAlign w:val="baseline"/>
              </w:rPr>
              <w:t xml:space="preserve">  collection_count INT DEFAULT 0 COMMENT '收藏次数',</w:t>
            </w:r>
          </w:p>
          <w:p w14:paraId="18F92AF1">
            <w:pPr>
              <w:rPr>
                <w:rFonts w:hint="eastAsia"/>
                <w:vertAlign w:val="baseline"/>
              </w:rPr>
            </w:pPr>
            <w:r>
              <w:rPr>
                <w:rFonts w:hint="eastAsia"/>
                <w:vertAlign w:val="baseline"/>
              </w:rPr>
              <w:t xml:space="preserve">  created_at TIMESTAMP DEFAULT CURRENT_TIMESTAMP COMMENT '创建时间',</w:t>
            </w:r>
          </w:p>
          <w:p w14:paraId="52C959EF">
            <w:pPr>
              <w:rPr>
                <w:rFonts w:hint="eastAsia"/>
                <w:vertAlign w:val="baseline"/>
              </w:rPr>
            </w:pPr>
            <w:r>
              <w:rPr>
                <w:rFonts w:hint="eastAsia"/>
                <w:vertAlign w:val="baseline"/>
              </w:rPr>
              <w:t xml:space="preserve">  updated_at TIMESTAMP DEFAULT CURRENT_TIMESTAMP ON UPDATE CURRENT_TIMESTAMP COMMENT '更新时间',</w:t>
            </w:r>
          </w:p>
          <w:p w14:paraId="30BC86C2">
            <w:pPr>
              <w:rPr>
                <w:rFonts w:hint="eastAsia"/>
                <w:vertAlign w:val="baseline"/>
              </w:rPr>
            </w:pPr>
            <w:r>
              <w:rPr>
                <w:rFonts w:hint="eastAsia"/>
                <w:vertAlign w:val="baseline"/>
              </w:rPr>
              <w:t xml:space="preserve">  INDEX idx_category (category),</w:t>
            </w:r>
          </w:p>
          <w:p w14:paraId="5CC1763D">
            <w:pPr>
              <w:rPr>
                <w:rFonts w:hint="eastAsia"/>
                <w:vertAlign w:val="baseline"/>
              </w:rPr>
            </w:pPr>
            <w:r>
              <w:rPr>
                <w:rFonts w:hint="eastAsia"/>
                <w:vertAlign w:val="baseline"/>
              </w:rPr>
              <w:t xml:space="preserve">  INDEX idx_name (name)</w:t>
            </w:r>
          </w:p>
          <w:p w14:paraId="2C11F917">
            <w:pPr>
              <w:rPr>
                <w:rFonts w:hint="eastAsia"/>
                <w:vertAlign w:val="baseline"/>
              </w:rPr>
            </w:pPr>
            <w:r>
              <w:rPr>
                <w:rFonts w:hint="eastAsia"/>
                <w:vertAlign w:val="baseline"/>
              </w:rPr>
              <w:t>) ENGINE=InnoDB DEFAULT CHARSET=utf8mb4 COLLATE=utf8mb4_unicode_ci COMMENT='纹样表';</w:t>
            </w:r>
          </w:p>
          <w:p w14:paraId="47048A8B">
            <w:pPr>
              <w:rPr>
                <w:rFonts w:hint="eastAsia"/>
                <w:vertAlign w:val="baseline"/>
              </w:rPr>
            </w:pPr>
          </w:p>
          <w:p w14:paraId="688F205F">
            <w:pPr>
              <w:rPr>
                <w:rFonts w:hint="eastAsia"/>
                <w:vertAlign w:val="baseline"/>
              </w:rPr>
            </w:pPr>
            <w:r>
              <w:rPr>
                <w:rFonts w:hint="eastAsia"/>
                <w:vertAlign w:val="baseline"/>
              </w:rPr>
              <w:t>-- 收藏表</w:t>
            </w:r>
          </w:p>
          <w:p w14:paraId="34D94689">
            <w:pPr>
              <w:rPr>
                <w:rFonts w:hint="eastAsia"/>
                <w:vertAlign w:val="baseline"/>
              </w:rPr>
            </w:pPr>
            <w:r>
              <w:rPr>
                <w:rFonts w:hint="eastAsia"/>
                <w:vertAlign w:val="baseline"/>
              </w:rPr>
              <w:t>CREATE TABLE IF NOT EXISTS collections (</w:t>
            </w:r>
          </w:p>
          <w:p w14:paraId="5756E97C">
            <w:pPr>
              <w:rPr>
                <w:rFonts w:hint="eastAsia"/>
                <w:vertAlign w:val="baseline"/>
              </w:rPr>
            </w:pPr>
            <w:r>
              <w:rPr>
                <w:rFonts w:hint="eastAsia"/>
                <w:vertAlign w:val="baseline"/>
              </w:rPr>
              <w:t xml:space="preserve">  id BIGINT PRIMARY KEY AUTO_INCREMENT,</w:t>
            </w:r>
          </w:p>
          <w:p w14:paraId="718560FC">
            <w:pPr>
              <w:rPr>
                <w:rFonts w:hint="eastAsia"/>
                <w:vertAlign w:val="baseline"/>
              </w:rPr>
            </w:pPr>
            <w:r>
              <w:rPr>
                <w:rFonts w:hint="eastAsia"/>
                <w:vertAlign w:val="baseline"/>
              </w:rPr>
              <w:t xml:space="preserve">  user_id BIGINT NOT NULL COMMENT '用户ID',</w:t>
            </w:r>
          </w:p>
          <w:p w14:paraId="67217CC8">
            <w:pPr>
              <w:rPr>
                <w:rFonts w:hint="eastAsia"/>
                <w:vertAlign w:val="baseline"/>
              </w:rPr>
            </w:pPr>
            <w:r>
              <w:rPr>
                <w:rFonts w:hint="eastAsia"/>
                <w:vertAlign w:val="baseline"/>
              </w:rPr>
              <w:t xml:space="preserve">  pattern_id BIGINT NOT NULL COMMENT '纹样ID',</w:t>
            </w:r>
          </w:p>
          <w:p w14:paraId="284ABB42">
            <w:pPr>
              <w:rPr>
                <w:rFonts w:hint="eastAsia"/>
                <w:vertAlign w:val="baseline"/>
              </w:rPr>
            </w:pPr>
            <w:r>
              <w:rPr>
                <w:rFonts w:hint="eastAsia"/>
                <w:vertAlign w:val="baseline"/>
              </w:rPr>
              <w:t xml:space="preserve">  created_at TIMESTAMP DEFAULT CURRENT_TIMESTAMP COMMENT '创建时间',</w:t>
            </w:r>
          </w:p>
          <w:p w14:paraId="0056F563">
            <w:pPr>
              <w:rPr>
                <w:rFonts w:hint="eastAsia"/>
                <w:vertAlign w:val="baseline"/>
              </w:rPr>
            </w:pPr>
            <w:r>
              <w:rPr>
                <w:rFonts w:hint="eastAsia"/>
                <w:vertAlign w:val="baseline"/>
              </w:rPr>
              <w:t xml:space="preserve">  FOREIGN KEY (user_id) REFERENCES users(id),</w:t>
            </w:r>
          </w:p>
          <w:p w14:paraId="66921D4A">
            <w:pPr>
              <w:rPr>
                <w:rFonts w:hint="eastAsia"/>
                <w:vertAlign w:val="baseline"/>
              </w:rPr>
            </w:pPr>
            <w:r>
              <w:rPr>
                <w:rFonts w:hint="eastAsia"/>
                <w:vertAlign w:val="baseline"/>
              </w:rPr>
              <w:t xml:space="preserve">  FOREIGN KEY (pattern_id) REFERENCES patterns(id),</w:t>
            </w:r>
          </w:p>
          <w:p w14:paraId="0103F68D">
            <w:pPr>
              <w:rPr>
                <w:rFonts w:hint="eastAsia"/>
                <w:vertAlign w:val="baseline"/>
              </w:rPr>
            </w:pPr>
            <w:r>
              <w:rPr>
                <w:rFonts w:hint="eastAsia"/>
                <w:vertAlign w:val="baseline"/>
              </w:rPr>
              <w:t xml:space="preserve">  UNIQUE KEY unique_collection (user_id, pattern_id),</w:t>
            </w:r>
          </w:p>
          <w:p w14:paraId="5BCA5BC8">
            <w:pPr>
              <w:rPr>
                <w:rFonts w:hint="eastAsia"/>
                <w:vertAlign w:val="baseline"/>
              </w:rPr>
            </w:pPr>
            <w:r>
              <w:rPr>
                <w:rFonts w:hint="eastAsia"/>
                <w:vertAlign w:val="baseline"/>
              </w:rPr>
              <w:t xml:space="preserve">  INDEX idx_user_id (user_id),</w:t>
            </w:r>
          </w:p>
          <w:p w14:paraId="1BE09A38">
            <w:pPr>
              <w:rPr>
                <w:rFonts w:hint="eastAsia"/>
                <w:vertAlign w:val="baseline"/>
              </w:rPr>
            </w:pPr>
            <w:r>
              <w:rPr>
                <w:rFonts w:hint="eastAsia"/>
                <w:vertAlign w:val="baseline"/>
              </w:rPr>
              <w:t xml:space="preserve">  INDEX idx_pattern_id (pattern_id)</w:t>
            </w:r>
          </w:p>
          <w:p w14:paraId="0352909D">
            <w:pPr>
              <w:rPr>
                <w:rFonts w:hint="eastAsia"/>
                <w:vertAlign w:val="baseline"/>
              </w:rPr>
            </w:pPr>
            <w:r>
              <w:rPr>
                <w:rFonts w:hint="eastAsia"/>
                <w:vertAlign w:val="baseline"/>
              </w:rPr>
              <w:t>) ENGINE=InnoDB DEFAULT CHARSET=utf8mb4 COLLATE=utf8mb4_unicode_ci COMMENT='收藏表';</w:t>
            </w:r>
          </w:p>
          <w:p w14:paraId="7FA8A937">
            <w:pPr>
              <w:rPr>
                <w:rFonts w:hint="eastAsia"/>
                <w:vertAlign w:val="baseline"/>
              </w:rPr>
            </w:pPr>
          </w:p>
          <w:p w14:paraId="5869D8E4">
            <w:pPr>
              <w:rPr>
                <w:rFonts w:hint="eastAsia"/>
                <w:vertAlign w:val="baseline"/>
              </w:rPr>
            </w:pPr>
            <w:r>
              <w:rPr>
                <w:rFonts w:hint="eastAsia"/>
                <w:vertAlign w:val="baseline"/>
              </w:rPr>
              <w:t>-- 评论表</w:t>
            </w:r>
          </w:p>
          <w:p w14:paraId="7171A8F6">
            <w:pPr>
              <w:rPr>
                <w:rFonts w:hint="eastAsia"/>
                <w:vertAlign w:val="baseline"/>
              </w:rPr>
            </w:pPr>
            <w:r>
              <w:rPr>
                <w:rFonts w:hint="eastAsia"/>
                <w:vertAlign w:val="baseline"/>
              </w:rPr>
              <w:t>CREATE TABLE IF NOT EXISTS comments (</w:t>
            </w:r>
          </w:p>
          <w:p w14:paraId="50231301">
            <w:pPr>
              <w:rPr>
                <w:rFonts w:hint="eastAsia"/>
                <w:vertAlign w:val="baseline"/>
              </w:rPr>
            </w:pPr>
            <w:r>
              <w:rPr>
                <w:rFonts w:hint="eastAsia"/>
                <w:vertAlign w:val="baseline"/>
              </w:rPr>
              <w:t xml:space="preserve">  id BIGINT PRIMARY KEY AUTO_INCREMENT,</w:t>
            </w:r>
          </w:p>
          <w:p w14:paraId="7A0B9565">
            <w:pPr>
              <w:rPr>
                <w:rFonts w:hint="eastAsia"/>
                <w:vertAlign w:val="baseline"/>
              </w:rPr>
            </w:pPr>
            <w:r>
              <w:rPr>
                <w:rFonts w:hint="eastAsia"/>
                <w:vertAlign w:val="baseline"/>
              </w:rPr>
              <w:t xml:space="preserve">  user_id BIGINT NOT NULL COMMENT '用户ID',</w:t>
            </w:r>
          </w:p>
          <w:p w14:paraId="08501843">
            <w:pPr>
              <w:rPr>
                <w:rFonts w:hint="eastAsia"/>
                <w:vertAlign w:val="baseline"/>
              </w:rPr>
            </w:pPr>
            <w:r>
              <w:rPr>
                <w:rFonts w:hint="eastAsia"/>
                <w:vertAlign w:val="baseline"/>
              </w:rPr>
              <w:t xml:space="preserve">  pattern_id BIGINT NOT NULL COMMENT '纹样ID',</w:t>
            </w:r>
          </w:p>
          <w:p w14:paraId="096681AF">
            <w:pPr>
              <w:rPr>
                <w:rFonts w:hint="eastAsia"/>
                <w:vertAlign w:val="baseline"/>
              </w:rPr>
            </w:pPr>
            <w:r>
              <w:rPr>
                <w:rFonts w:hint="eastAsia"/>
                <w:vertAlign w:val="baseline"/>
              </w:rPr>
              <w:t xml:space="preserve">  content TEXT NOT NULL COMMENT '评论内容',</w:t>
            </w:r>
          </w:p>
          <w:p w14:paraId="2F8ABEFD">
            <w:pPr>
              <w:rPr>
                <w:rFonts w:hint="eastAsia"/>
                <w:vertAlign w:val="baseline"/>
              </w:rPr>
            </w:pPr>
            <w:r>
              <w:rPr>
                <w:rFonts w:hint="eastAsia"/>
                <w:vertAlign w:val="baseline"/>
              </w:rPr>
              <w:t xml:space="preserve">  created_at TIMESTAMP DEFAULT CURRENT_TIMESTAMP COMMENT '创建时间',</w:t>
            </w:r>
          </w:p>
          <w:p w14:paraId="3ADCC2F5">
            <w:pPr>
              <w:rPr>
                <w:rFonts w:hint="eastAsia"/>
                <w:vertAlign w:val="baseline"/>
              </w:rPr>
            </w:pPr>
            <w:r>
              <w:rPr>
                <w:rFonts w:hint="eastAsia"/>
                <w:vertAlign w:val="baseline"/>
              </w:rPr>
              <w:t xml:space="preserve">  updated_at TIMESTAMP DEFAULT CURRENT_TIMESTAMP ON UPDATE CURRENT_TIMESTAMP COMMENT '更新时间',</w:t>
            </w:r>
          </w:p>
          <w:p w14:paraId="3070B4B7">
            <w:pPr>
              <w:rPr>
                <w:rFonts w:hint="eastAsia"/>
                <w:vertAlign w:val="baseline"/>
              </w:rPr>
            </w:pPr>
            <w:r>
              <w:rPr>
                <w:rFonts w:hint="eastAsia"/>
                <w:vertAlign w:val="baseline"/>
              </w:rPr>
              <w:t xml:space="preserve">  FOREIGN KEY (user_id) REFERENCES users(id),</w:t>
            </w:r>
          </w:p>
          <w:p w14:paraId="5046C053">
            <w:pPr>
              <w:rPr>
                <w:rFonts w:hint="eastAsia"/>
                <w:vertAlign w:val="baseline"/>
              </w:rPr>
            </w:pPr>
            <w:r>
              <w:rPr>
                <w:rFonts w:hint="eastAsia"/>
                <w:vertAlign w:val="baseline"/>
              </w:rPr>
              <w:t xml:space="preserve">  FOREIGN KEY (pattern_id) REFERENCES patterns(id),</w:t>
            </w:r>
          </w:p>
          <w:p w14:paraId="5A7E8114">
            <w:pPr>
              <w:rPr>
                <w:rFonts w:hint="eastAsia"/>
                <w:vertAlign w:val="baseline"/>
              </w:rPr>
            </w:pPr>
            <w:r>
              <w:rPr>
                <w:rFonts w:hint="eastAsia"/>
                <w:vertAlign w:val="baseline"/>
              </w:rPr>
              <w:t xml:space="preserve">  INDEX idx_user_id (user_id),</w:t>
            </w:r>
          </w:p>
          <w:p w14:paraId="54922369">
            <w:pPr>
              <w:rPr>
                <w:rFonts w:hint="eastAsia"/>
                <w:vertAlign w:val="baseline"/>
              </w:rPr>
            </w:pPr>
            <w:r>
              <w:rPr>
                <w:rFonts w:hint="eastAsia"/>
                <w:vertAlign w:val="baseline"/>
              </w:rPr>
              <w:t xml:space="preserve">  INDEX idx_pattern_id (pattern_id),</w:t>
            </w:r>
          </w:p>
          <w:p w14:paraId="6EC614C5">
            <w:pPr>
              <w:rPr>
                <w:rFonts w:hint="eastAsia"/>
                <w:vertAlign w:val="baseline"/>
              </w:rPr>
            </w:pPr>
            <w:r>
              <w:rPr>
                <w:rFonts w:hint="eastAsia"/>
                <w:vertAlign w:val="baseline"/>
              </w:rPr>
              <w:t xml:space="preserve">  INDEX idx_created_at (created_at)</w:t>
            </w:r>
          </w:p>
          <w:p w14:paraId="67D17863">
            <w:pPr>
              <w:rPr>
                <w:rFonts w:hint="eastAsia"/>
                <w:vertAlign w:val="baseline"/>
              </w:rPr>
            </w:pPr>
            <w:r>
              <w:rPr>
                <w:rFonts w:hint="eastAsia"/>
                <w:vertAlign w:val="baseline"/>
              </w:rPr>
              <w:t>) ENGINE=InnoDB DEFAULT CHARSET=utf8mb4 COLLATE=utf8mb4_unicode_ci COMMENT='评论表';</w:t>
            </w:r>
          </w:p>
          <w:p w14:paraId="1068B161">
            <w:pPr>
              <w:rPr>
                <w:rFonts w:hint="eastAsia"/>
                <w:vertAlign w:val="baseline"/>
              </w:rPr>
            </w:pPr>
          </w:p>
          <w:p w14:paraId="07525884">
            <w:pPr>
              <w:rPr>
                <w:rFonts w:hint="eastAsia"/>
                <w:vertAlign w:val="baseline"/>
              </w:rPr>
            </w:pPr>
            <w:r>
              <w:rPr>
                <w:rFonts w:hint="eastAsia"/>
                <w:vertAlign w:val="baseline"/>
              </w:rPr>
              <w:t>-- 提问表</w:t>
            </w:r>
          </w:p>
          <w:p w14:paraId="750C09FB">
            <w:pPr>
              <w:rPr>
                <w:rFonts w:hint="eastAsia"/>
                <w:vertAlign w:val="baseline"/>
              </w:rPr>
            </w:pPr>
            <w:r>
              <w:rPr>
                <w:rFonts w:hint="eastAsia"/>
                <w:vertAlign w:val="baseline"/>
              </w:rPr>
              <w:t>CREATE TABLE IF NOT EXISTS questions (</w:t>
            </w:r>
          </w:p>
          <w:p w14:paraId="2AD896E9">
            <w:pPr>
              <w:rPr>
                <w:rFonts w:hint="eastAsia"/>
                <w:vertAlign w:val="baseline"/>
              </w:rPr>
            </w:pPr>
            <w:r>
              <w:rPr>
                <w:rFonts w:hint="eastAsia"/>
                <w:vertAlign w:val="baseline"/>
              </w:rPr>
              <w:t xml:space="preserve">  id BIGINT PRIMARY KEY AUTO_INCREMENT,</w:t>
            </w:r>
          </w:p>
          <w:p w14:paraId="32EB58D8">
            <w:pPr>
              <w:rPr>
                <w:rFonts w:hint="eastAsia"/>
                <w:vertAlign w:val="baseline"/>
              </w:rPr>
            </w:pPr>
            <w:r>
              <w:rPr>
                <w:rFonts w:hint="eastAsia"/>
                <w:vertAlign w:val="baseline"/>
              </w:rPr>
              <w:t xml:space="preserve">  user_id BIGINT NOT NULL COMMENT '用户ID',</w:t>
            </w:r>
          </w:p>
          <w:p w14:paraId="00C23581">
            <w:pPr>
              <w:rPr>
                <w:rFonts w:hint="eastAsia"/>
                <w:vertAlign w:val="baseline"/>
              </w:rPr>
            </w:pPr>
            <w:r>
              <w:rPr>
                <w:rFonts w:hint="eastAsia"/>
                <w:vertAlign w:val="baseline"/>
              </w:rPr>
              <w:t xml:space="preserve">  pattern_id BIGINT NOT NULL COMMENT '纹样ID',</w:t>
            </w:r>
          </w:p>
          <w:p w14:paraId="10830A06">
            <w:pPr>
              <w:rPr>
                <w:rFonts w:hint="eastAsia"/>
                <w:vertAlign w:val="baseline"/>
              </w:rPr>
            </w:pPr>
            <w:r>
              <w:rPr>
                <w:rFonts w:hint="eastAsia"/>
                <w:vertAlign w:val="baseline"/>
              </w:rPr>
              <w:t xml:space="preserve">  title VARCHAR(200) NOT NULL COMMENT '提问标题',</w:t>
            </w:r>
          </w:p>
          <w:p w14:paraId="41A0AB22">
            <w:pPr>
              <w:rPr>
                <w:rFonts w:hint="eastAsia"/>
                <w:vertAlign w:val="baseline"/>
              </w:rPr>
            </w:pPr>
            <w:r>
              <w:rPr>
                <w:rFonts w:hint="eastAsia"/>
                <w:vertAlign w:val="baseline"/>
              </w:rPr>
              <w:t xml:space="preserve">  content TEXT NOT NULL COMMENT '提问内容',</w:t>
            </w:r>
          </w:p>
          <w:p w14:paraId="792C81BB">
            <w:pPr>
              <w:rPr>
                <w:rFonts w:hint="eastAsia"/>
                <w:vertAlign w:val="baseline"/>
              </w:rPr>
            </w:pPr>
            <w:r>
              <w:rPr>
                <w:rFonts w:hint="eastAsia"/>
                <w:vertAlign w:val="baseline"/>
              </w:rPr>
              <w:t xml:space="preserve">  created_at TIMESTAMP DEFAULT CURRENT_TIMESTAMP COMMENT '创建时间',</w:t>
            </w:r>
          </w:p>
          <w:p w14:paraId="0E2CB270">
            <w:pPr>
              <w:rPr>
                <w:rFonts w:hint="eastAsia"/>
                <w:vertAlign w:val="baseline"/>
              </w:rPr>
            </w:pPr>
            <w:r>
              <w:rPr>
                <w:rFonts w:hint="eastAsia"/>
                <w:vertAlign w:val="baseline"/>
              </w:rPr>
              <w:t xml:space="preserve">  updated_at TIMESTAMP DEFAULT CURRENT_TIMESTAMP ON UPDATE CURRENT_TIMESTAMP COMMENT '更新时间',</w:t>
            </w:r>
          </w:p>
          <w:p w14:paraId="514BCD95">
            <w:pPr>
              <w:rPr>
                <w:rFonts w:hint="eastAsia"/>
                <w:vertAlign w:val="baseline"/>
              </w:rPr>
            </w:pPr>
            <w:r>
              <w:rPr>
                <w:rFonts w:hint="eastAsia"/>
                <w:vertAlign w:val="baseline"/>
              </w:rPr>
              <w:t xml:space="preserve">  FOREIGN KEY (user_id) REFERENCES users(id),</w:t>
            </w:r>
          </w:p>
          <w:p w14:paraId="4A1B67D0">
            <w:pPr>
              <w:rPr>
                <w:rFonts w:hint="eastAsia"/>
                <w:vertAlign w:val="baseline"/>
              </w:rPr>
            </w:pPr>
            <w:r>
              <w:rPr>
                <w:rFonts w:hint="eastAsia"/>
                <w:vertAlign w:val="baseline"/>
              </w:rPr>
              <w:t xml:space="preserve">  FOREIGN KEY (pattern_id) REFERENCES patterns(id),</w:t>
            </w:r>
          </w:p>
          <w:p w14:paraId="7E3D764F">
            <w:pPr>
              <w:rPr>
                <w:rFonts w:hint="eastAsia"/>
                <w:vertAlign w:val="baseline"/>
              </w:rPr>
            </w:pPr>
            <w:r>
              <w:rPr>
                <w:rFonts w:hint="eastAsia"/>
                <w:vertAlign w:val="baseline"/>
              </w:rPr>
              <w:t xml:space="preserve">  INDEX idx_user_id (user_id),</w:t>
            </w:r>
          </w:p>
          <w:p w14:paraId="2C7CD21F">
            <w:pPr>
              <w:rPr>
                <w:rFonts w:hint="eastAsia"/>
                <w:vertAlign w:val="baseline"/>
              </w:rPr>
            </w:pPr>
            <w:r>
              <w:rPr>
                <w:rFonts w:hint="eastAsia"/>
                <w:vertAlign w:val="baseline"/>
              </w:rPr>
              <w:t xml:space="preserve">  INDEX idx_pattern_id (pattern_id),</w:t>
            </w:r>
          </w:p>
          <w:p w14:paraId="6E35CE46">
            <w:pPr>
              <w:rPr>
                <w:rFonts w:hint="eastAsia"/>
                <w:vertAlign w:val="baseline"/>
              </w:rPr>
            </w:pPr>
            <w:r>
              <w:rPr>
                <w:rFonts w:hint="eastAsia"/>
                <w:vertAlign w:val="baseline"/>
              </w:rPr>
              <w:t xml:space="preserve">  INDEX idx_created_at (created_at)</w:t>
            </w:r>
          </w:p>
          <w:p w14:paraId="347D74C4">
            <w:pPr>
              <w:rPr>
                <w:rFonts w:hint="eastAsia"/>
                <w:vertAlign w:val="baseline"/>
              </w:rPr>
            </w:pPr>
            <w:r>
              <w:rPr>
                <w:rFonts w:hint="eastAsia"/>
                <w:vertAlign w:val="baseline"/>
              </w:rPr>
              <w:t>) ENGINE=InnoDB DEFAULT CHARSET=utf8mb4 COLLATE=utf8mb4_unicode_ci COMMENT='提问表';</w:t>
            </w:r>
          </w:p>
          <w:p w14:paraId="20AD3086">
            <w:pPr>
              <w:rPr>
                <w:rFonts w:hint="eastAsia"/>
                <w:vertAlign w:val="baseline"/>
              </w:rPr>
            </w:pPr>
          </w:p>
          <w:p w14:paraId="149F72CB">
            <w:pPr>
              <w:rPr>
                <w:rFonts w:hint="eastAsia"/>
                <w:vertAlign w:val="baseline"/>
              </w:rPr>
            </w:pPr>
            <w:r>
              <w:rPr>
                <w:rFonts w:hint="eastAsia"/>
                <w:vertAlign w:val="baseline"/>
              </w:rPr>
              <w:t>-- 原创作品表</w:t>
            </w:r>
          </w:p>
          <w:p w14:paraId="20DAE8FC">
            <w:pPr>
              <w:rPr>
                <w:rFonts w:hint="eastAsia"/>
                <w:vertAlign w:val="baseline"/>
              </w:rPr>
            </w:pPr>
            <w:r>
              <w:rPr>
                <w:rFonts w:hint="eastAsia"/>
                <w:vertAlign w:val="baseline"/>
              </w:rPr>
              <w:t>CREATE TABLE IF NOT EXISTS creative_works (</w:t>
            </w:r>
          </w:p>
          <w:p w14:paraId="31F705D8">
            <w:pPr>
              <w:rPr>
                <w:rFonts w:hint="eastAsia"/>
                <w:vertAlign w:val="baseline"/>
              </w:rPr>
            </w:pPr>
            <w:r>
              <w:rPr>
                <w:rFonts w:hint="eastAsia"/>
                <w:vertAlign w:val="baseline"/>
              </w:rPr>
              <w:t xml:space="preserve">  id BIGINT PRIMARY KEY AUTO_INCREMENT,</w:t>
            </w:r>
          </w:p>
          <w:p w14:paraId="336B8C01">
            <w:pPr>
              <w:rPr>
                <w:rFonts w:hint="eastAsia"/>
                <w:vertAlign w:val="baseline"/>
              </w:rPr>
            </w:pPr>
            <w:r>
              <w:rPr>
                <w:rFonts w:hint="eastAsia"/>
                <w:vertAlign w:val="baseline"/>
              </w:rPr>
              <w:t xml:space="preserve">  user_id BIGINT NOT NULL COMMENT '用户ID',</w:t>
            </w:r>
          </w:p>
          <w:p w14:paraId="0DE4EC22">
            <w:pPr>
              <w:rPr>
                <w:rFonts w:hint="eastAsia"/>
                <w:vertAlign w:val="baseline"/>
              </w:rPr>
            </w:pPr>
            <w:r>
              <w:rPr>
                <w:rFonts w:hint="eastAsia"/>
                <w:vertAlign w:val="baseline"/>
              </w:rPr>
              <w:t xml:space="preserve">  title VARCHAR(200) NOT NULL COMMENT '作品标题',</w:t>
            </w:r>
          </w:p>
          <w:p w14:paraId="541ADFBB">
            <w:pPr>
              <w:rPr>
                <w:rFonts w:hint="eastAsia"/>
                <w:vertAlign w:val="baseline"/>
              </w:rPr>
            </w:pPr>
            <w:r>
              <w:rPr>
                <w:rFonts w:hint="eastAsia"/>
                <w:vertAlign w:val="baseline"/>
              </w:rPr>
              <w:t xml:space="preserve">  description TEXT COMMENT '作品描述',</w:t>
            </w:r>
          </w:p>
          <w:p w14:paraId="21366C16">
            <w:pPr>
              <w:rPr>
                <w:rFonts w:hint="eastAsia"/>
                <w:vertAlign w:val="baseline"/>
              </w:rPr>
            </w:pPr>
            <w:r>
              <w:rPr>
                <w:rFonts w:hint="eastAsia"/>
                <w:vertAlign w:val="baseline"/>
              </w:rPr>
              <w:t xml:space="preserve">  image_url VARCHAR(255) NOT NULL COMMENT '作品图片URL',</w:t>
            </w:r>
          </w:p>
          <w:p w14:paraId="1B05E0C3">
            <w:pPr>
              <w:rPr>
                <w:rFonts w:hint="eastAsia"/>
                <w:vertAlign w:val="baseline"/>
              </w:rPr>
            </w:pPr>
            <w:r>
              <w:rPr>
                <w:rFonts w:hint="eastAsia"/>
                <w:vertAlign w:val="baseline"/>
              </w:rPr>
              <w:t xml:space="preserve">  status ENUM('PENDING', 'APPROVED', 'REJECTED') DEFAULT 'PENDING' COMMENT '审核状态',</w:t>
            </w:r>
          </w:p>
          <w:p w14:paraId="2B2E3CB4">
            <w:pPr>
              <w:rPr>
                <w:rFonts w:hint="eastAsia"/>
                <w:vertAlign w:val="baseline"/>
              </w:rPr>
            </w:pPr>
            <w:r>
              <w:rPr>
                <w:rFonts w:hint="eastAsia"/>
                <w:vertAlign w:val="baseline"/>
              </w:rPr>
              <w:t xml:space="preserve">  like_count INT DEFAULT 0 COMMENT '点赞数',</w:t>
            </w:r>
          </w:p>
          <w:p w14:paraId="3010C47B">
            <w:pPr>
              <w:rPr>
                <w:rFonts w:hint="eastAsia"/>
                <w:vertAlign w:val="baseline"/>
              </w:rPr>
            </w:pPr>
            <w:r>
              <w:rPr>
                <w:rFonts w:hint="eastAsia"/>
                <w:vertAlign w:val="baseline"/>
              </w:rPr>
              <w:t xml:space="preserve">  created_at TIMESTAMP DEFAULT CURRENT_TIMESTAMP COMMENT '创建时间',</w:t>
            </w:r>
          </w:p>
          <w:p w14:paraId="07AD9815">
            <w:pPr>
              <w:rPr>
                <w:rFonts w:hint="eastAsia"/>
                <w:vertAlign w:val="baseline"/>
              </w:rPr>
            </w:pPr>
            <w:r>
              <w:rPr>
                <w:rFonts w:hint="eastAsia"/>
                <w:vertAlign w:val="baseline"/>
              </w:rPr>
              <w:t xml:space="preserve">  updated_at TIMESTAMP DEFAULT CURRENT_TIMESTAMP ON UPDATE CURRENT_TIMESTAMP COMMENT '更新时间',</w:t>
            </w:r>
          </w:p>
          <w:p w14:paraId="13122679">
            <w:pPr>
              <w:rPr>
                <w:rFonts w:hint="eastAsia"/>
                <w:vertAlign w:val="baseline"/>
              </w:rPr>
            </w:pPr>
            <w:r>
              <w:rPr>
                <w:rFonts w:hint="eastAsia"/>
                <w:vertAlign w:val="baseline"/>
              </w:rPr>
              <w:t xml:space="preserve">  FOREIGN KEY (user_id) REFERENCES users(id),</w:t>
            </w:r>
          </w:p>
          <w:p w14:paraId="2D282B7F">
            <w:pPr>
              <w:rPr>
                <w:rFonts w:hint="eastAsia"/>
                <w:vertAlign w:val="baseline"/>
              </w:rPr>
            </w:pPr>
            <w:r>
              <w:rPr>
                <w:rFonts w:hint="eastAsia"/>
                <w:vertAlign w:val="baseline"/>
              </w:rPr>
              <w:t xml:space="preserve">  INDEX idx_user_id (user_id),</w:t>
            </w:r>
          </w:p>
          <w:p w14:paraId="4644B60C">
            <w:pPr>
              <w:rPr>
                <w:rFonts w:hint="eastAsia"/>
                <w:vertAlign w:val="baseline"/>
              </w:rPr>
            </w:pPr>
            <w:r>
              <w:rPr>
                <w:rFonts w:hint="eastAsia"/>
                <w:vertAlign w:val="baseline"/>
              </w:rPr>
              <w:t xml:space="preserve">  INDEX idx_status (status),</w:t>
            </w:r>
          </w:p>
          <w:p w14:paraId="6E463A92">
            <w:pPr>
              <w:rPr>
                <w:rFonts w:hint="eastAsia"/>
                <w:vertAlign w:val="baseline"/>
              </w:rPr>
            </w:pPr>
            <w:r>
              <w:rPr>
                <w:rFonts w:hint="eastAsia"/>
                <w:vertAlign w:val="baseline"/>
              </w:rPr>
              <w:t xml:space="preserve">  INDEX idx_created_at (created_at)</w:t>
            </w:r>
          </w:p>
          <w:p w14:paraId="64BF6E95">
            <w:pPr>
              <w:rPr>
                <w:rFonts w:hint="eastAsia"/>
                <w:vertAlign w:val="baseline"/>
              </w:rPr>
            </w:pPr>
            <w:r>
              <w:rPr>
                <w:rFonts w:hint="eastAsia"/>
                <w:vertAlign w:val="baseline"/>
              </w:rPr>
              <w:t>) ENGINE=InnoDB DEFAULT CHARSET=utf8mb4 COLLATE=utf8mb4_unicode_ci COMMENT='原创作品表';</w:t>
            </w:r>
          </w:p>
          <w:p w14:paraId="1BC276C6">
            <w:pPr>
              <w:rPr>
                <w:rFonts w:hint="eastAsia"/>
                <w:vertAlign w:val="baseline"/>
              </w:rPr>
            </w:pPr>
          </w:p>
          <w:p w14:paraId="42D5F1BE">
            <w:pPr>
              <w:rPr>
                <w:rFonts w:hint="eastAsia"/>
                <w:vertAlign w:val="baseline"/>
              </w:rPr>
            </w:pPr>
            <w:r>
              <w:rPr>
                <w:rFonts w:hint="eastAsia"/>
                <w:vertAlign w:val="baseline"/>
              </w:rPr>
              <w:t>-- 操作历史表</w:t>
            </w:r>
          </w:p>
          <w:p w14:paraId="411E5E6F">
            <w:pPr>
              <w:rPr>
                <w:rFonts w:hint="eastAsia"/>
                <w:vertAlign w:val="baseline"/>
              </w:rPr>
            </w:pPr>
            <w:r>
              <w:rPr>
                <w:rFonts w:hint="eastAsia"/>
                <w:vertAlign w:val="baseline"/>
              </w:rPr>
              <w:t>CREATE TABLE IF NOT EXISTS operation_logs (</w:t>
            </w:r>
          </w:p>
          <w:p w14:paraId="2A5745E8">
            <w:pPr>
              <w:rPr>
                <w:rFonts w:hint="eastAsia"/>
                <w:vertAlign w:val="baseline"/>
              </w:rPr>
            </w:pPr>
            <w:r>
              <w:rPr>
                <w:rFonts w:hint="eastAsia"/>
                <w:vertAlign w:val="baseline"/>
              </w:rPr>
              <w:t xml:space="preserve">  id BIGINT PRIMARY KEY AUTO_INCREMENT,</w:t>
            </w:r>
          </w:p>
          <w:p w14:paraId="4A5BA3D4">
            <w:pPr>
              <w:rPr>
                <w:rFonts w:hint="eastAsia"/>
                <w:vertAlign w:val="baseline"/>
              </w:rPr>
            </w:pPr>
            <w:r>
              <w:rPr>
                <w:rFonts w:hint="eastAsia"/>
                <w:vertAlign w:val="baseline"/>
              </w:rPr>
              <w:t xml:space="preserve">  user_id BIGINT NOT NULL COMMENT '用户ID',</w:t>
            </w:r>
          </w:p>
          <w:p w14:paraId="28BACEFD">
            <w:pPr>
              <w:rPr>
                <w:rFonts w:hint="eastAsia"/>
                <w:vertAlign w:val="baseline"/>
              </w:rPr>
            </w:pPr>
            <w:r>
              <w:rPr>
                <w:rFonts w:hint="eastAsia"/>
                <w:vertAlign w:val="baseline"/>
              </w:rPr>
              <w:t xml:space="preserve">  operation_type VARCHAR(50) NOT NULL COMMENT '操作类型',</w:t>
            </w:r>
          </w:p>
          <w:p w14:paraId="7A857607">
            <w:pPr>
              <w:rPr>
                <w:rFonts w:hint="eastAsia"/>
                <w:vertAlign w:val="baseline"/>
              </w:rPr>
            </w:pPr>
            <w:r>
              <w:rPr>
                <w:rFonts w:hint="eastAsia"/>
                <w:vertAlign w:val="baseline"/>
              </w:rPr>
              <w:t xml:space="preserve">  target_type VARCHAR(50) COMMENT '目标类型',</w:t>
            </w:r>
          </w:p>
          <w:p w14:paraId="0FFD4FA7">
            <w:pPr>
              <w:rPr>
                <w:rFonts w:hint="eastAsia"/>
                <w:vertAlign w:val="baseline"/>
              </w:rPr>
            </w:pPr>
            <w:r>
              <w:rPr>
                <w:rFonts w:hint="eastAsia"/>
                <w:vertAlign w:val="baseline"/>
              </w:rPr>
              <w:t xml:space="preserve">  target_id BIGINT COMMENT '目标ID',</w:t>
            </w:r>
          </w:p>
          <w:p w14:paraId="4398F01A">
            <w:pPr>
              <w:rPr>
                <w:rFonts w:hint="eastAsia"/>
                <w:vertAlign w:val="baseline"/>
              </w:rPr>
            </w:pPr>
            <w:r>
              <w:rPr>
                <w:rFonts w:hint="eastAsia"/>
                <w:vertAlign w:val="baseline"/>
              </w:rPr>
              <w:t xml:space="preserve">  details TEXT COMMENT '操作详情',</w:t>
            </w:r>
          </w:p>
          <w:p w14:paraId="7A895DB3">
            <w:pPr>
              <w:rPr>
                <w:rFonts w:hint="eastAsia"/>
                <w:vertAlign w:val="baseline"/>
              </w:rPr>
            </w:pPr>
            <w:r>
              <w:rPr>
                <w:rFonts w:hint="eastAsia"/>
                <w:vertAlign w:val="baseline"/>
              </w:rPr>
              <w:t xml:space="preserve">  created_at TIMESTAMP DEFAULT CURRENT_TIMESTAMP COMMENT '创建时间',</w:t>
            </w:r>
          </w:p>
          <w:p w14:paraId="0C3A7330">
            <w:pPr>
              <w:rPr>
                <w:rFonts w:hint="eastAsia"/>
                <w:vertAlign w:val="baseline"/>
              </w:rPr>
            </w:pPr>
            <w:r>
              <w:rPr>
                <w:rFonts w:hint="eastAsia"/>
                <w:vertAlign w:val="baseline"/>
              </w:rPr>
              <w:t xml:space="preserve">  FOREIGN KEY (user_id) REFERENCES users(id),</w:t>
            </w:r>
          </w:p>
          <w:p w14:paraId="7CF8D036">
            <w:pPr>
              <w:rPr>
                <w:rFonts w:hint="eastAsia"/>
                <w:vertAlign w:val="baseline"/>
              </w:rPr>
            </w:pPr>
            <w:r>
              <w:rPr>
                <w:rFonts w:hint="eastAsia"/>
                <w:vertAlign w:val="baseline"/>
              </w:rPr>
              <w:t xml:space="preserve">  INDEX idx_user_id (user_id),</w:t>
            </w:r>
          </w:p>
          <w:p w14:paraId="6D40414D">
            <w:pPr>
              <w:rPr>
                <w:rFonts w:hint="eastAsia"/>
                <w:vertAlign w:val="baseline"/>
              </w:rPr>
            </w:pPr>
            <w:r>
              <w:rPr>
                <w:rFonts w:hint="eastAsia"/>
                <w:vertAlign w:val="baseline"/>
              </w:rPr>
              <w:t xml:space="preserve">  INDEX idx_operation_type (operation_type),</w:t>
            </w:r>
          </w:p>
          <w:p w14:paraId="138B7D8B">
            <w:pPr>
              <w:rPr>
                <w:rFonts w:hint="eastAsia"/>
                <w:vertAlign w:val="baseline"/>
              </w:rPr>
            </w:pPr>
            <w:r>
              <w:rPr>
                <w:rFonts w:hint="eastAsia"/>
                <w:vertAlign w:val="baseline"/>
              </w:rPr>
              <w:t xml:space="preserve">  INDEX idx_created_at (created_at)</w:t>
            </w:r>
          </w:p>
          <w:p w14:paraId="5AB25045">
            <w:pPr>
              <w:rPr>
                <w:rFonts w:hint="eastAsia"/>
                <w:vertAlign w:val="baseline"/>
              </w:rPr>
            </w:pPr>
            <w:r>
              <w:rPr>
                <w:rFonts w:hint="eastAsia"/>
                <w:vertAlign w:val="baseline"/>
              </w:rPr>
              <w:t>) ENGINE=InnoDB DEFAULT CHARSET=utf8mb4 COLLATE=utf8mb4_unicode_ci COMMENT='操作历史表';</w:t>
            </w:r>
          </w:p>
          <w:p w14:paraId="03A522ED">
            <w:pPr>
              <w:rPr>
                <w:rFonts w:hint="eastAsia"/>
                <w:vertAlign w:val="baseline"/>
              </w:rPr>
            </w:pPr>
          </w:p>
          <w:p w14:paraId="7E22C9EC">
            <w:pPr>
              <w:rPr>
                <w:rFonts w:hint="eastAsia"/>
                <w:vertAlign w:val="baseline"/>
              </w:rPr>
            </w:pPr>
            <w:r>
              <w:rPr>
                <w:rFonts w:hint="eastAsia"/>
                <w:vertAlign w:val="baseline"/>
              </w:rPr>
              <w:t>-- 系统日志表</w:t>
            </w:r>
          </w:p>
          <w:p w14:paraId="42E74201">
            <w:pPr>
              <w:rPr>
                <w:rFonts w:hint="eastAsia"/>
                <w:vertAlign w:val="baseline"/>
              </w:rPr>
            </w:pPr>
            <w:r>
              <w:rPr>
                <w:rFonts w:hint="eastAsia"/>
                <w:vertAlign w:val="baseline"/>
              </w:rPr>
              <w:t>CREATE TABLE IF NOT EXISTS system_logs (</w:t>
            </w:r>
          </w:p>
          <w:p w14:paraId="08895ED5">
            <w:pPr>
              <w:rPr>
                <w:rFonts w:hint="eastAsia"/>
                <w:vertAlign w:val="baseline"/>
              </w:rPr>
            </w:pPr>
            <w:r>
              <w:rPr>
                <w:rFonts w:hint="eastAsia"/>
                <w:vertAlign w:val="baseline"/>
              </w:rPr>
              <w:t xml:space="preserve">  id BIGINT PRIMARY KEY AUTO_INCREMENT,</w:t>
            </w:r>
          </w:p>
          <w:p w14:paraId="386196F9">
            <w:pPr>
              <w:rPr>
                <w:rFonts w:hint="eastAsia"/>
                <w:vertAlign w:val="baseline"/>
              </w:rPr>
            </w:pPr>
            <w:r>
              <w:rPr>
                <w:rFonts w:hint="eastAsia"/>
                <w:vertAlign w:val="baseline"/>
              </w:rPr>
              <w:t xml:space="preserve">  log_level ENUM('INFO', 'WARN', 'ERROR') DEFAULT 'INFO' COMMENT '日志级别',</w:t>
            </w:r>
          </w:p>
          <w:p w14:paraId="488A72CA">
            <w:pPr>
              <w:rPr>
                <w:rFonts w:hint="eastAsia"/>
                <w:vertAlign w:val="baseline"/>
              </w:rPr>
            </w:pPr>
            <w:r>
              <w:rPr>
                <w:rFonts w:hint="eastAsia"/>
                <w:vertAlign w:val="baseline"/>
              </w:rPr>
              <w:t xml:space="preserve">  message TEXT NOT NULL COMMENT '日志消息',</w:t>
            </w:r>
          </w:p>
          <w:p w14:paraId="063F0DBD">
            <w:pPr>
              <w:rPr>
                <w:rFonts w:hint="eastAsia"/>
                <w:vertAlign w:val="baseline"/>
              </w:rPr>
            </w:pPr>
            <w:r>
              <w:rPr>
                <w:rFonts w:hint="eastAsia"/>
                <w:vertAlign w:val="baseline"/>
              </w:rPr>
              <w:t xml:space="preserve">  details TEXT COMMENT '日志详情',</w:t>
            </w:r>
          </w:p>
          <w:p w14:paraId="24366685">
            <w:pPr>
              <w:rPr>
                <w:rFonts w:hint="eastAsia"/>
                <w:vertAlign w:val="baseline"/>
              </w:rPr>
            </w:pPr>
            <w:r>
              <w:rPr>
                <w:rFonts w:hint="eastAsia"/>
                <w:vertAlign w:val="baseline"/>
              </w:rPr>
              <w:t xml:space="preserve">  created_at TIMESTAMP DEFAULT CURRENT_TIMESTAMP COMMENT '创建时间',</w:t>
            </w:r>
          </w:p>
          <w:p w14:paraId="2B5BFD57">
            <w:pPr>
              <w:rPr>
                <w:rFonts w:hint="eastAsia"/>
                <w:vertAlign w:val="baseline"/>
              </w:rPr>
            </w:pPr>
            <w:r>
              <w:rPr>
                <w:rFonts w:hint="eastAsia"/>
                <w:vertAlign w:val="baseline"/>
              </w:rPr>
              <w:t xml:space="preserve">  INDEX idx_log_level (log_level),</w:t>
            </w:r>
          </w:p>
          <w:p w14:paraId="098DB17B">
            <w:pPr>
              <w:rPr>
                <w:rFonts w:hint="eastAsia"/>
                <w:vertAlign w:val="baseline"/>
              </w:rPr>
            </w:pPr>
            <w:r>
              <w:rPr>
                <w:rFonts w:hint="eastAsia"/>
                <w:vertAlign w:val="baseline"/>
              </w:rPr>
              <w:t xml:space="preserve">  INDEX idx_created_at (created_at)</w:t>
            </w:r>
          </w:p>
          <w:p w14:paraId="62A506B5">
            <w:pPr>
              <w:rPr>
                <w:rFonts w:hint="eastAsia"/>
                <w:vertAlign w:val="baseline"/>
              </w:rPr>
            </w:pPr>
            <w:r>
              <w:rPr>
                <w:rFonts w:hint="eastAsia"/>
                <w:vertAlign w:val="baseline"/>
              </w:rPr>
              <w:t>) ENGINE=InnoDB DEFAULT CHARSET=utf8mb4 COLLATE=utf8mb4_unicode_ci COMMENT='系统日志表';</w:t>
            </w:r>
          </w:p>
          <w:p w14:paraId="6BB3967A">
            <w:pPr>
              <w:rPr>
                <w:rFonts w:hint="eastAsia"/>
                <w:vertAlign w:val="baseline"/>
              </w:rPr>
            </w:pPr>
          </w:p>
          <w:p w14:paraId="544C7B76">
            <w:pPr>
              <w:rPr>
                <w:rFonts w:hint="eastAsia"/>
                <w:vertAlign w:val="baseline"/>
              </w:rPr>
            </w:pPr>
            <w:r>
              <w:rPr>
                <w:rFonts w:hint="eastAsia"/>
                <w:vertAlign w:val="baseline"/>
              </w:rPr>
              <w:t>-- 系统参数表</w:t>
            </w:r>
          </w:p>
          <w:p w14:paraId="055FF6CB">
            <w:pPr>
              <w:rPr>
                <w:rFonts w:hint="eastAsia"/>
                <w:vertAlign w:val="baseline"/>
              </w:rPr>
            </w:pPr>
            <w:r>
              <w:rPr>
                <w:rFonts w:hint="eastAsia"/>
                <w:vertAlign w:val="baseline"/>
              </w:rPr>
              <w:t>CREATE TABLE IF NOT EXISTS system_settings (</w:t>
            </w:r>
          </w:p>
          <w:p w14:paraId="507FCA5E">
            <w:pPr>
              <w:rPr>
                <w:rFonts w:hint="eastAsia"/>
                <w:vertAlign w:val="baseline"/>
              </w:rPr>
            </w:pPr>
            <w:r>
              <w:rPr>
                <w:rFonts w:hint="eastAsia"/>
                <w:vertAlign w:val="baseline"/>
              </w:rPr>
              <w:t xml:space="preserve">  id BIGINT PRIMARY KEY AUTO_INCREMENT,</w:t>
            </w:r>
          </w:p>
          <w:p w14:paraId="73E38896">
            <w:pPr>
              <w:rPr>
                <w:rFonts w:hint="eastAsia"/>
                <w:vertAlign w:val="baseline"/>
              </w:rPr>
            </w:pPr>
            <w:r>
              <w:rPr>
                <w:rFonts w:hint="eastAsia"/>
                <w:vertAlign w:val="baseline"/>
              </w:rPr>
              <w:t xml:space="preserve">  setting_key VARCHAR(100) UNIQUE NOT NULL COMMENT '参数键',</w:t>
            </w:r>
          </w:p>
          <w:p w14:paraId="0C3CBE94">
            <w:pPr>
              <w:rPr>
                <w:rFonts w:hint="eastAsia"/>
                <w:vertAlign w:val="baseline"/>
              </w:rPr>
            </w:pPr>
            <w:r>
              <w:rPr>
                <w:rFonts w:hint="eastAsia"/>
                <w:vertAlign w:val="baseline"/>
              </w:rPr>
              <w:t xml:space="preserve">  setting_value TEXT NOT NULL COMMENT '参数值',</w:t>
            </w:r>
          </w:p>
          <w:p w14:paraId="053EC17C">
            <w:pPr>
              <w:rPr>
                <w:rFonts w:hint="eastAsia"/>
                <w:vertAlign w:val="baseline"/>
              </w:rPr>
            </w:pPr>
            <w:r>
              <w:rPr>
                <w:rFonts w:hint="eastAsia"/>
                <w:vertAlign w:val="baseline"/>
              </w:rPr>
              <w:t xml:space="preserve">  description VARCHAR(255) COMMENT '参数描述',</w:t>
            </w:r>
          </w:p>
          <w:p w14:paraId="5D1220FD">
            <w:pPr>
              <w:rPr>
                <w:rFonts w:hint="eastAsia"/>
                <w:vertAlign w:val="baseline"/>
              </w:rPr>
            </w:pPr>
            <w:r>
              <w:rPr>
                <w:rFonts w:hint="eastAsia"/>
                <w:vertAlign w:val="baseline"/>
              </w:rPr>
              <w:t xml:space="preserve">  updated_at TIMESTAMP DEFAULT CURRENT_TIMESTAMP ON UPDATE CURRENT_TIMESTAMP COMMENT '更新时间',</w:t>
            </w:r>
          </w:p>
          <w:p w14:paraId="5B7ACCD9">
            <w:pPr>
              <w:rPr>
                <w:rFonts w:hint="eastAsia"/>
                <w:vertAlign w:val="baseline"/>
              </w:rPr>
            </w:pPr>
            <w:r>
              <w:rPr>
                <w:rFonts w:hint="eastAsia"/>
                <w:vertAlign w:val="baseline"/>
              </w:rPr>
              <w:t xml:space="preserve">  INDEX idx_setting_key (setting_key)</w:t>
            </w:r>
          </w:p>
          <w:p w14:paraId="5DF9AF90">
            <w:pPr>
              <w:rPr>
                <w:rFonts w:hint="eastAsia"/>
                <w:vertAlign w:val="baseline"/>
              </w:rPr>
            </w:pPr>
            <w:r>
              <w:rPr>
                <w:rFonts w:hint="eastAsia"/>
                <w:vertAlign w:val="baseline"/>
              </w:rPr>
              <w:t>) ENGINE=InnoDB DEFAULT CHARSET=utf8mb4 COLLATE=utf8mb4_unicode_ci COMMENT='系统参数表';</w:t>
            </w:r>
          </w:p>
          <w:p w14:paraId="439F08A9">
            <w:pPr>
              <w:rPr>
                <w:rFonts w:hint="eastAsia"/>
                <w:vertAlign w:val="baseline"/>
              </w:rPr>
            </w:pPr>
          </w:p>
          <w:p w14:paraId="0B8CB045">
            <w:pPr>
              <w:rPr>
                <w:rFonts w:hint="eastAsia"/>
                <w:vertAlign w:val="baseline"/>
              </w:rPr>
            </w:pPr>
            <w:r>
              <w:rPr>
                <w:rFonts w:hint="eastAsia"/>
                <w:vertAlign w:val="baseline"/>
              </w:rPr>
              <w:t>-- 管理员操作日志表</w:t>
            </w:r>
          </w:p>
          <w:p w14:paraId="4A1BBA82">
            <w:pPr>
              <w:rPr>
                <w:rFonts w:hint="eastAsia"/>
                <w:vertAlign w:val="baseline"/>
              </w:rPr>
            </w:pPr>
            <w:r>
              <w:rPr>
                <w:rFonts w:hint="eastAsia"/>
                <w:vertAlign w:val="baseline"/>
              </w:rPr>
              <w:t>CREATE TABLE IF NOT EXISTS admin_audit_logs (</w:t>
            </w:r>
          </w:p>
          <w:p w14:paraId="099A875B">
            <w:pPr>
              <w:rPr>
                <w:rFonts w:hint="eastAsia"/>
                <w:vertAlign w:val="baseline"/>
              </w:rPr>
            </w:pPr>
            <w:r>
              <w:rPr>
                <w:rFonts w:hint="eastAsia"/>
                <w:vertAlign w:val="baseline"/>
              </w:rPr>
              <w:t xml:space="preserve">  id BIGINT PRIMARY KEY AUTO_INCREMENT,</w:t>
            </w:r>
          </w:p>
          <w:p w14:paraId="7AF559ED">
            <w:pPr>
              <w:rPr>
                <w:rFonts w:hint="eastAsia"/>
                <w:vertAlign w:val="baseline"/>
              </w:rPr>
            </w:pPr>
            <w:r>
              <w:rPr>
                <w:rFonts w:hint="eastAsia"/>
                <w:vertAlign w:val="baseline"/>
              </w:rPr>
              <w:t xml:space="preserve">  admin_id BIGINT NOT NULL COMMENT '管理员ID',</w:t>
            </w:r>
          </w:p>
          <w:p w14:paraId="18665AEE">
            <w:pPr>
              <w:rPr>
                <w:rFonts w:hint="eastAsia"/>
                <w:vertAlign w:val="baseline"/>
              </w:rPr>
            </w:pPr>
            <w:r>
              <w:rPr>
                <w:rFonts w:hint="eastAsia"/>
                <w:vertAlign w:val="baseline"/>
              </w:rPr>
              <w:t xml:space="preserve">  operation_type VARCHAR(50) NOT NULL COMMENT '操作类型',</w:t>
            </w:r>
          </w:p>
          <w:p w14:paraId="7C410652">
            <w:pPr>
              <w:rPr>
                <w:rFonts w:hint="eastAsia"/>
                <w:vertAlign w:val="baseline"/>
              </w:rPr>
            </w:pPr>
            <w:r>
              <w:rPr>
                <w:rFonts w:hint="eastAsia"/>
                <w:vertAlign w:val="baseline"/>
              </w:rPr>
              <w:t xml:space="preserve">  target_type VARCHAR(50) COMMENT '目标类型',</w:t>
            </w:r>
          </w:p>
          <w:p w14:paraId="6E906A1D">
            <w:pPr>
              <w:rPr>
                <w:rFonts w:hint="eastAsia"/>
                <w:vertAlign w:val="baseline"/>
              </w:rPr>
            </w:pPr>
            <w:r>
              <w:rPr>
                <w:rFonts w:hint="eastAsia"/>
                <w:vertAlign w:val="baseline"/>
              </w:rPr>
              <w:t xml:space="preserve">  target_id BIGINT COMMENT '目标ID',</w:t>
            </w:r>
          </w:p>
          <w:p w14:paraId="031D27D9">
            <w:pPr>
              <w:rPr>
                <w:rFonts w:hint="eastAsia"/>
                <w:vertAlign w:val="baseline"/>
              </w:rPr>
            </w:pPr>
            <w:r>
              <w:rPr>
                <w:rFonts w:hint="eastAsia"/>
                <w:vertAlign w:val="baseline"/>
              </w:rPr>
              <w:t xml:space="preserve">  details TEXT COMMENT '操作详情',</w:t>
            </w:r>
          </w:p>
          <w:p w14:paraId="5C475ED9">
            <w:pPr>
              <w:rPr>
                <w:rFonts w:hint="eastAsia"/>
                <w:vertAlign w:val="baseline"/>
              </w:rPr>
            </w:pPr>
            <w:r>
              <w:rPr>
                <w:rFonts w:hint="eastAsia"/>
                <w:vertAlign w:val="baseline"/>
              </w:rPr>
              <w:t xml:space="preserve">  created_at TIMESTAMP DEFAULT CURRENT_TIMESTAMP COMMENT '创建时间',</w:t>
            </w:r>
          </w:p>
          <w:p w14:paraId="1E12A067">
            <w:pPr>
              <w:rPr>
                <w:rFonts w:hint="eastAsia"/>
                <w:vertAlign w:val="baseline"/>
              </w:rPr>
            </w:pPr>
            <w:r>
              <w:rPr>
                <w:rFonts w:hint="eastAsia"/>
                <w:vertAlign w:val="baseline"/>
              </w:rPr>
              <w:t xml:space="preserve">  FOREIGN KEY (admin_id) REFERENCES users(id),</w:t>
            </w:r>
          </w:p>
          <w:p w14:paraId="79772DBA">
            <w:pPr>
              <w:rPr>
                <w:rFonts w:hint="eastAsia"/>
                <w:vertAlign w:val="baseline"/>
              </w:rPr>
            </w:pPr>
            <w:r>
              <w:rPr>
                <w:rFonts w:hint="eastAsia"/>
                <w:vertAlign w:val="baseline"/>
              </w:rPr>
              <w:t xml:space="preserve">  INDEX idx_admin_id (admin_id),</w:t>
            </w:r>
          </w:p>
          <w:p w14:paraId="0325D4ED">
            <w:pPr>
              <w:rPr>
                <w:rFonts w:hint="eastAsia"/>
                <w:vertAlign w:val="baseline"/>
              </w:rPr>
            </w:pPr>
            <w:r>
              <w:rPr>
                <w:rFonts w:hint="eastAsia"/>
                <w:vertAlign w:val="baseline"/>
              </w:rPr>
              <w:t xml:space="preserve">  INDEX idx_operation_type (operation_type),</w:t>
            </w:r>
          </w:p>
          <w:p w14:paraId="6C4671D2">
            <w:pPr>
              <w:rPr>
                <w:rFonts w:hint="eastAsia"/>
                <w:vertAlign w:val="baseline"/>
              </w:rPr>
            </w:pPr>
            <w:r>
              <w:rPr>
                <w:rFonts w:hint="eastAsia"/>
                <w:vertAlign w:val="baseline"/>
              </w:rPr>
              <w:t xml:space="preserve">  INDEX idx_created_at (created_at)</w:t>
            </w:r>
          </w:p>
          <w:p w14:paraId="23BD8E7A">
            <w:pPr>
              <w:rPr>
                <w:rFonts w:hint="eastAsia"/>
                <w:vertAlign w:val="baseline"/>
              </w:rPr>
            </w:pPr>
            <w:r>
              <w:rPr>
                <w:rFonts w:hint="eastAsia"/>
                <w:vertAlign w:val="baseline"/>
              </w:rPr>
              <w:t>) ENGINE=InnoDB DEFAULT CHARSET=utf8mb4 COLLATE=utf8mb4_unicode_ci COMMENT='管理员操作日志表';</w:t>
            </w:r>
          </w:p>
          <w:p w14:paraId="3EA0B31D">
            <w:pPr>
              <w:rPr>
                <w:rFonts w:hint="eastAsia"/>
                <w:vertAlign w:val="baseline"/>
              </w:rPr>
            </w:pPr>
          </w:p>
          <w:p w14:paraId="4E7FCB32">
            <w:pPr>
              <w:rPr>
                <w:rFonts w:hint="eastAsia"/>
                <w:vertAlign w:val="baseline"/>
              </w:rPr>
            </w:pPr>
            <w:r>
              <w:rPr>
                <w:rFonts w:hint="eastAsia"/>
                <w:vertAlign w:val="baseline"/>
              </w:rPr>
              <w:t>-- ============================================</w:t>
            </w:r>
          </w:p>
          <w:p w14:paraId="27ED972F">
            <w:pPr>
              <w:rPr>
                <w:rFonts w:hint="eastAsia"/>
                <w:vertAlign w:val="baseline"/>
              </w:rPr>
            </w:pPr>
            <w:r>
              <w:rPr>
                <w:rFonts w:hint="eastAsia"/>
                <w:vertAlign w:val="baseline"/>
              </w:rPr>
              <w:t>-- 初始化数据</w:t>
            </w:r>
          </w:p>
          <w:p w14:paraId="79D1E73E">
            <w:pPr>
              <w:rPr>
                <w:rFonts w:hint="eastAsia"/>
                <w:vertAlign w:val="baseline"/>
              </w:rPr>
            </w:pPr>
            <w:r>
              <w:rPr>
                <w:rFonts w:hint="eastAsia"/>
                <w:vertAlign w:val="baseline"/>
              </w:rPr>
              <w:t>-- ============================================</w:t>
            </w:r>
          </w:p>
          <w:p w14:paraId="230C578F">
            <w:pPr>
              <w:rPr>
                <w:rFonts w:hint="eastAsia"/>
                <w:vertAlign w:val="baseline"/>
              </w:rPr>
            </w:pPr>
          </w:p>
          <w:p w14:paraId="47DFD5F0">
            <w:pPr>
              <w:rPr>
                <w:rFonts w:hint="eastAsia"/>
                <w:vertAlign w:val="baseline"/>
              </w:rPr>
            </w:pPr>
            <w:r>
              <w:rPr>
                <w:rFonts w:hint="eastAsia"/>
                <w:vertAlign w:val="baseline"/>
              </w:rPr>
              <w:t>-- 插入角色数据</w:t>
            </w:r>
          </w:p>
          <w:p w14:paraId="2AF291F7">
            <w:pPr>
              <w:rPr>
                <w:rFonts w:hint="eastAsia"/>
                <w:vertAlign w:val="baseline"/>
              </w:rPr>
            </w:pPr>
            <w:r>
              <w:rPr>
                <w:rFonts w:hint="eastAsia"/>
                <w:vertAlign w:val="baseline"/>
              </w:rPr>
              <w:t>INSERT INTO roles (role_name, description) VALUES</w:t>
            </w:r>
          </w:p>
          <w:p w14:paraId="05136F93">
            <w:pPr>
              <w:rPr>
                <w:rFonts w:hint="eastAsia"/>
                <w:vertAlign w:val="baseline"/>
              </w:rPr>
            </w:pPr>
            <w:r>
              <w:rPr>
                <w:rFonts w:hint="eastAsia"/>
                <w:vertAlign w:val="baseline"/>
              </w:rPr>
              <w:t>('SUPER_ADMIN', '超级管理员'),</w:t>
            </w:r>
          </w:p>
          <w:p w14:paraId="0DB1953E">
            <w:pPr>
              <w:rPr>
                <w:rFonts w:hint="eastAsia"/>
                <w:vertAlign w:val="baseline"/>
              </w:rPr>
            </w:pPr>
            <w:r>
              <w:rPr>
                <w:rFonts w:hint="eastAsia"/>
                <w:vertAlign w:val="baseline"/>
              </w:rPr>
              <w:t>('ADMIN', '管理员'),</w:t>
            </w:r>
          </w:p>
          <w:p w14:paraId="13819176">
            <w:pPr>
              <w:rPr>
                <w:rFonts w:hint="eastAsia"/>
                <w:vertAlign w:val="baseline"/>
              </w:rPr>
            </w:pPr>
            <w:r>
              <w:rPr>
                <w:rFonts w:hint="eastAsia"/>
                <w:vertAlign w:val="baseline"/>
              </w:rPr>
              <w:t>('USER', '普通用户');</w:t>
            </w:r>
          </w:p>
          <w:p w14:paraId="3DC3C9D1">
            <w:pPr>
              <w:rPr>
                <w:rFonts w:hint="eastAsia"/>
                <w:vertAlign w:val="baseline"/>
              </w:rPr>
            </w:pPr>
          </w:p>
          <w:p w14:paraId="43AB9925">
            <w:pPr>
              <w:rPr>
                <w:rFonts w:hint="eastAsia"/>
                <w:vertAlign w:val="baseline"/>
              </w:rPr>
            </w:pPr>
            <w:r>
              <w:rPr>
                <w:rFonts w:hint="eastAsia"/>
                <w:vertAlign w:val="baseline"/>
              </w:rPr>
              <w:t>-- 为超级管理员角色分配权限</w:t>
            </w:r>
          </w:p>
          <w:p w14:paraId="3382AB21">
            <w:pPr>
              <w:rPr>
                <w:rFonts w:hint="eastAsia"/>
                <w:vertAlign w:val="baseline"/>
              </w:rPr>
            </w:pPr>
            <w:r>
              <w:rPr>
                <w:rFonts w:hint="eastAsia"/>
                <w:vertAlign w:val="baseline"/>
              </w:rPr>
              <w:t>INSERT INTO permissions (role_id, permission_name) VALUES</w:t>
            </w:r>
          </w:p>
          <w:p w14:paraId="38243DB2">
            <w:pPr>
              <w:rPr>
                <w:rFonts w:hint="eastAsia"/>
                <w:vertAlign w:val="baseline"/>
              </w:rPr>
            </w:pPr>
            <w:r>
              <w:rPr>
                <w:rFonts w:hint="eastAsia"/>
                <w:vertAlign w:val="baseline"/>
              </w:rPr>
              <w:t>((SELECT id FROM roles WHERE role_name = 'SUPER_ADMIN'), 'pattern_manage'),</w:t>
            </w:r>
          </w:p>
          <w:p w14:paraId="0D85E5AA">
            <w:pPr>
              <w:rPr>
                <w:rFonts w:hint="eastAsia"/>
                <w:vertAlign w:val="baseline"/>
              </w:rPr>
            </w:pPr>
            <w:r>
              <w:rPr>
                <w:rFonts w:hint="eastAsia"/>
                <w:vertAlign w:val="baseline"/>
              </w:rPr>
              <w:t>((SELECT id FROM roles WHERE role_name = 'SUPER_ADMIN'), 'user_manage'),</w:t>
            </w:r>
          </w:p>
          <w:p w14:paraId="2E95F9E1">
            <w:pPr>
              <w:rPr>
                <w:rFonts w:hint="eastAsia"/>
                <w:vertAlign w:val="baseline"/>
              </w:rPr>
            </w:pPr>
            <w:r>
              <w:rPr>
                <w:rFonts w:hint="eastAsia"/>
                <w:vertAlign w:val="baseline"/>
              </w:rPr>
              <w:t>((SELECT id FROM roles WHERE role_name = 'SUPER_ADMIN'), 'content_review'),</w:t>
            </w:r>
          </w:p>
          <w:p w14:paraId="0DC272B0">
            <w:pPr>
              <w:rPr>
                <w:rFonts w:hint="eastAsia"/>
                <w:vertAlign w:val="baseline"/>
              </w:rPr>
            </w:pPr>
            <w:r>
              <w:rPr>
                <w:rFonts w:hint="eastAsia"/>
                <w:vertAlign w:val="baseline"/>
              </w:rPr>
              <w:t>((SELECT id FROM roles WHERE role_name = 'SUPER_ADMIN'), 'system_manage'),</w:t>
            </w:r>
          </w:p>
          <w:p w14:paraId="4C041197">
            <w:pPr>
              <w:rPr>
                <w:rFonts w:hint="eastAsia"/>
                <w:vertAlign w:val="baseline"/>
              </w:rPr>
            </w:pPr>
            <w:r>
              <w:rPr>
                <w:rFonts w:hint="eastAsia"/>
                <w:vertAlign w:val="baseline"/>
              </w:rPr>
              <w:t>((SELECT id FROM roles WHERE role_name = 'SUPER_ADMIN'), 'role_manage'),</w:t>
            </w:r>
          </w:p>
          <w:p w14:paraId="7E56E596">
            <w:pPr>
              <w:rPr>
                <w:rFonts w:hint="eastAsia"/>
                <w:vertAlign w:val="baseline"/>
              </w:rPr>
            </w:pPr>
            <w:r>
              <w:rPr>
                <w:rFonts w:hint="eastAsia"/>
                <w:vertAlign w:val="baseline"/>
              </w:rPr>
              <w:t>((SELECT id FROM roles WHERE role_name = 'SUPER_ADMIN'), 'audit_log_view');</w:t>
            </w:r>
          </w:p>
          <w:p w14:paraId="559356B5">
            <w:pPr>
              <w:rPr>
                <w:rFonts w:hint="eastAsia"/>
                <w:vertAlign w:val="baseline"/>
              </w:rPr>
            </w:pPr>
          </w:p>
          <w:p w14:paraId="0FD6FA98">
            <w:pPr>
              <w:rPr>
                <w:rFonts w:hint="eastAsia"/>
                <w:vertAlign w:val="baseline"/>
              </w:rPr>
            </w:pPr>
            <w:r>
              <w:rPr>
                <w:rFonts w:hint="eastAsia"/>
                <w:vertAlign w:val="baseline"/>
              </w:rPr>
              <w:t>-- 为管理员角色分配权限</w:t>
            </w:r>
          </w:p>
          <w:p w14:paraId="6B995854">
            <w:pPr>
              <w:rPr>
                <w:rFonts w:hint="eastAsia"/>
                <w:vertAlign w:val="baseline"/>
              </w:rPr>
            </w:pPr>
            <w:r>
              <w:rPr>
                <w:rFonts w:hint="eastAsia"/>
                <w:vertAlign w:val="baseline"/>
              </w:rPr>
              <w:t>INSERT INTO permissions (role_id, permission_name) VALUES</w:t>
            </w:r>
          </w:p>
          <w:p w14:paraId="4B8CC44C">
            <w:pPr>
              <w:rPr>
                <w:rFonts w:hint="eastAsia"/>
                <w:vertAlign w:val="baseline"/>
              </w:rPr>
            </w:pPr>
            <w:r>
              <w:rPr>
                <w:rFonts w:hint="eastAsia"/>
                <w:vertAlign w:val="baseline"/>
              </w:rPr>
              <w:t>((SELECT id FROM roles WHERE role_name = 'ADMIN'), 'pattern_manage'),</w:t>
            </w:r>
          </w:p>
          <w:p w14:paraId="2F393F91">
            <w:pPr>
              <w:rPr>
                <w:rFonts w:hint="eastAsia"/>
                <w:vertAlign w:val="baseline"/>
              </w:rPr>
            </w:pPr>
            <w:r>
              <w:rPr>
                <w:rFonts w:hint="eastAsia"/>
                <w:vertAlign w:val="baseline"/>
              </w:rPr>
              <w:t>((SELECT id FROM roles WHERE role_name = 'ADMIN'), 'user_manage'),</w:t>
            </w:r>
          </w:p>
          <w:p w14:paraId="4D28228E">
            <w:pPr>
              <w:rPr>
                <w:rFonts w:hint="eastAsia"/>
                <w:vertAlign w:val="baseline"/>
              </w:rPr>
            </w:pPr>
            <w:r>
              <w:rPr>
                <w:rFonts w:hint="eastAsia"/>
                <w:vertAlign w:val="baseline"/>
              </w:rPr>
              <w:t>((SELECT id FROM roles WHERE role_name = 'ADMIN'), 'content_review'),</w:t>
            </w:r>
          </w:p>
          <w:p w14:paraId="1E6C830C">
            <w:pPr>
              <w:rPr>
                <w:rFonts w:hint="eastAsia"/>
                <w:vertAlign w:val="baseline"/>
              </w:rPr>
            </w:pPr>
            <w:r>
              <w:rPr>
                <w:rFonts w:hint="eastAsia"/>
                <w:vertAlign w:val="baseline"/>
              </w:rPr>
              <w:t>((SELECT id FROM roles WHERE role_name = 'ADMIN'), 'system_manage');</w:t>
            </w:r>
          </w:p>
          <w:p w14:paraId="0E81ED9D">
            <w:pPr>
              <w:rPr>
                <w:rFonts w:hint="eastAsia"/>
                <w:vertAlign w:val="baseline"/>
              </w:rPr>
            </w:pPr>
          </w:p>
          <w:p w14:paraId="50FCB3CC">
            <w:pPr>
              <w:rPr>
                <w:rFonts w:hint="eastAsia"/>
                <w:vertAlign w:val="baseline"/>
              </w:rPr>
            </w:pPr>
            <w:r>
              <w:rPr>
                <w:rFonts w:hint="eastAsia"/>
                <w:vertAlign w:val="baseline"/>
              </w:rPr>
              <w:t>-- 为普通用户角色分配权限</w:t>
            </w:r>
          </w:p>
          <w:p w14:paraId="53BAD5FB">
            <w:pPr>
              <w:rPr>
                <w:rFonts w:hint="eastAsia"/>
                <w:vertAlign w:val="baseline"/>
              </w:rPr>
            </w:pPr>
            <w:r>
              <w:rPr>
                <w:rFonts w:hint="eastAsia"/>
                <w:vertAlign w:val="baseline"/>
              </w:rPr>
              <w:t>INSERT INTO permissions (role_id, permission_name) VALUES</w:t>
            </w:r>
          </w:p>
          <w:p w14:paraId="20ECB0BB">
            <w:pPr>
              <w:rPr>
                <w:rFonts w:hint="eastAsia"/>
                <w:vertAlign w:val="baseline"/>
              </w:rPr>
            </w:pPr>
            <w:r>
              <w:rPr>
                <w:rFonts w:hint="eastAsia"/>
                <w:vertAlign w:val="baseline"/>
              </w:rPr>
              <w:t>((SELECT id FROM roles WHERE role_name = 'USER'), 'pattern_view'),</w:t>
            </w:r>
          </w:p>
          <w:p w14:paraId="27CE958C">
            <w:pPr>
              <w:rPr>
                <w:rFonts w:hint="eastAsia"/>
                <w:vertAlign w:val="baseline"/>
              </w:rPr>
            </w:pPr>
            <w:r>
              <w:rPr>
                <w:rFonts w:hint="eastAsia"/>
                <w:vertAlign w:val="baseline"/>
              </w:rPr>
              <w:t>((SELECT id FROM roles WHERE role_name = 'USER'), 'pattern_download'),</w:t>
            </w:r>
          </w:p>
          <w:p w14:paraId="437CF0D9">
            <w:pPr>
              <w:rPr>
                <w:rFonts w:hint="eastAsia"/>
                <w:vertAlign w:val="baseline"/>
              </w:rPr>
            </w:pPr>
            <w:r>
              <w:rPr>
                <w:rFonts w:hint="eastAsia"/>
                <w:vertAlign w:val="baseline"/>
              </w:rPr>
              <w:t>((SELECT id FROM roles WHERE role_name = 'USER'), 'collection_manage'),</w:t>
            </w:r>
          </w:p>
          <w:p w14:paraId="1921F480">
            <w:pPr>
              <w:rPr>
                <w:rFonts w:hint="eastAsia"/>
                <w:vertAlign w:val="baseline"/>
              </w:rPr>
            </w:pPr>
            <w:r>
              <w:rPr>
                <w:rFonts w:hint="eastAsia"/>
                <w:vertAlign w:val="baseline"/>
              </w:rPr>
              <w:t>((SELECT id FROM roles WHERE role_name = 'USER'), 'comment_publish'),</w:t>
            </w:r>
          </w:p>
          <w:p w14:paraId="0E884F17">
            <w:pPr>
              <w:rPr>
                <w:rFonts w:hint="eastAsia"/>
                <w:vertAlign w:val="baseline"/>
              </w:rPr>
            </w:pPr>
            <w:r>
              <w:rPr>
                <w:rFonts w:hint="eastAsia"/>
                <w:vertAlign w:val="baseline"/>
              </w:rPr>
              <w:t>((SELECT id FROM roles WHERE role_name = 'USER'), 'question_publish'),</w:t>
            </w:r>
          </w:p>
          <w:p w14:paraId="1594D4C8">
            <w:pPr>
              <w:rPr>
                <w:rFonts w:hint="eastAsia"/>
                <w:vertAlign w:val="baseline"/>
              </w:rPr>
            </w:pPr>
            <w:r>
              <w:rPr>
                <w:rFonts w:hint="eastAsia"/>
                <w:vertAlign w:val="baseline"/>
              </w:rPr>
              <w:t>((SELECT id FROM roles WHERE role_name = 'USER'), 'work_upload');</w:t>
            </w:r>
          </w:p>
          <w:p w14:paraId="588FD776">
            <w:pPr>
              <w:rPr>
                <w:rFonts w:hint="eastAsia"/>
                <w:vertAlign w:val="baseline"/>
              </w:rPr>
            </w:pPr>
          </w:p>
          <w:p w14:paraId="637D2862">
            <w:pPr>
              <w:rPr>
                <w:rFonts w:hint="eastAsia"/>
                <w:vertAlign w:val="baseline"/>
              </w:rPr>
            </w:pPr>
            <w:r>
              <w:rPr>
                <w:rFonts w:hint="eastAsia"/>
                <w:vertAlign w:val="baseline"/>
              </w:rPr>
              <w:t>-- 插入系统参数数据</w:t>
            </w:r>
          </w:p>
          <w:p w14:paraId="43CD2BA4">
            <w:pPr>
              <w:rPr>
                <w:rFonts w:hint="eastAsia"/>
                <w:vertAlign w:val="baseline"/>
              </w:rPr>
            </w:pPr>
            <w:r>
              <w:rPr>
                <w:rFonts w:hint="eastAsia"/>
                <w:vertAlign w:val="baseline"/>
              </w:rPr>
              <w:t>INSERT INTO system_settings (setting_key, setting_value, description) VALUES</w:t>
            </w:r>
          </w:p>
          <w:p w14:paraId="473002CE">
            <w:pPr>
              <w:rPr>
                <w:rFonts w:hint="eastAsia"/>
                <w:vertAlign w:val="baseline"/>
              </w:rPr>
            </w:pPr>
            <w:r>
              <w:rPr>
                <w:rFonts w:hint="eastAsia"/>
                <w:vertAlign w:val="baseline"/>
              </w:rPr>
              <w:t>('carousel_interval', '5000', '轮播图切换间隔（毫秒）'),</w:t>
            </w:r>
          </w:p>
          <w:p w14:paraId="6E283526">
            <w:pPr>
              <w:rPr>
                <w:rFonts w:hint="eastAsia"/>
                <w:vertAlign w:val="baseline"/>
              </w:rPr>
            </w:pPr>
            <w:r>
              <w:rPr>
                <w:rFonts w:hint="eastAsia"/>
                <w:vertAlign w:val="baseline"/>
              </w:rPr>
              <w:t>('carousel_effect', 'fade', '轮播图切换效果'),</w:t>
            </w:r>
          </w:p>
          <w:p w14:paraId="52011CFF">
            <w:pPr>
              <w:rPr>
                <w:rFonts w:hint="eastAsia"/>
                <w:vertAlign w:val="baseline"/>
              </w:rPr>
            </w:pPr>
            <w:r>
              <w:rPr>
                <w:rFonts w:hint="eastAsia"/>
                <w:vertAlign w:val="baseline"/>
              </w:rPr>
              <w:t>('max_upload_size', '10485760', '最大上传文件大小（字节）'),</w:t>
            </w:r>
          </w:p>
          <w:p w14:paraId="4DABBEEE">
            <w:pPr>
              <w:rPr>
                <w:rFonts w:hint="eastAsia"/>
                <w:vertAlign w:val="baseline"/>
              </w:rPr>
            </w:pPr>
            <w:r>
              <w:rPr>
                <w:rFonts w:hint="eastAsia"/>
                <w:vertAlign w:val="baseline"/>
              </w:rPr>
              <w:t>('items_per_page', '12', '每页显示项目数'),</w:t>
            </w:r>
          </w:p>
          <w:p w14:paraId="16A69E23">
            <w:pPr>
              <w:rPr>
                <w:rFonts w:hint="eastAsia"/>
                <w:vertAlign w:val="baseline"/>
              </w:rPr>
            </w:pPr>
            <w:r>
              <w:rPr>
                <w:rFonts w:hint="eastAsia"/>
                <w:vertAlign w:val="baseline"/>
              </w:rPr>
              <w:t>('platform_name', '纳西族纹样数字化展示平台', '平台名称'),</w:t>
            </w:r>
          </w:p>
          <w:p w14:paraId="4EC63A1C">
            <w:pPr>
              <w:rPr>
                <w:rFonts w:hint="eastAsia"/>
                <w:vertAlign w:val="baseline"/>
              </w:rPr>
            </w:pPr>
            <w:r>
              <w:rPr>
                <w:rFonts w:hint="eastAsia"/>
                <w:vertAlign w:val="baseline"/>
              </w:rPr>
              <w:t>('platform_description', '展示和传播纳西族文化的轻量级Web应用系统', '平台描述');</w:t>
            </w:r>
          </w:p>
          <w:p w14:paraId="1F32BFD6">
            <w:pPr>
              <w:rPr>
                <w:rFonts w:hint="eastAsia"/>
                <w:vertAlign w:val="baseline"/>
              </w:rPr>
            </w:pPr>
          </w:p>
          <w:p w14:paraId="520B197E">
            <w:pPr>
              <w:rPr>
                <w:rFonts w:hint="eastAsia"/>
                <w:vertAlign w:val="baseline"/>
              </w:rPr>
            </w:pPr>
            <w:r>
              <w:rPr>
                <w:rFonts w:hint="eastAsia"/>
                <w:vertAlign w:val="baseline"/>
              </w:rPr>
              <w:t>-- 插入初始纹样数据（四类纹样分类）</w:t>
            </w:r>
          </w:p>
          <w:p w14:paraId="1758C155">
            <w:pPr>
              <w:rPr>
                <w:rFonts w:hint="eastAsia"/>
                <w:vertAlign w:val="baseline"/>
              </w:rPr>
            </w:pPr>
            <w:r>
              <w:rPr>
                <w:rFonts w:hint="eastAsia"/>
                <w:vertAlign w:val="baseline"/>
              </w:rPr>
              <w:t>INSERT INTO patterns (name, category, description, cultural_background, image_url, application_scenarios) VALUES</w:t>
            </w:r>
          </w:p>
          <w:p w14:paraId="7C327000">
            <w:pPr>
              <w:rPr>
                <w:rFonts w:hint="eastAsia"/>
                <w:vertAlign w:val="baseline"/>
              </w:rPr>
            </w:pPr>
            <w:r>
              <w:rPr>
                <w:rFonts w:hint="eastAsia"/>
                <w:vertAlign w:val="baseline"/>
              </w:rPr>
              <w:t>('七星纹样1', '七星纹', '七星纹样示例1', '七星纹代表北斗七星，在纳西文化中象征指引和方向', '/images/patterns/qixing1.jpg', '传统服饰、建筑装饰'),</w:t>
            </w:r>
          </w:p>
          <w:p w14:paraId="62D2EB40">
            <w:pPr>
              <w:rPr>
                <w:rFonts w:hint="eastAsia"/>
                <w:vertAlign w:val="baseline"/>
              </w:rPr>
            </w:pPr>
            <w:r>
              <w:rPr>
                <w:rFonts w:hint="eastAsia"/>
                <w:vertAlign w:val="baseline"/>
              </w:rPr>
              <w:t>('七星纹样2', '七星纹', '七星纹样示例2', '七星纹的变体形式', '/images/patterns/qixing2.jpg', '现代设计、文创产品'),</w:t>
            </w:r>
          </w:p>
          <w:p w14:paraId="0B8C7B66">
            <w:pPr>
              <w:rPr>
                <w:rFonts w:hint="eastAsia"/>
                <w:vertAlign w:val="baseline"/>
              </w:rPr>
            </w:pPr>
            <w:r>
              <w:rPr>
                <w:rFonts w:hint="eastAsia"/>
                <w:vertAlign w:val="baseline"/>
              </w:rPr>
              <w:t>('东巴衍生纹样1', '东巴衍生纹', '东巴衍生纹样示例1', '东巴文化衍生的纹样，融合了象形文字特征', '/images/patterns/dongba1.jpg', '传统服饰、现代设计'),</w:t>
            </w:r>
          </w:p>
          <w:p w14:paraId="0082FB43">
            <w:pPr>
              <w:rPr>
                <w:rFonts w:hint="eastAsia"/>
                <w:vertAlign w:val="baseline"/>
              </w:rPr>
            </w:pPr>
            <w:r>
              <w:rPr>
                <w:rFonts w:hint="eastAsia"/>
                <w:vertAlign w:val="baseline"/>
              </w:rPr>
              <w:t>('东巴衍生纹样2', '东巴衍生纹', '东巴衍生纹样示例2', '东巴衍生纹样的另一种形式', '/images/patterns/dongba2.jpg', '文创产品、装饰品'),</w:t>
            </w:r>
          </w:p>
          <w:p w14:paraId="195F4C04">
            <w:pPr>
              <w:rPr>
                <w:rFonts w:hint="eastAsia"/>
                <w:vertAlign w:val="baseline"/>
              </w:rPr>
            </w:pPr>
            <w:r>
              <w:rPr>
                <w:rFonts w:hint="eastAsia"/>
                <w:vertAlign w:val="baseline"/>
              </w:rPr>
              <w:t>('日月纹样1', '日月纹', '日月纹样示例1', '日月纹象征阴阳平衡和时间循环', '/images/patterns/riyue1.jpg', '传统服饰、建筑'),</w:t>
            </w:r>
          </w:p>
          <w:p w14:paraId="4EA6C727">
            <w:pPr>
              <w:rPr>
                <w:rFonts w:hint="eastAsia"/>
                <w:vertAlign w:val="baseline"/>
              </w:rPr>
            </w:pPr>
            <w:r>
              <w:rPr>
                <w:rFonts w:hint="eastAsia"/>
                <w:vertAlign w:val="baseline"/>
              </w:rPr>
              <w:t>('日月纹样2', '日月纹', '日月纹样示例2', '日月纹的创意变体', '/images/patterns/riyue2.jpg', '现代艺术、设计'),</w:t>
            </w:r>
          </w:p>
          <w:p w14:paraId="387D98A7">
            <w:pPr>
              <w:rPr>
                <w:rFonts w:hint="eastAsia"/>
                <w:vertAlign w:val="baseline"/>
              </w:rPr>
            </w:pPr>
            <w:r>
              <w:rPr>
                <w:rFonts w:hint="eastAsia"/>
                <w:vertAlign w:val="baseline"/>
              </w:rPr>
              <w:t>('云纹水纹样1', '云纹水纹', '云纹水纹样示例1', '云纹水纹代表自然元素，象征流动和变化', '/images/patterns/yunshui1.jpg', '传统服饰、装饰'),</w:t>
            </w:r>
          </w:p>
          <w:p w14:paraId="05BE2E60">
            <w:pPr>
              <w:rPr>
                <w:rFonts w:hint="eastAsia"/>
                <w:vertAlign w:val="baseline"/>
              </w:rPr>
            </w:pPr>
            <w:r>
              <w:rPr>
                <w:rFonts w:hint="eastAsia"/>
                <w:vertAlign w:val="baseline"/>
              </w:rPr>
              <w:t>('云纹水纹样2', '云纹水纹', '云纹水纹样示例2', '云纹水纹的组合形式', '/images/patterns/yunshui2.jpg', '现代设计、文创');</w:t>
            </w:r>
          </w:p>
          <w:p w14:paraId="03A8CDA5">
            <w:pPr>
              <w:rPr>
                <w:rFonts w:hint="eastAsia"/>
                <w:vertAlign w:val="baseline"/>
              </w:rPr>
            </w:pPr>
          </w:p>
          <w:p w14:paraId="4BFFEF68">
            <w:pPr>
              <w:rPr>
                <w:rFonts w:hint="eastAsia"/>
                <w:vertAlign w:val="baseline"/>
              </w:rPr>
            </w:pPr>
            <w:r>
              <w:rPr>
                <w:rFonts w:hint="eastAsia"/>
                <w:vertAlign w:val="baseline"/>
              </w:rPr>
              <w:t>-- ============================================</w:t>
            </w:r>
          </w:p>
          <w:p w14:paraId="7C5F401D">
            <w:pPr>
              <w:rPr>
                <w:rFonts w:hint="eastAsia"/>
                <w:vertAlign w:val="baseline"/>
              </w:rPr>
            </w:pPr>
            <w:r>
              <w:rPr>
                <w:rFonts w:hint="eastAsia"/>
                <w:vertAlign w:val="baseline"/>
              </w:rPr>
              <w:t>-- 验证表创建</w:t>
            </w:r>
          </w:p>
          <w:p w14:paraId="6752190A">
            <w:pPr>
              <w:rPr>
                <w:rFonts w:hint="eastAsia"/>
                <w:vertAlign w:val="baseline"/>
              </w:rPr>
            </w:pPr>
            <w:r>
              <w:rPr>
                <w:rFonts w:hint="eastAsia"/>
                <w:vertAlign w:val="baseline"/>
              </w:rPr>
              <w:t>-- ============================================</w:t>
            </w:r>
          </w:p>
          <w:p w14:paraId="5BDA54EB">
            <w:pPr>
              <w:rPr>
                <w:rFonts w:hint="eastAsia"/>
                <w:vertAlign w:val="baseline"/>
              </w:rPr>
            </w:pPr>
            <w:r>
              <w:rPr>
                <w:rFonts w:hint="eastAsia"/>
                <w:vertAlign w:val="baseline"/>
              </w:rPr>
              <w:t>SELECT '数据库初始化完成！' AS 初始化状态;</w:t>
            </w:r>
          </w:p>
          <w:p w14:paraId="588EFC33">
            <w:pPr>
              <w:rPr>
                <w:rFonts w:hint="eastAsia"/>
                <w:vertAlign w:val="baseline"/>
              </w:rPr>
            </w:pPr>
            <w:r>
              <w:rPr>
                <w:rFonts w:hint="eastAsia"/>
                <w:vertAlign w:val="baseline"/>
              </w:rPr>
              <w:t>SHOW TABLES;</w:t>
            </w:r>
          </w:p>
          <w:p w14:paraId="58F82736">
            <w:pPr>
              <w:rPr>
                <w:vertAlign w:val="baseline"/>
              </w:rPr>
            </w:pPr>
          </w:p>
        </w:tc>
      </w:tr>
    </w:tbl>
    <w:p w14:paraId="4B4EB7AF"/>
    <w:p w14:paraId="0C70BE4E">
      <w:r>
        <w:t>附录B：接口清单与权限说明（后台/前台）</w:t>
      </w:r>
    </w:p>
    <w:p w14:paraId="1E30EF50">
      <w:r>
        <w:t>附录C：测试用例与截图（按章节图号整理）</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西文标题">
    <w:altName w:val="Sarasa Fixed CL Light"/>
    <w:panose1 w:val="00000000000000000000"/>
    <w:charset w:val="00"/>
    <w:family w:val="auto"/>
    <w:pitch w:val="default"/>
    <w:sig w:usb0="00000000" w:usb1="00000000" w:usb2="00000000" w:usb3="00000000" w:csb0="00000000" w:csb1="0000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 w:name="+中文标题">
    <w:altName w:val="Sarasa Fixed CL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27F5D"/>
    <w:rsid w:val="0BED0F30"/>
    <w:rsid w:val="13DA4490"/>
    <w:rsid w:val="18247509"/>
    <w:rsid w:val="20474300"/>
    <w:rsid w:val="2B173B45"/>
    <w:rsid w:val="2CA37B48"/>
    <w:rsid w:val="39C62C3D"/>
    <w:rsid w:val="66C0619B"/>
    <w:rsid w:val="691E006E"/>
    <w:rsid w:val="6B032AFA"/>
    <w:rsid w:val="6CF90658"/>
    <w:rsid w:val="79752E15"/>
    <w:rsid w:val="7AE04C06"/>
    <w:rsid w:val="7DC83D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72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val="0"/>
      <w:keepLines/>
      <w:pageBreakBefore/>
      <w:spacing w:after="0" w:line="360" w:lineRule="auto"/>
      <w:ind w:firstLine="0" w:firstLineChars="0"/>
      <w:outlineLvl w:val="0"/>
    </w:pPr>
    <w:rPr>
      <w:rFonts w:cs="宋体"/>
      <w:color w:val="000000" w:themeColor="text1"/>
      <w:sz w:val="32"/>
      <w:szCs w:val="28"/>
      <w14:textFill>
        <w14:solidFill>
          <w14:schemeClr w14:val="tx1"/>
        </w14:solidFill>
      </w14:textFill>
    </w:rPr>
  </w:style>
  <w:style w:type="paragraph" w:styleId="4">
    <w:name w:val="heading 2"/>
    <w:basedOn w:val="1"/>
    <w:next w:val="1"/>
    <w:link w:val="139"/>
    <w:unhideWhenUsed/>
    <w:qFormat/>
    <w:uiPriority w:val="9"/>
    <w:pPr>
      <w:keepNext/>
      <w:keepLines/>
      <w:spacing w:after="0" w:line="240" w:lineRule="auto"/>
      <w:ind w:firstLine="0" w:firstLineChars="0"/>
      <w:outlineLvl w:val="1"/>
    </w:pPr>
    <w:rPr>
      <w:rFonts w:cstheme="majorBidi"/>
      <w:color w:val="000000" w:themeColor="text1"/>
      <w:sz w:val="28"/>
      <w:szCs w:val="26"/>
      <w14:textFill>
        <w14:solidFill>
          <w14:schemeClr w14:val="tx1"/>
        </w14:solidFill>
      </w14:textFill>
    </w:rPr>
  </w:style>
  <w:style w:type="paragraph" w:styleId="5">
    <w:name w:val="heading 3"/>
    <w:basedOn w:val="1"/>
    <w:next w:val="1"/>
    <w:link w:val="140"/>
    <w:unhideWhenUsed/>
    <w:qFormat/>
    <w:uiPriority w:val="9"/>
    <w:pPr>
      <w:keepNext/>
      <w:keepLines/>
      <w:spacing w:after="0"/>
      <w:ind w:firstLine="0" w:firstLineChars="0"/>
      <w:outlineLvl w:val="2"/>
    </w:pPr>
    <w:rPr>
      <w:rFonts w:cstheme="majorBidi"/>
      <w:color w:val="000000" w:themeColor="text1"/>
      <w:sz w:val="26"/>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imes New Roman" w:hAnsi="Times New Roman" w:eastAsia="宋体" w:cs="宋体"/>
      <w:color w:val="000000" w:themeColor="text1"/>
      <w:sz w:val="28"/>
      <w:szCs w:val="28"/>
      <w14:textFill>
        <w14:solidFill>
          <w14:schemeClr w14:val="tx1"/>
        </w14:solidFill>
      </w14:textFill>
    </w:rPr>
  </w:style>
  <w:style w:type="character" w:customStyle="1" w:styleId="139">
    <w:name w:val="Heading 2 Char"/>
    <w:basedOn w:val="132"/>
    <w:link w:val="4"/>
    <w:uiPriority w:val="9"/>
    <w:rPr>
      <w:rFonts w:ascii="Times New Roman" w:hAnsi="Times New Roman" w:eastAsia="宋体" w:cstheme="majorBidi"/>
      <w:color w:val="000000" w:themeColor="text1"/>
      <w:sz w:val="26"/>
      <w:szCs w:val="26"/>
      <w14:textFill>
        <w14:solidFill>
          <w14:schemeClr w14:val="tx1"/>
        </w14:solidFill>
      </w14:textFill>
    </w:rPr>
  </w:style>
  <w:style w:type="character" w:customStyle="1" w:styleId="140">
    <w:name w:val="Heading 3 Char"/>
    <w:basedOn w:val="132"/>
    <w:link w:val="5"/>
    <w:uiPriority w:val="9"/>
    <w:rPr>
      <w:rFonts w:ascii="Times New Roman" w:hAnsi="Times New Roman" w:eastAsia="宋体" w:cstheme="majorBidi"/>
      <w:color w:val="000000" w:themeColor="text1"/>
      <w14:textFill>
        <w14:solidFill>
          <w14:schemeClr w14:val="tx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95</Words>
  <Characters>120</Characters>
  <Lines>0</Lines>
  <Paragraphs>0</Paragraphs>
  <TotalTime>34</TotalTime>
  <ScaleCrop>false</ScaleCrop>
  <LinksUpToDate>false</LinksUpToDate>
  <CharactersWithSpaces>128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2026-02-14T02:02:38Z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5B3399A127D142B38254728C7C78A253_12</vt:lpwstr>
  </property>
</Properties>
</file>