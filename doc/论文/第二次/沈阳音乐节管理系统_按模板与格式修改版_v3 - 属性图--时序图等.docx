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0DB18">
      <w:pPr>
        <w:widowControl w:val="0"/>
        <w:tabs>
          <w:tab w:val="left" w:pos="377"/>
        </w:tabs>
        <w:spacing w:line="300" w:lineRule="auto"/>
        <w:ind w:firstLine="0" w:firstLineChars="0"/>
        <w:jc w:val="center"/>
        <w:rPr>
          <w:rFonts w:hint="eastAsia" w:eastAsia="黑体" w:cs="黑体"/>
          <w:b/>
          <w:sz w:val="48"/>
          <w:szCs w:val="48"/>
        </w:rPr>
      </w:pPr>
      <w:r>
        <w:rPr>
          <w:rFonts w:hint="eastAsia" w:eastAsia="黑体" w:cs="黑体"/>
          <w:b/>
          <w:kern w:val="2"/>
          <w:sz w:val="48"/>
          <w:szCs w:val="48"/>
          <w:lang w:bidi="ar"/>
        </w:rPr>
        <w:t>沈阳工学院</w:t>
      </w:r>
    </w:p>
    <w:p w14:paraId="1A51E2C4">
      <w:pPr>
        <w:widowControl w:val="0"/>
        <w:tabs>
          <w:tab w:val="left" w:pos="377"/>
        </w:tabs>
        <w:spacing w:line="300" w:lineRule="auto"/>
        <w:ind w:firstLine="0" w:firstLineChars="0"/>
        <w:jc w:val="center"/>
        <w:rPr>
          <w:rFonts w:hint="eastAsia" w:eastAsia="黑体" w:cs="黑体"/>
          <w:b/>
          <w:szCs w:val="24"/>
        </w:rPr>
      </w:pPr>
    </w:p>
    <w:p w14:paraId="527531C6">
      <w:pPr>
        <w:widowControl w:val="0"/>
        <w:tabs>
          <w:tab w:val="center" w:pos="3741"/>
          <w:tab w:val="right" w:pos="7483"/>
        </w:tabs>
        <w:spacing w:line="300" w:lineRule="auto"/>
        <w:ind w:firstLine="0" w:firstLineChars="0"/>
        <w:jc w:val="center"/>
        <w:rPr>
          <w:rFonts w:hint="eastAsia" w:eastAsia="黑体" w:cs="黑体"/>
          <w:b/>
          <w:sz w:val="72"/>
          <w:szCs w:val="72"/>
        </w:rPr>
      </w:pPr>
      <w:r>
        <w:rPr>
          <w:rFonts w:hint="eastAsia" w:eastAsia="黑体" w:cs="黑体"/>
          <w:b/>
          <w:kern w:val="2"/>
          <w:sz w:val="72"/>
          <w:szCs w:val="72"/>
          <w:lang w:bidi="ar"/>
        </w:rPr>
        <w:t>毕业设计（论文）</w:t>
      </w:r>
    </w:p>
    <w:p w14:paraId="75035816">
      <w:pPr>
        <w:widowControl w:val="0"/>
        <w:tabs>
          <w:tab w:val="left" w:pos="377"/>
        </w:tabs>
        <w:spacing w:line="300" w:lineRule="auto"/>
        <w:ind w:firstLine="0" w:firstLineChars="0"/>
        <w:jc w:val="center"/>
        <w:rPr>
          <w:rFonts w:hint="eastAsia" w:eastAsia="黑体" w:cs="黑体"/>
          <w:b/>
          <w:szCs w:val="24"/>
        </w:rPr>
      </w:pPr>
    </w:p>
    <w:p w14:paraId="1C57380F">
      <w:pPr>
        <w:widowControl w:val="0"/>
        <w:tabs>
          <w:tab w:val="left" w:pos="377"/>
        </w:tabs>
        <w:spacing w:line="300" w:lineRule="auto"/>
        <w:ind w:firstLine="0" w:firstLineChars="0"/>
        <w:jc w:val="center"/>
        <w:rPr>
          <w:rFonts w:hint="eastAsia" w:eastAsia="黑体" w:cs="黑体"/>
          <w:b/>
          <w:szCs w:val="24"/>
        </w:rPr>
      </w:pPr>
    </w:p>
    <w:p w14:paraId="590E58DC">
      <w:pPr>
        <w:widowControl w:val="0"/>
        <w:tabs>
          <w:tab w:val="left" w:pos="377"/>
        </w:tabs>
        <w:spacing w:line="300" w:lineRule="auto"/>
        <w:ind w:firstLine="643"/>
        <w:jc w:val="center"/>
        <w:rPr>
          <w:rFonts w:hint="eastAsia" w:eastAsia="黑体" w:cs="黑体"/>
          <w:bCs/>
          <w:kern w:val="2"/>
          <w:sz w:val="28"/>
          <w:szCs w:val="28"/>
          <w:u w:val="single"/>
          <w:lang w:eastAsia="zh-CN" w:bidi="ar"/>
        </w:rPr>
      </w:pPr>
      <w:r>
        <w:rPr>
          <w:rFonts w:hint="eastAsia" w:eastAsia="黑体" w:cs="黑体"/>
          <w:b/>
          <w:kern w:val="2"/>
          <w:sz w:val="32"/>
          <w:szCs w:val="32"/>
          <w:lang w:bidi="ar"/>
        </w:rPr>
        <w:t>题目</w:t>
      </w:r>
      <w:r>
        <w:rPr>
          <w:rFonts w:hint="eastAsia" w:eastAsia="黑体" w:cs="黑体"/>
          <w:b/>
          <w:kern w:val="2"/>
          <w:sz w:val="28"/>
          <w:szCs w:val="28"/>
          <w:lang w:bidi="ar"/>
        </w:rPr>
        <w:t>：</w:t>
      </w:r>
      <w:r>
        <w:rPr>
          <w:rFonts w:hint="eastAsia" w:eastAsia="黑体" w:cs="黑体"/>
          <w:bCs/>
          <w:kern w:val="2"/>
          <w:sz w:val="28"/>
          <w:szCs w:val="28"/>
          <w:u w:val="single"/>
          <w:lang w:eastAsia="zh-CN" w:bidi="ar"/>
        </w:rPr>
        <w:t>基于</w:t>
      </w:r>
      <w:r>
        <w:rPr>
          <w:rFonts w:hint="eastAsia" w:ascii="Times New Roman" w:hAnsi="Times New Roman" w:eastAsia="宋体" w:cs="Times New Roman"/>
          <w:b w:val="0"/>
          <w:bCs w:val="0"/>
          <w:i w:val="0"/>
          <w:iCs w:val="0"/>
          <w:kern w:val="2"/>
          <w:sz w:val="24"/>
          <w:szCs w:val="24"/>
          <w:u w:val="single"/>
          <w:lang w:eastAsia="zh-CN" w:bidi="ar"/>
        </w:rPr>
        <w:t>SpringBoot</w:t>
      </w:r>
      <w:r>
        <w:rPr>
          <w:rFonts w:hint="eastAsia" w:ascii="黑体" w:hAnsi="黑体" w:eastAsia="黑体" w:cs="黑体"/>
          <w:bCs/>
          <w:kern w:val="2"/>
          <w:sz w:val="28"/>
          <w:szCs w:val="28"/>
          <w:u w:val="single"/>
          <w:lang w:eastAsia="zh-CN" w:bidi="ar"/>
        </w:rPr>
        <w:t>与</w:t>
      </w:r>
      <w:r>
        <w:rPr>
          <w:rFonts w:hint="eastAsia" w:ascii="Times New Roman" w:hAnsi="Times New Roman" w:eastAsia="宋体" w:cs="Times New Roman"/>
          <w:b w:val="0"/>
          <w:bCs w:val="0"/>
          <w:i w:val="0"/>
          <w:iCs w:val="0"/>
          <w:kern w:val="2"/>
          <w:sz w:val="24"/>
          <w:szCs w:val="24"/>
          <w:u w:val="single"/>
          <w:lang w:eastAsia="zh-CN" w:bidi="ar"/>
        </w:rPr>
        <w:t>Vue</w:t>
      </w:r>
      <w:r>
        <w:rPr>
          <w:rFonts w:hint="eastAsia" w:eastAsia="黑体" w:cs="黑体"/>
          <w:bCs/>
          <w:kern w:val="2"/>
          <w:sz w:val="28"/>
          <w:szCs w:val="28"/>
          <w:u w:val="single"/>
          <w:lang w:eastAsia="zh-CN" w:bidi="ar"/>
        </w:rPr>
        <w:t>的沈阳音乐节管理系统设计与实现</w:t>
      </w:r>
    </w:p>
    <w:p w14:paraId="1673DFB8">
      <w:pPr>
        <w:widowControl w:val="0"/>
        <w:tabs>
          <w:tab w:val="left" w:pos="377"/>
        </w:tabs>
        <w:spacing w:line="300" w:lineRule="auto"/>
        <w:ind w:firstLine="560"/>
        <w:jc w:val="center"/>
        <w:rPr>
          <w:rFonts w:hint="eastAsia" w:eastAsia="黑体" w:cs="黑体"/>
          <w:bCs/>
          <w:kern w:val="2"/>
          <w:sz w:val="28"/>
          <w:szCs w:val="28"/>
          <w:u w:val="single"/>
          <w:lang w:eastAsia="zh-CN" w:bidi="ar"/>
        </w:rPr>
      </w:pPr>
    </w:p>
    <w:p w14:paraId="765A499E">
      <w:pPr>
        <w:widowControl w:val="0"/>
        <w:tabs>
          <w:tab w:val="left" w:pos="377"/>
        </w:tabs>
        <w:spacing w:line="300" w:lineRule="auto"/>
        <w:ind w:firstLine="0" w:firstLineChars="0"/>
        <w:rPr>
          <w:rFonts w:hint="eastAsia" w:eastAsia="黑体" w:cs="黑体"/>
          <w:bCs/>
          <w:sz w:val="28"/>
          <w:szCs w:val="28"/>
          <w:u w:val="thick"/>
        </w:rPr>
      </w:pPr>
    </w:p>
    <w:p w14:paraId="00C71FF3">
      <w:pPr>
        <w:widowControl w:val="0"/>
        <w:tabs>
          <w:tab w:val="left" w:pos="377"/>
        </w:tabs>
        <w:spacing w:line="300" w:lineRule="auto"/>
        <w:ind w:firstLine="0" w:firstLineChars="0"/>
        <w:jc w:val="center"/>
        <w:rPr>
          <w:rFonts w:hint="eastAsia" w:eastAsia="黑体" w:cs="黑体"/>
          <w:b/>
          <w:szCs w:val="24"/>
        </w:rPr>
      </w:pPr>
      <w:r>
        <w:rPr>
          <w:rFonts w:hint="eastAsia" w:eastAsia="黑体" w:cs="黑体"/>
          <w:b/>
          <w:kern w:val="2"/>
          <w:sz w:val="21"/>
          <w:szCs w:val="24"/>
          <w:lang w:bidi="ar"/>
        </w:rPr>
        <w:drawing>
          <wp:inline distT="0" distB="0" distL="114300" distR="114300">
            <wp:extent cx="2219325" cy="2219325"/>
            <wp:effectExtent l="0" t="0" r="5715" b="571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3"/>
                    <a:srcRect l="30252" t="4884" r="31200" b="35884"/>
                    <a:stretch>
                      <a:fillRect/>
                    </a:stretch>
                  </pic:blipFill>
                  <pic:spPr>
                    <a:xfrm>
                      <a:off x="0" y="0"/>
                      <a:ext cx="2219325" cy="2219325"/>
                    </a:xfrm>
                    <a:prstGeom prst="rect">
                      <a:avLst/>
                    </a:prstGeom>
                    <a:noFill/>
                    <a:ln>
                      <a:noFill/>
                    </a:ln>
                  </pic:spPr>
                </pic:pic>
              </a:graphicData>
            </a:graphic>
          </wp:inline>
        </w:drawing>
      </w:r>
    </w:p>
    <w:p w14:paraId="72214FF7">
      <w:pPr>
        <w:widowControl w:val="0"/>
        <w:tabs>
          <w:tab w:val="left" w:pos="377"/>
        </w:tabs>
        <w:spacing w:line="300" w:lineRule="auto"/>
        <w:ind w:firstLine="0" w:firstLineChars="0"/>
        <w:jc w:val="center"/>
        <w:rPr>
          <w:rFonts w:hint="eastAsia" w:eastAsia="黑体" w:cs="黑体"/>
          <w:b/>
          <w:szCs w:val="24"/>
        </w:rPr>
      </w:pPr>
    </w:p>
    <w:p w14:paraId="0305BAC2">
      <w:pPr>
        <w:widowControl w:val="0"/>
        <w:tabs>
          <w:tab w:val="left" w:pos="377"/>
        </w:tabs>
        <w:spacing w:line="300" w:lineRule="auto"/>
        <w:ind w:firstLine="0" w:firstLineChars="0"/>
        <w:jc w:val="center"/>
        <w:rPr>
          <w:rFonts w:hint="eastAsia" w:eastAsia="黑体" w:cs="黑体"/>
          <w:b/>
          <w:szCs w:val="24"/>
        </w:rPr>
      </w:pPr>
    </w:p>
    <w:p w14:paraId="0DDA6571">
      <w:pPr>
        <w:widowControl w:val="0"/>
        <w:tabs>
          <w:tab w:val="left" w:pos="377"/>
        </w:tabs>
        <w:spacing w:line="300" w:lineRule="auto"/>
        <w:ind w:firstLine="0" w:firstLineChars="0"/>
        <w:jc w:val="center"/>
        <w:rPr>
          <w:rFonts w:hint="eastAsia" w:eastAsia="黑体" w:cs="黑体"/>
          <w:b/>
          <w:szCs w:val="24"/>
        </w:rPr>
      </w:pPr>
    </w:p>
    <w:p w14:paraId="0E72660A">
      <w:pPr>
        <w:widowControl w:val="0"/>
        <w:tabs>
          <w:tab w:val="left" w:pos="377"/>
        </w:tabs>
        <w:spacing w:line="300" w:lineRule="auto"/>
        <w:ind w:firstLine="1134" w:firstLineChars="353"/>
        <w:rPr>
          <w:rFonts w:hint="eastAsia" w:eastAsia="黑体" w:cs="黑体"/>
          <w:b/>
          <w:kern w:val="2"/>
          <w:sz w:val="32"/>
          <w:szCs w:val="32"/>
          <w:u w:val="single"/>
          <w:lang w:eastAsia="zh-CN" w:bidi="ar"/>
        </w:rPr>
      </w:pPr>
      <w:r>
        <w:rPr>
          <w:rFonts w:hint="eastAsia" w:eastAsia="黑体" w:cs="黑体"/>
          <w:b/>
          <w:kern w:val="2"/>
          <w:sz w:val="32"/>
          <w:szCs w:val="32"/>
          <w:lang w:bidi="ar"/>
        </w:rPr>
        <w:t>学院：</w:t>
      </w:r>
    </w:p>
    <w:p w14:paraId="55C14AC6">
      <w:pPr>
        <w:widowControl w:val="0"/>
        <w:tabs>
          <w:tab w:val="left" w:pos="377"/>
        </w:tabs>
        <w:spacing w:line="300" w:lineRule="auto"/>
        <w:ind w:firstLine="1134" w:firstLineChars="353"/>
        <w:rPr>
          <w:rFonts w:hint="eastAsia" w:eastAsia="黑体" w:cs="黑体"/>
          <w:b/>
          <w:kern w:val="2"/>
          <w:sz w:val="32"/>
          <w:szCs w:val="32"/>
          <w:u w:val="single"/>
          <w:lang w:eastAsia="zh-CN" w:bidi="ar"/>
        </w:rPr>
      </w:pPr>
      <w:r>
        <w:rPr>
          <w:rFonts w:hint="eastAsia" w:eastAsia="黑体" w:cs="黑体"/>
          <w:b/>
          <w:kern w:val="2"/>
          <w:sz w:val="32"/>
          <w:szCs w:val="32"/>
          <w:lang w:bidi="ar"/>
        </w:rPr>
        <w:t>专业：</w:t>
      </w:r>
    </w:p>
    <w:p w14:paraId="735E7028">
      <w:pPr>
        <w:widowControl w:val="0"/>
        <w:tabs>
          <w:tab w:val="left" w:pos="377"/>
        </w:tabs>
        <w:spacing w:line="300" w:lineRule="auto"/>
        <w:ind w:firstLine="1134" w:firstLineChars="353"/>
        <w:rPr>
          <w:rFonts w:hint="eastAsia" w:eastAsia="黑体" w:cs="黑体"/>
          <w:b/>
          <w:sz w:val="32"/>
          <w:szCs w:val="32"/>
          <w:u w:val="single"/>
          <w:lang w:eastAsia="zh-CN"/>
        </w:rPr>
      </w:pPr>
      <w:r>
        <w:rPr>
          <w:rFonts w:hint="eastAsia" w:eastAsia="黑体" w:cs="黑体"/>
          <w:b/>
          <w:kern w:val="2"/>
          <w:sz w:val="32"/>
          <w:szCs w:val="32"/>
          <w:lang w:bidi="ar"/>
        </w:rPr>
        <w:t>学号：</w:t>
      </w:r>
    </w:p>
    <w:p w14:paraId="0901B3C2">
      <w:pPr>
        <w:widowControl w:val="0"/>
        <w:tabs>
          <w:tab w:val="left" w:pos="377"/>
        </w:tabs>
        <w:spacing w:line="300" w:lineRule="auto"/>
        <w:ind w:firstLine="1134" w:firstLineChars="353"/>
        <w:rPr>
          <w:rFonts w:hint="eastAsia" w:eastAsia="黑体" w:cs="黑体"/>
          <w:b/>
          <w:sz w:val="32"/>
          <w:szCs w:val="32"/>
          <w:lang w:eastAsia="zh-CN"/>
        </w:rPr>
      </w:pPr>
      <w:r>
        <w:rPr>
          <w:rFonts w:hint="eastAsia" w:eastAsia="黑体" w:cs="黑体"/>
          <w:b/>
          <w:kern w:val="2"/>
          <w:sz w:val="32"/>
          <w:szCs w:val="32"/>
          <w:lang w:bidi="ar"/>
        </w:rPr>
        <w:t>学生姓名：</w:t>
      </w:r>
    </w:p>
    <w:p w14:paraId="2159CB75">
      <w:pPr>
        <w:widowControl w:val="0"/>
        <w:tabs>
          <w:tab w:val="left" w:pos="377"/>
        </w:tabs>
        <w:spacing w:line="300" w:lineRule="auto"/>
        <w:ind w:firstLine="1134" w:firstLineChars="353"/>
        <w:rPr>
          <w:rFonts w:hint="eastAsia" w:eastAsia="黑体" w:cs="黑体"/>
          <w:b/>
          <w:sz w:val="32"/>
          <w:szCs w:val="32"/>
          <w:u w:val="single"/>
          <w:lang w:eastAsia="zh-CN"/>
        </w:rPr>
      </w:pPr>
      <w:r>
        <w:rPr>
          <w:rFonts w:hint="eastAsia" w:eastAsia="黑体" w:cs="黑体"/>
          <w:b/>
          <w:kern w:val="2"/>
          <w:sz w:val="32"/>
          <w:szCs w:val="32"/>
          <w:lang w:bidi="ar"/>
        </w:rPr>
        <w:t>指导教师：</w:t>
      </w:r>
    </w:p>
    <w:p w14:paraId="0CDF00E7">
      <w:pPr>
        <w:widowControl w:val="0"/>
        <w:tabs>
          <w:tab w:val="left" w:pos="377"/>
        </w:tabs>
        <w:spacing w:line="300" w:lineRule="auto"/>
        <w:ind w:firstLine="5461" w:firstLineChars="1700"/>
        <w:jc w:val="center"/>
        <w:rPr>
          <w:rFonts w:hint="eastAsia" w:ascii="黑体" w:hAnsi="黑体" w:eastAsia="黑体" w:cs="黑体"/>
          <w:sz w:val="44"/>
          <w:szCs w:val="44"/>
        </w:rPr>
      </w:pPr>
      <w:r>
        <w:rPr>
          <w:rFonts w:hint="eastAsia" w:eastAsia="黑体" w:cs="黑体"/>
          <w:b/>
          <w:kern w:val="2"/>
          <w:sz w:val="32"/>
          <w:szCs w:val="32"/>
          <w:lang w:bidi="ar"/>
        </w:rPr>
        <w:t>2025年5月</w:t>
      </w:r>
    </w:p>
    <w:p w14:paraId="623256A3">
      <w:pPr>
        <w:pStyle w:val="3"/>
        <w:bidi w:val="0"/>
        <w:sectPr>
          <w:headerReference r:id="rId5" w:type="default"/>
          <w:footerReference r:id="rId7" w:type="default"/>
          <w:headerReference r:id="rId6" w:type="even"/>
          <w:footerReference r:id="rId8" w:type="even"/>
          <w:pgSz w:w="11906" w:h="16838"/>
          <w:pgMar w:top="1440" w:right="1417" w:bottom="1440" w:left="1701" w:header="851" w:footer="992" w:gutter="0"/>
          <w:pgNumType w:fmt="upperRoman" w:start="1"/>
          <w:cols w:space="425" w:num="1"/>
          <w:docGrid w:type="lines" w:linePitch="312" w:charSpace="0"/>
        </w:sectPr>
      </w:pPr>
    </w:p>
    <w:p w14:paraId="40329850">
      <w:pPr>
        <w:bidi w:val="0"/>
        <w:jc w:val="center"/>
        <w:rPr>
          <w:rFonts w:hint="eastAsia" w:ascii="黑体" w:hAnsi="黑体" w:eastAsia="黑体" w:cs="黑体"/>
          <w:sz w:val="28"/>
          <w:szCs w:val="28"/>
        </w:rPr>
      </w:pPr>
      <w:r>
        <w:rPr>
          <w:rFonts w:hint="eastAsia" w:ascii="黑体" w:hAnsi="黑体" w:eastAsia="黑体" w:cs="黑体"/>
          <w:sz w:val="28"/>
          <w:szCs w:val="28"/>
        </w:rPr>
        <w:t>独创性声明</w:t>
      </w:r>
    </w:p>
    <w:p w14:paraId="7009FA85">
      <w:pPr>
        <w:kinsoku w:val="0"/>
        <w:autoSpaceDE w:val="0"/>
        <w:autoSpaceDN w:val="0"/>
        <w:adjustRightInd w:val="0"/>
        <w:snapToGrid w:val="0"/>
        <w:spacing w:line="317" w:lineRule="auto"/>
        <w:ind w:firstLine="0" w:firstLineChars="0"/>
        <w:textAlignment w:val="baseline"/>
        <w:rPr>
          <w:rFonts w:ascii="Arial" w:hAnsi="Arial" w:eastAsia="Arial" w:cs="Arial"/>
          <w:snapToGrid w:val="0"/>
          <w:color w:val="000000"/>
          <w:sz w:val="21"/>
          <w:szCs w:val="21"/>
        </w:rPr>
      </w:pPr>
    </w:p>
    <w:p w14:paraId="49DCA8C4">
      <w:pPr>
        <w:kinsoku w:val="0"/>
        <w:autoSpaceDE w:val="0"/>
        <w:autoSpaceDN w:val="0"/>
        <w:adjustRightInd w:val="0"/>
        <w:snapToGrid w:val="0"/>
        <w:spacing w:before="91" w:line="300" w:lineRule="auto"/>
        <w:ind w:left="2" w:firstLine="560" w:firstLineChars="0"/>
        <w:jc w:val="both"/>
        <w:textAlignment w:val="baseline"/>
        <w:rPr>
          <w:rFonts w:hint="eastAsia" w:cs="宋体"/>
          <w:snapToGrid w:val="0"/>
          <w:color w:val="000000"/>
          <w:sz w:val="28"/>
          <w:szCs w:val="28"/>
        </w:rPr>
      </w:pPr>
      <w:r>
        <w:rPr>
          <w:rFonts w:cs="宋体"/>
          <w:snapToGrid w:val="0"/>
          <w:color w:val="000000"/>
          <w:spacing w:val="-1"/>
          <w:sz w:val="28"/>
          <w:szCs w:val="28"/>
        </w:rPr>
        <w:t>本人声明，所呈交的学位论文是在导师的指导下进行研究工作所取得的成果。尽我所知，除文中已经注明引用内容和致谢的地方外，论文中不包含其他人已经发表或撰写过的研究成果，也不包括本人为获得其他学位而使用过的材料。与我一同工作的同志对本研究所做的任何贡献均已在论文中做了明确的说明并表示了谢意。</w:t>
      </w:r>
    </w:p>
    <w:p w14:paraId="3143492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7D5986B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6E9169B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5B90EECA">
      <w:pPr>
        <w:kinsoku w:val="0"/>
        <w:autoSpaceDE w:val="0"/>
        <w:autoSpaceDN w:val="0"/>
        <w:adjustRightInd w:val="0"/>
        <w:snapToGrid w:val="0"/>
        <w:spacing w:before="91" w:line="620" w:lineRule="exact"/>
        <w:ind w:left="288" w:firstLine="0" w:firstLineChars="0"/>
        <w:textAlignment w:val="baseline"/>
        <w:rPr>
          <w:rFonts w:hint="eastAsia" w:cs="宋体"/>
          <w:snapToGrid w:val="0"/>
          <w:color w:val="000000"/>
          <w:sz w:val="28"/>
          <w:szCs w:val="28"/>
        </w:rPr>
      </w:pPr>
      <w:r>
        <w:rPr>
          <w:rFonts w:cs="宋体"/>
          <w:snapToGrid w:val="0"/>
          <w:color w:val="000000"/>
          <w:spacing w:val="-2"/>
          <w:position w:val="-5"/>
          <w:sz w:val="28"/>
          <w:szCs w:val="28"/>
        </w:rPr>
        <w:t>学位论文作者签名：签字日期：</w:t>
      </w:r>
      <w:r>
        <w:rPr>
          <w:rFonts w:ascii="Times New Roman" w:hAnsi="Times New Roman" w:eastAsia="Times New Roman" w:cs="Times New Roman"/>
          <w:snapToGrid w:val="0"/>
          <w:color w:val="000000"/>
          <w:spacing w:val="-2"/>
          <w:position w:val="-5"/>
          <w:sz w:val="28"/>
          <w:szCs w:val="28"/>
        </w:rPr>
        <w:t>2024</w:t>
      </w:r>
      <w:r>
        <w:rPr>
          <w:rFonts w:cs="宋体"/>
          <w:snapToGrid w:val="0"/>
          <w:color w:val="000000"/>
          <w:spacing w:val="-2"/>
          <w:position w:val="-5"/>
          <w:sz w:val="28"/>
          <w:szCs w:val="28"/>
        </w:rPr>
        <w:t>年</w:t>
      </w:r>
      <w:r>
        <w:rPr>
          <w:rFonts w:ascii="Times New Roman" w:hAnsi="Times New Roman" w:eastAsia="Times New Roman" w:cs="Times New Roman"/>
          <w:snapToGrid w:val="0"/>
          <w:color w:val="000000"/>
          <w:spacing w:val="-2"/>
          <w:position w:val="-5"/>
          <w:sz w:val="28"/>
          <w:szCs w:val="28"/>
        </w:rPr>
        <w:t>5</w:t>
      </w:r>
      <w:r>
        <w:rPr>
          <w:rFonts w:cs="宋体"/>
          <w:snapToGrid w:val="0"/>
          <w:color w:val="000000"/>
          <w:spacing w:val="-2"/>
          <w:position w:val="-5"/>
          <w:sz w:val="28"/>
          <w:szCs w:val="28"/>
        </w:rPr>
        <w:t>月</w:t>
      </w:r>
      <w:r>
        <w:rPr>
          <w:rFonts w:ascii="Times New Roman" w:hAnsi="Times New Roman" w:eastAsia="Times New Roman" w:cs="Times New Roman"/>
          <w:snapToGrid w:val="0"/>
          <w:color w:val="000000"/>
          <w:spacing w:val="-2"/>
          <w:position w:val="-5"/>
          <w:sz w:val="28"/>
          <w:szCs w:val="28"/>
        </w:rPr>
        <w:t>13</w:t>
      </w:r>
      <w:r>
        <w:rPr>
          <w:rFonts w:cs="宋体"/>
          <w:snapToGrid w:val="0"/>
          <w:color w:val="000000"/>
          <w:spacing w:val="-3"/>
          <w:position w:val="-5"/>
          <w:sz w:val="28"/>
          <w:szCs w:val="28"/>
        </w:rPr>
        <w:t>日</w:t>
      </w:r>
    </w:p>
    <w:p w14:paraId="62259179">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564AC3D8">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0D481D19">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22910394">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304300C9">
      <w:pPr>
        <w:kinsoku w:val="0"/>
        <w:autoSpaceDE w:val="0"/>
        <w:autoSpaceDN w:val="0"/>
        <w:adjustRightInd w:val="0"/>
        <w:snapToGrid w:val="0"/>
        <w:spacing w:line="276" w:lineRule="auto"/>
        <w:ind w:firstLine="0" w:firstLineChars="0"/>
        <w:textAlignment w:val="baseline"/>
        <w:rPr>
          <w:rFonts w:ascii="Arial" w:hAnsi="Arial" w:eastAsia="Arial" w:cs="Arial"/>
          <w:snapToGrid w:val="0"/>
          <w:color w:val="000000"/>
          <w:sz w:val="21"/>
          <w:szCs w:val="21"/>
        </w:rPr>
      </w:pPr>
    </w:p>
    <w:p w14:paraId="1581E574">
      <w:pPr>
        <w:bidi w:val="0"/>
        <w:jc w:val="center"/>
        <w:rPr>
          <w:rFonts w:hint="eastAsia"/>
        </w:rPr>
      </w:pPr>
      <w:r>
        <w:rPr>
          <w:rFonts w:hint="eastAsia" w:ascii="黑体" w:hAnsi="黑体" w:eastAsia="黑体" w:cs="黑体"/>
          <w:sz w:val="28"/>
          <w:szCs w:val="28"/>
        </w:rPr>
        <w:t>学位论文版权使用授权书</w:t>
      </w:r>
    </w:p>
    <w:p w14:paraId="334C6317">
      <w:pPr>
        <w:kinsoku w:val="0"/>
        <w:autoSpaceDE w:val="0"/>
        <w:autoSpaceDN w:val="0"/>
        <w:adjustRightInd w:val="0"/>
        <w:snapToGrid w:val="0"/>
        <w:spacing w:line="318" w:lineRule="auto"/>
        <w:ind w:firstLine="0" w:firstLineChars="0"/>
        <w:textAlignment w:val="baseline"/>
        <w:rPr>
          <w:rFonts w:ascii="Arial" w:hAnsi="Arial" w:eastAsia="Arial" w:cs="Arial"/>
          <w:snapToGrid w:val="0"/>
          <w:color w:val="000000"/>
          <w:sz w:val="21"/>
          <w:szCs w:val="21"/>
        </w:rPr>
      </w:pPr>
    </w:p>
    <w:p w14:paraId="14823BEE">
      <w:pPr>
        <w:kinsoku w:val="0"/>
        <w:autoSpaceDE w:val="0"/>
        <w:autoSpaceDN w:val="0"/>
        <w:adjustRightInd w:val="0"/>
        <w:snapToGrid w:val="0"/>
        <w:spacing w:before="91" w:line="219" w:lineRule="auto"/>
        <w:ind w:left="562" w:firstLine="0" w:firstLineChars="0"/>
        <w:textAlignment w:val="baseline"/>
        <w:rPr>
          <w:rFonts w:hint="eastAsia" w:cs="宋体"/>
          <w:snapToGrid w:val="0"/>
          <w:color w:val="000000"/>
          <w:sz w:val="28"/>
          <w:szCs w:val="28"/>
        </w:rPr>
      </w:pPr>
      <w:r>
        <w:rPr>
          <w:rFonts w:cs="宋体"/>
          <w:snapToGrid w:val="0"/>
          <w:color w:val="000000"/>
          <w:spacing w:val="-1"/>
          <w:sz w:val="28"/>
          <w:szCs w:val="28"/>
        </w:rPr>
        <w:t>本学位论文作者完全了解沈阳工学院有关保留、使用学位论文的规</w:t>
      </w:r>
    </w:p>
    <w:p w14:paraId="6341D361">
      <w:pPr>
        <w:kinsoku w:val="0"/>
        <w:autoSpaceDE w:val="0"/>
        <w:autoSpaceDN w:val="0"/>
        <w:adjustRightInd w:val="0"/>
        <w:snapToGrid w:val="0"/>
        <w:spacing w:before="123" w:line="300" w:lineRule="auto"/>
        <w:ind w:firstLine="8" w:firstLineChars="0"/>
        <w:textAlignment w:val="baseline"/>
        <w:rPr>
          <w:rFonts w:hint="eastAsia" w:cs="宋体"/>
          <w:snapToGrid w:val="0"/>
          <w:color w:val="000000"/>
          <w:sz w:val="28"/>
          <w:szCs w:val="28"/>
        </w:rPr>
      </w:pPr>
      <w:r>
        <w:rPr>
          <w:rFonts w:cs="宋体"/>
          <w:snapToGrid w:val="0"/>
          <w:color w:val="000000"/>
          <w:spacing w:val="-1"/>
          <w:sz w:val="28"/>
          <w:szCs w:val="28"/>
        </w:rPr>
        <w:t>定。特授权沈阳工学院可以将学位论文的全部或部分内容编入有关数据库</w:t>
      </w:r>
      <w:r>
        <w:rPr>
          <w:rFonts w:cs="宋体"/>
          <w:snapToGrid w:val="0"/>
          <w:color w:val="000000"/>
          <w:sz w:val="28"/>
          <w:szCs w:val="28"/>
        </w:rPr>
        <w:t>进行检索，提供阅览服务，并采用影印、缩印</w:t>
      </w:r>
      <w:r>
        <w:rPr>
          <w:rFonts w:cs="宋体"/>
          <w:snapToGrid w:val="0"/>
          <w:color w:val="000000"/>
          <w:spacing w:val="-1"/>
          <w:sz w:val="28"/>
          <w:szCs w:val="28"/>
        </w:rPr>
        <w:t>或扫描等复制手段保存、汇</w:t>
      </w:r>
      <w:r>
        <w:rPr>
          <w:rFonts w:cs="宋体"/>
          <w:snapToGrid w:val="0"/>
          <w:color w:val="000000"/>
          <w:sz w:val="28"/>
          <w:szCs w:val="28"/>
        </w:rPr>
        <w:t>编以供查阅和借阅。同意学校向国家有关部门</w:t>
      </w:r>
      <w:r>
        <w:rPr>
          <w:rFonts w:cs="宋体"/>
          <w:snapToGrid w:val="0"/>
          <w:color w:val="000000"/>
          <w:spacing w:val="-1"/>
          <w:sz w:val="28"/>
          <w:szCs w:val="28"/>
        </w:rPr>
        <w:t>或机构送交论文的复印件和</w:t>
      </w:r>
      <w:r>
        <w:rPr>
          <w:rFonts w:cs="宋体"/>
          <w:snapToGrid w:val="0"/>
          <w:color w:val="000000"/>
          <w:sz w:val="28"/>
          <w:szCs w:val="28"/>
        </w:rPr>
        <w:t>磁盘。学校可以为存在馆际合作关系的兄弟高</w:t>
      </w:r>
      <w:r>
        <w:rPr>
          <w:rFonts w:cs="宋体"/>
          <w:snapToGrid w:val="0"/>
          <w:color w:val="000000"/>
          <w:spacing w:val="-1"/>
          <w:sz w:val="28"/>
          <w:szCs w:val="28"/>
        </w:rPr>
        <w:t>校用户提供文献传递服务和</w:t>
      </w:r>
      <w:r>
        <w:rPr>
          <w:rFonts w:cs="宋体"/>
          <w:snapToGrid w:val="0"/>
          <w:color w:val="000000"/>
          <w:spacing w:val="-2"/>
          <w:sz w:val="28"/>
          <w:szCs w:val="28"/>
        </w:rPr>
        <w:t>交换服务。</w:t>
      </w:r>
    </w:p>
    <w:p w14:paraId="6F5719BC">
      <w:pPr>
        <w:kinsoku w:val="0"/>
        <w:autoSpaceDE w:val="0"/>
        <w:autoSpaceDN w:val="0"/>
        <w:adjustRightInd w:val="0"/>
        <w:snapToGrid w:val="0"/>
        <w:spacing w:before="234" w:line="219" w:lineRule="auto"/>
        <w:ind w:left="10" w:firstLine="0" w:firstLineChars="0"/>
        <w:textAlignment w:val="baseline"/>
        <w:rPr>
          <w:rFonts w:hint="eastAsia" w:cs="宋体"/>
          <w:snapToGrid w:val="0"/>
          <w:color w:val="000000"/>
          <w:sz w:val="28"/>
          <w:szCs w:val="28"/>
        </w:rPr>
      </w:pPr>
      <w:r>
        <w:rPr>
          <w:rFonts w:cs="宋体"/>
          <w:snapToGrid w:val="0"/>
          <w:color w:val="000000"/>
          <w:spacing w:val="-2"/>
          <w:sz w:val="28"/>
          <w:szCs w:val="28"/>
        </w:rPr>
        <w:t>（保密的学位论文在解密后适用本授权说明）</w:t>
      </w:r>
    </w:p>
    <w:p w14:paraId="7B8337E8">
      <w:pPr>
        <w:kinsoku w:val="0"/>
        <w:autoSpaceDE w:val="0"/>
        <w:autoSpaceDN w:val="0"/>
        <w:adjustRightInd w:val="0"/>
        <w:snapToGrid w:val="0"/>
        <w:spacing w:line="243" w:lineRule="auto"/>
        <w:ind w:firstLine="0" w:firstLineChars="0"/>
        <w:textAlignment w:val="baseline"/>
        <w:rPr>
          <w:rFonts w:ascii="Arial" w:hAnsi="Arial" w:eastAsia="Arial" w:cs="Arial"/>
          <w:snapToGrid w:val="0"/>
          <w:color w:val="000000"/>
          <w:sz w:val="21"/>
          <w:szCs w:val="21"/>
        </w:rPr>
      </w:pPr>
    </w:p>
    <w:p w14:paraId="7404ADCC">
      <w:pPr>
        <w:kinsoku w:val="0"/>
        <w:autoSpaceDE w:val="0"/>
        <w:autoSpaceDN w:val="0"/>
        <w:adjustRightInd w:val="0"/>
        <w:snapToGrid w:val="0"/>
        <w:spacing w:before="92" w:line="601" w:lineRule="exact"/>
        <w:ind w:left="288" w:firstLine="0" w:firstLineChars="0"/>
        <w:textAlignment w:val="baseline"/>
        <w:rPr>
          <w:rFonts w:ascii="Arial" w:hAnsi="Arial" w:eastAsia="Arial" w:cs="Arial"/>
          <w:snapToGrid w:val="0"/>
          <w:color w:val="000000"/>
          <w:sz w:val="28"/>
          <w:szCs w:val="28"/>
        </w:rPr>
      </w:pPr>
      <w:r>
        <w:rPr>
          <w:rFonts w:cs="宋体"/>
          <w:snapToGrid w:val="0"/>
          <w:color w:val="000000"/>
          <w:spacing w:val="-3"/>
          <w:position w:val="-6"/>
          <w:sz w:val="28"/>
          <w:szCs w:val="28"/>
        </w:rPr>
        <w:t>学位论文作者签名：导师签名：</w:t>
      </w:r>
    </w:p>
    <w:p w14:paraId="728C6850">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0F8AB2FC">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57013301">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640E95D0">
      <w:pPr>
        <w:kinsoku w:val="0"/>
        <w:autoSpaceDE w:val="0"/>
        <w:autoSpaceDN w:val="0"/>
        <w:adjustRightInd w:val="0"/>
        <w:snapToGrid w:val="0"/>
        <w:spacing w:before="92" w:line="234" w:lineRule="auto"/>
        <w:ind w:firstLine="0" w:firstLineChars="0"/>
        <w:textAlignment w:val="baseline"/>
        <w:rPr>
          <w:rFonts w:hint="eastAsia" w:cs="宋体"/>
          <w:snapToGrid w:val="0"/>
          <w:color w:val="000000"/>
          <w:sz w:val="28"/>
          <w:szCs w:val="28"/>
        </w:rPr>
      </w:pPr>
      <w:r>
        <w:rPr>
          <w:rFonts w:cs="宋体"/>
          <w:snapToGrid w:val="0"/>
          <w:color w:val="000000"/>
          <w:spacing w:val="-5"/>
          <w:sz w:val="28"/>
          <w:szCs w:val="28"/>
        </w:rPr>
        <w:t>签字日期：</w:t>
      </w:r>
      <w:r>
        <w:rPr>
          <w:rFonts w:ascii="Times New Roman" w:hAnsi="Times New Roman" w:eastAsia="Times New Roman" w:cs="Times New Roman"/>
          <w:snapToGrid w:val="0"/>
          <w:color w:val="000000"/>
          <w:spacing w:val="-5"/>
          <w:sz w:val="28"/>
          <w:szCs w:val="28"/>
        </w:rPr>
        <w:t>2024</w:t>
      </w:r>
      <w:r>
        <w:rPr>
          <w:rFonts w:cs="宋体"/>
          <w:snapToGrid w:val="0"/>
          <w:color w:val="000000"/>
          <w:spacing w:val="-5"/>
          <w:sz w:val="28"/>
          <w:szCs w:val="28"/>
        </w:rPr>
        <w:t>年</w:t>
      </w:r>
      <w:r>
        <w:rPr>
          <w:rFonts w:ascii="Times New Roman" w:hAnsi="Times New Roman" w:eastAsia="Times New Roman" w:cs="Times New Roman"/>
          <w:snapToGrid w:val="0"/>
          <w:color w:val="000000"/>
          <w:spacing w:val="-5"/>
          <w:sz w:val="28"/>
          <w:szCs w:val="28"/>
        </w:rPr>
        <w:t>5</w:t>
      </w:r>
      <w:r>
        <w:rPr>
          <w:rFonts w:cs="宋体"/>
          <w:snapToGrid w:val="0"/>
          <w:color w:val="000000"/>
          <w:spacing w:val="-5"/>
          <w:sz w:val="28"/>
          <w:szCs w:val="28"/>
        </w:rPr>
        <w:t>月</w:t>
      </w:r>
      <w:r>
        <w:rPr>
          <w:rFonts w:ascii="Times New Roman" w:hAnsi="Times New Roman" w:eastAsia="Times New Roman" w:cs="Times New Roman"/>
          <w:snapToGrid w:val="0"/>
          <w:color w:val="000000"/>
          <w:spacing w:val="-5"/>
          <w:sz w:val="28"/>
          <w:szCs w:val="28"/>
        </w:rPr>
        <w:t>13</w:t>
      </w:r>
      <w:r>
        <w:rPr>
          <w:rFonts w:cs="宋体"/>
          <w:snapToGrid w:val="0"/>
          <w:color w:val="000000"/>
          <w:spacing w:val="-5"/>
          <w:sz w:val="28"/>
          <w:szCs w:val="28"/>
        </w:rPr>
        <w:t>日签字日期：</w:t>
      </w:r>
      <w:r>
        <w:rPr>
          <w:rFonts w:ascii="Times New Roman" w:hAnsi="Times New Roman" w:eastAsia="Times New Roman" w:cs="Times New Roman"/>
          <w:snapToGrid w:val="0"/>
          <w:color w:val="000000"/>
          <w:spacing w:val="-5"/>
          <w:sz w:val="28"/>
          <w:szCs w:val="28"/>
        </w:rPr>
        <w:t>2024</w:t>
      </w:r>
      <w:r>
        <w:rPr>
          <w:rFonts w:cs="宋体"/>
          <w:snapToGrid w:val="0"/>
          <w:color w:val="000000"/>
          <w:spacing w:val="-5"/>
          <w:sz w:val="28"/>
          <w:szCs w:val="28"/>
        </w:rPr>
        <w:t>年</w:t>
      </w:r>
      <w:r>
        <w:rPr>
          <w:rFonts w:ascii="Times New Roman" w:hAnsi="Times New Roman" w:eastAsia="Times New Roman" w:cs="Times New Roman"/>
          <w:snapToGrid w:val="0"/>
          <w:color w:val="000000"/>
          <w:spacing w:val="-5"/>
          <w:sz w:val="28"/>
          <w:szCs w:val="28"/>
        </w:rPr>
        <w:t>5</w:t>
      </w:r>
      <w:r>
        <w:rPr>
          <w:rFonts w:cs="宋体"/>
          <w:snapToGrid w:val="0"/>
          <w:color w:val="000000"/>
          <w:spacing w:val="-5"/>
          <w:sz w:val="28"/>
          <w:szCs w:val="28"/>
        </w:rPr>
        <w:t>月</w:t>
      </w:r>
      <w:r>
        <w:rPr>
          <w:rFonts w:ascii="Times New Roman" w:hAnsi="Times New Roman" w:eastAsia="Times New Roman" w:cs="Times New Roman"/>
          <w:snapToGrid w:val="0"/>
          <w:color w:val="000000"/>
          <w:spacing w:val="-5"/>
          <w:sz w:val="28"/>
          <w:szCs w:val="28"/>
        </w:rPr>
        <w:t>13</w:t>
      </w:r>
      <w:r>
        <w:rPr>
          <w:rFonts w:cs="宋体"/>
          <w:snapToGrid w:val="0"/>
          <w:color w:val="000000"/>
          <w:spacing w:val="-5"/>
          <w:sz w:val="28"/>
          <w:szCs w:val="28"/>
        </w:rPr>
        <w:t>日</w:t>
      </w:r>
    </w:p>
    <w:p w14:paraId="1E962E59">
      <w:pPr>
        <w:ind w:firstLine="480"/>
        <w:rPr>
          <w:rFonts w:hint="eastAsia"/>
        </w:rPr>
      </w:pPr>
      <w:r>
        <w:br w:type="page"/>
      </w:r>
    </w:p>
    <w:p w14:paraId="65BCB7BE">
      <w:pPr>
        <w:ind w:firstLine="480"/>
        <w:rPr>
          <w:rFonts w:hint="eastAsia"/>
        </w:rPr>
        <w:sectPr>
          <w:footerReference r:id="rId9" w:type="default"/>
          <w:pgSz w:w="12240" w:h="15840"/>
          <w:pgMar w:top="1440" w:right="1417" w:bottom="1440" w:left="1701" w:header="720" w:footer="720" w:gutter="0"/>
          <w:pgNumType w:fmt="upperRoman" w:start="1"/>
          <w:cols w:space="720" w:num="1"/>
          <w:docGrid w:linePitch="360" w:charSpace="0"/>
        </w:sectPr>
      </w:pPr>
    </w:p>
    <w:p w14:paraId="13E1F008">
      <w:pPr>
        <w:pStyle w:val="3"/>
        <w:bidi w:val="0"/>
        <w:jc w:val="center"/>
      </w:pPr>
      <w:bookmarkStart w:id="0" w:name="_Toc1260"/>
      <w:r>
        <w:t>摘</w:t>
      </w:r>
      <w:r>
        <w:rPr>
          <w:rFonts w:hint="eastAsia"/>
          <w:lang w:val="en-US" w:eastAsia="zh-CN"/>
        </w:rPr>
        <w:t xml:space="preserve">  </w:t>
      </w:r>
      <w:r>
        <w:t>要</w:t>
      </w:r>
      <w:bookmarkEnd w:id="0"/>
    </w:p>
    <w:p w14:paraId="5DC22DFC">
      <w:pPr>
        <w:spacing w:before="0" w:after="0" w:line="240" w:lineRule="auto"/>
        <w:ind w:firstLine="420"/>
        <w:jc w:val="both"/>
        <w:rPr>
          <w:rFonts w:hint="eastAsia"/>
        </w:rPr>
      </w:pPr>
      <w:r>
        <w:rPr>
          <w:rFonts w:ascii="Times New Roman" w:hAnsi="Times New Roman" w:eastAsia="宋体"/>
          <w:b w:val="0"/>
          <w:sz w:val="24"/>
        </w:rPr>
        <w:t>随着演出经济升温和城市文旅消费场景不断扩展，区域音乐节在票务销售、资讯传播、现场服务和用户运营等环节对数字化平台的依赖日益增强。围绕沈阳音乐节活动组织过程中存在的信息分散、购票链路不连贯、周边商品与积分运营脱节、后台统计不及时等问题，论文结合实际业务需求完成了一个基于</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与</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的音乐节管理系统。系统采用前后端分离架构，以</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作为核心数据存储，并结合身份校验、事务控制、唯一约束和分层接口设计，构建了用户端与管理端两类业务入口。用户侧可以完成注册登录、资讯浏览、音乐节关注、票务预订、购物车结算、</w:t>
      </w:r>
    </w:p>
    <w:p w14:paraId="7D6AF688">
      <w:pPr>
        <w:spacing w:before="0" w:after="0" w:line="240" w:lineRule="auto"/>
        <w:ind w:firstLine="420"/>
        <w:jc w:val="both"/>
        <w:rPr>
          <w:rFonts w:hint="eastAsia"/>
        </w:rPr>
      </w:pPr>
      <w:r>
        <w:rPr>
          <w:rFonts w:ascii="Times New Roman" w:hAnsi="Times New Roman" w:eastAsia="宋体"/>
          <w:b w:val="0"/>
          <w:sz w:val="24"/>
        </w:rPr>
        <w:t>订单支付、电子票查看、评论点赞和积分兑换等操作；管理侧实现了票务场次配置、资讯维护、订单处理、商品与积分管理、评论审核以及仪表盘统计等功能。论文围绕需求分析、总体设计、数据库结构、关键页面实现和系统测试展开说明，并结合22张核心数据表梳理用户、票务、订单、资讯与积分之间的数据关系。测试结果显示，系统能够较稳定地支撑活动预热宣传、在线售票、互动运营和后台管理等主要流程，在实名购票、库存控制和订单状态流转方面具有较好的数据一致性，可为区域性音乐节活动的信息化建设提供实现参考。同时也为同类中小型演出平台的功能规划与系统落地提供了可借鉴的设计思路。</w:t>
      </w:r>
    </w:p>
    <w:p w14:paraId="6620EB62">
      <w:pPr>
        <w:ind w:left="0" w:leftChars="0" w:firstLine="0" w:firstLineChars="0"/>
        <w:rPr>
          <w:rFonts w:hint="eastAsia"/>
          <w:b/>
        </w:rPr>
      </w:pPr>
    </w:p>
    <w:p w14:paraId="17F303F1">
      <w:pPr>
        <w:spacing w:before="0" w:after="0" w:line="240" w:lineRule="auto"/>
        <w:ind w:left="0" w:leftChars="0" w:firstLine="0" w:firstLineChars="0"/>
        <w:jc w:val="both"/>
        <w:rPr>
          <w:rFonts w:hint="eastAsia"/>
        </w:rPr>
      </w:pPr>
      <w:r>
        <w:rPr>
          <w:rFonts w:ascii="Times New Roman" w:hAnsi="Times New Roman" w:eastAsia="黑体"/>
          <w:b w:val="0"/>
          <w:bCs/>
          <w:sz w:val="24"/>
        </w:rPr>
        <w:t>关键词：</w:t>
      </w:r>
      <w:r>
        <w:rPr>
          <w:rFonts w:ascii="Times New Roman" w:hAnsi="Times New Roman" w:eastAsia="宋体"/>
          <w:sz w:val="24"/>
        </w:rPr>
        <w:t>音乐节管理；票务预订；资讯服务；积分商城；前后分离</w:t>
      </w:r>
    </w:p>
    <w:p w14:paraId="60EAF942">
      <w:pPr>
        <w:ind w:firstLine="480"/>
        <w:rPr>
          <w:rFonts w:hint="eastAsia"/>
        </w:rPr>
      </w:pPr>
      <w:r>
        <w:br w:type="page"/>
      </w:r>
    </w:p>
    <w:p w14:paraId="31694879">
      <w:pPr>
        <w:pStyle w:val="3"/>
        <w:bidi w:val="0"/>
        <w:jc w:val="center"/>
      </w:pPr>
      <w:bookmarkStart w:id="1" w:name="_Toc4935"/>
      <w:bookmarkStart w:id="2" w:name="_Toc22450"/>
      <w:r>
        <w:rPr>
          <w:b/>
          <w:bCs w:val="0"/>
        </w:rPr>
        <w:t>Abstract</w:t>
      </w:r>
      <w:bookmarkEnd w:id="1"/>
      <w:bookmarkEnd w:id="2"/>
    </w:p>
    <w:p w14:paraId="2F0E0839">
      <w:pPr>
        <w:spacing w:before="0" w:after="0" w:line="240" w:lineRule="auto"/>
        <w:ind w:firstLine="0"/>
        <w:jc w:val="both"/>
        <w:rPr>
          <w:rFonts w:hint="eastAsia"/>
        </w:rPr>
      </w:pPr>
      <w:r>
        <w:rPr>
          <w:rFonts w:ascii="Times New Roman" w:hAnsi="Times New Roman" w:eastAsia="宋体" w:cs="Times New Roman"/>
          <w:b w:val="0"/>
          <w:bCs w:val="0"/>
          <w:i w:val="0"/>
          <w:iCs w:val="0"/>
          <w:sz w:val="24"/>
          <w:szCs w:val="24"/>
        </w:rPr>
        <w:t>With</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continued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growth</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of</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performance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economy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urban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cultural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tourism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regional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increasingly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depend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digital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platforms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sales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information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delivery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site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services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engagement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Aiming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practical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problems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found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operation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Shenyang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such</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fragmented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information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channels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disconnected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purchasing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steps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weak</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integration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between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merchandise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sales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based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incentives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delayed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office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statistics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thesis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develops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management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based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adopts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front</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end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end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separated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architecture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store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Identity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verification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transaction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control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unique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constraints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layered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service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interfaces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introduced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to</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stable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collaboration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between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administrator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registration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login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news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browsing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p>
    <w:p w14:paraId="485E4A5F">
      <w:pPr>
        <w:spacing w:before="0" w:after="0" w:line="240" w:lineRule="auto"/>
        <w:ind w:firstLine="0"/>
        <w:jc w:val="both"/>
        <w:rPr>
          <w:rFonts w:hint="eastAsia"/>
        </w:rPr>
      </w:pPr>
      <w:r>
        <w:rPr>
          <w:rFonts w:ascii="Times New Roman" w:hAnsi="Times New Roman" w:eastAsia="宋体" w:cs="Times New Roman"/>
          <w:b w:val="0"/>
          <w:bCs w:val="0"/>
          <w:i w:val="0"/>
          <w:iCs w:val="0"/>
          <w:sz w:val="24"/>
          <w:szCs w:val="24"/>
        </w:rPr>
        <w:t>following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booking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shopping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cart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settlement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payment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viewing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commenting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liking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redemption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administrator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session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zone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configuration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article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maintenance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processing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product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management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comment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review</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dashboard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statistics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thesis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explains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requirement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analysis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overall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design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database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structure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key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page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implementation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testing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further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summarizes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relationships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among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articles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based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twenty</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two</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tables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Test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results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indicate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that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can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steadily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promotion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online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interactive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operation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office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management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while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maintaining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good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consistency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real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name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purchase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inventory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control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status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transition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implementation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can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provide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practical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reference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informatization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of</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regional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activities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similar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small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medium</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sized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event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platforms</w:t>
      </w:r>
      <w:r>
        <w:rPr>
          <w:rFonts w:ascii="Times New Roman" w:hAnsi="Times New Roman" w:eastAsia="宋体"/>
          <w:b w:val="0"/>
          <w:sz w:val="24"/>
        </w:rPr>
        <w:t>.</w:t>
      </w:r>
    </w:p>
    <w:p w14:paraId="20DC03F8">
      <w:pPr>
        <w:ind w:left="0" w:leftChars="0" w:firstLine="0" w:firstLineChars="0"/>
        <w:rPr>
          <w:rFonts w:ascii="Times New Roman" w:hAnsi="Times New Roman" w:eastAsia="Times New Roman"/>
          <w:b/>
        </w:rPr>
      </w:pPr>
    </w:p>
    <w:p w14:paraId="33910475">
      <w:pPr>
        <w:spacing w:before="0" w:after="0" w:line="240" w:lineRule="auto"/>
        <w:ind w:left="0" w:leftChars="0" w:firstLine="0" w:firstLineChars="0"/>
        <w:jc w:val="both"/>
        <w:rPr>
          <w:rFonts w:hint="eastAsia"/>
        </w:rPr>
      </w:pPr>
      <w:r>
        <w:rPr>
          <w:rFonts w:ascii="Times New Roman" w:hAnsi="Times New Roman" w:eastAsia="宋体" w:cs="Times New Roman"/>
          <w:b w:val="0"/>
          <w:bCs w:val="0"/>
          <w:i w:val="0"/>
          <w:iCs w:val="0"/>
          <w:sz w:val="24"/>
          <w:szCs w:val="24"/>
        </w:rPr>
        <w:t>Keywords</w:t>
      </w:r>
      <w:r>
        <w:rPr>
          <w:rFonts w:ascii="Times New Roman" w:hAnsi="Times New Roman" w:eastAsia="黑体"/>
          <w:b w:val="0"/>
          <w:bCs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Booking</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Information</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Service</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Mall</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Front</w:t>
      </w:r>
      <w:r>
        <w:rPr>
          <w:rFonts w:ascii="Times New Roman" w:hAnsi="Times New Roman" w:eastAsia="宋体"/>
          <w:sz w:val="24"/>
        </w:rPr>
        <w:t>-</w:t>
      </w:r>
      <w:r>
        <w:rPr>
          <w:rFonts w:ascii="Times New Roman" w:hAnsi="Times New Roman" w:eastAsia="宋体" w:cs="Times New Roman"/>
          <w:b w:val="0"/>
          <w:bCs w:val="0"/>
          <w:i w:val="0"/>
          <w:iCs w:val="0"/>
          <w:sz w:val="24"/>
          <w:szCs w:val="24"/>
        </w:rPr>
        <w:t>end</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sz w:val="24"/>
        </w:rPr>
        <w:t>-</w:t>
      </w:r>
      <w:r>
        <w:rPr>
          <w:rFonts w:ascii="Times New Roman" w:hAnsi="Times New Roman" w:eastAsia="宋体" w:cs="Times New Roman"/>
          <w:b w:val="0"/>
          <w:bCs w:val="0"/>
          <w:i w:val="0"/>
          <w:iCs w:val="0"/>
          <w:sz w:val="24"/>
          <w:szCs w:val="24"/>
        </w:rPr>
        <w:t>end</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Separation</w:t>
      </w:r>
    </w:p>
    <w:p w14:paraId="0DAD251C">
      <w:pPr>
        <w:pStyle w:val="3"/>
        <w:bidi w:val="0"/>
        <w:sectPr>
          <w:footerReference r:id="rId10" w:type="default"/>
          <w:pgSz w:w="12240" w:h="15840"/>
          <w:pgMar w:top="1440" w:right="1417" w:bottom="1440" w:left="1701" w:header="720" w:footer="720" w:gutter="0"/>
          <w:pgNumType w:fmt="upperRoman" w:start="1"/>
          <w:cols w:space="720" w:num="1"/>
          <w:docGrid w:linePitch="360" w:charSpace="0"/>
        </w:sectPr>
      </w:pPr>
    </w:p>
    <w:sdt>
      <w:sdtPr>
        <w:rPr>
          <w:rFonts w:hint="eastAsia" w:ascii="黑体" w:hAnsi="黑体" w:eastAsia="黑体" w:cs="黑体"/>
          <w:sz w:val="32"/>
          <w:szCs w:val="32"/>
          <w:lang w:val="en-US" w:eastAsia="en-US" w:bidi="ar-SA"/>
        </w:rPr>
        <w:id w:val="147468591"/>
        <w15:color w:val="DBDBDB"/>
        <w:docPartObj>
          <w:docPartGallery w:val="Table of Contents"/>
          <w:docPartUnique/>
        </w:docPartObj>
      </w:sdtPr>
      <w:sdtEndPr>
        <w:rPr>
          <w:rFonts w:hint="eastAsia" w:ascii="黑体" w:hAnsi="黑体" w:eastAsia="黑体" w:cs="黑体"/>
          <w:sz w:val="32"/>
          <w:szCs w:val="32"/>
          <w:lang w:val="en-US" w:eastAsia="en-US" w:bidi="ar-SA"/>
        </w:rPr>
      </w:sdtEndPr>
      <w:sdtContent>
        <w:p w14:paraId="077AD6BB">
          <w:pPr>
            <w:keepNext w:val="0"/>
            <w:keepLines w:val="0"/>
            <w:pageBreakBefore w:val="0"/>
            <w:widowControl/>
            <w:kinsoku/>
            <w:wordWrap/>
            <w:overflowPunct/>
            <w:topLinePunct w:val="0"/>
            <w:autoSpaceDE/>
            <w:autoSpaceDN/>
            <w:bidi w:val="0"/>
            <w:adjustRightInd/>
            <w:snapToGrid/>
            <w:spacing w:before="361" w:beforeLines="100" w:after="361" w:afterLines="100" w:line="240" w:lineRule="auto"/>
            <w:ind w:left="0" w:leftChars="0" w:right="0" w:rightChars="0" w:firstLine="0" w:firstLineChars="0"/>
            <w:jc w:val="center"/>
            <w:textAlignment w:val="auto"/>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50931A59">
          <w:pPr>
            <w:pStyle w:val="27"/>
            <w:tabs>
              <w:tab w:val="right" w:leader="dot" w:pos="9122"/>
            </w:tabs>
          </w:pPr>
          <w:r>
            <w:fldChar w:fldCharType="begin"/>
          </w:r>
          <w:r>
            <w:instrText xml:space="preserve">TOC \o "1-3" \h \u </w:instrText>
          </w:r>
          <w:r>
            <w:fldChar w:fldCharType="separate"/>
          </w:r>
          <w:r>
            <w:fldChar w:fldCharType="begin"/>
          </w:r>
          <w:r>
            <w:instrText xml:space="preserve"> HYPERLINK \l _Toc1260 </w:instrText>
          </w:r>
          <w:r>
            <w:fldChar w:fldCharType="separate"/>
          </w:r>
          <w:r>
            <w:t>摘</w:t>
          </w:r>
          <w:r>
            <w:rPr>
              <w:rFonts w:hint="eastAsia"/>
              <w:lang w:val="en-US" w:eastAsia="zh-CN"/>
            </w:rPr>
            <w:t xml:space="preserve">  </w:t>
          </w:r>
          <w:r>
            <w:t>要</w:t>
          </w:r>
          <w:r>
            <w:tab/>
          </w:r>
          <w:r>
            <w:fldChar w:fldCharType="begin"/>
          </w:r>
          <w:r>
            <w:instrText xml:space="preserve"> PAGEREF _Toc1260 \h </w:instrText>
          </w:r>
          <w:r>
            <w:fldChar w:fldCharType="separate"/>
          </w:r>
          <w:r>
            <w:t>I</w:t>
          </w:r>
          <w:r>
            <w:fldChar w:fldCharType="end"/>
          </w:r>
          <w:r>
            <w:fldChar w:fldCharType="end"/>
          </w:r>
        </w:p>
        <w:p w14:paraId="6CF0E7C2">
          <w:pPr>
            <w:pStyle w:val="27"/>
            <w:tabs>
              <w:tab w:val="right" w:leader="dot" w:pos="9122"/>
            </w:tabs>
          </w:pPr>
          <w:r>
            <w:fldChar w:fldCharType="begin"/>
          </w:r>
          <w:r>
            <w:instrText xml:space="preserve"> HYPERLINK \l _Toc22450 </w:instrText>
          </w:r>
          <w:r>
            <w:fldChar w:fldCharType="separate"/>
          </w:r>
          <w:r>
            <w:rPr>
              <w:bCs w:val="0"/>
            </w:rPr>
            <w:t>Abstract</w:t>
          </w:r>
          <w:r>
            <w:tab/>
          </w:r>
          <w:r>
            <w:fldChar w:fldCharType="begin"/>
          </w:r>
          <w:r>
            <w:instrText xml:space="preserve"> PAGEREF _Toc22450 \h </w:instrText>
          </w:r>
          <w:r>
            <w:fldChar w:fldCharType="separate"/>
          </w:r>
          <w:r>
            <w:t>II</w:t>
          </w:r>
          <w:r>
            <w:fldChar w:fldCharType="end"/>
          </w:r>
          <w:r>
            <w:fldChar w:fldCharType="end"/>
          </w:r>
        </w:p>
        <w:p w14:paraId="7C85D193">
          <w:pPr>
            <w:pStyle w:val="27"/>
            <w:tabs>
              <w:tab w:val="right" w:leader="dot" w:pos="9122"/>
            </w:tabs>
          </w:pPr>
          <w:r>
            <w:fldChar w:fldCharType="begin"/>
          </w:r>
          <w:r>
            <w:instrText xml:space="preserve"> HYPERLINK \l _Toc10707 </w:instrText>
          </w:r>
          <w:r>
            <w:fldChar w:fldCharType="separate"/>
          </w:r>
          <w:r>
            <w:t>绪论</w:t>
          </w:r>
          <w:r>
            <w:tab/>
          </w:r>
          <w:r>
            <w:fldChar w:fldCharType="begin"/>
          </w:r>
          <w:r>
            <w:instrText xml:space="preserve"> PAGEREF _Toc10707 \h </w:instrText>
          </w:r>
          <w:r>
            <w:fldChar w:fldCharType="separate"/>
          </w:r>
          <w:r>
            <w:t>1</w:t>
          </w:r>
          <w:r>
            <w:fldChar w:fldCharType="end"/>
          </w:r>
          <w:r>
            <w:fldChar w:fldCharType="end"/>
          </w:r>
        </w:p>
        <w:p w14:paraId="2F4772F9">
          <w:pPr>
            <w:pStyle w:val="30"/>
            <w:tabs>
              <w:tab w:val="right" w:leader="dot" w:pos="9122"/>
            </w:tabs>
          </w:pPr>
          <w:r>
            <w:fldChar w:fldCharType="begin"/>
          </w:r>
          <w:r>
            <w:instrText xml:space="preserve"> HYPERLINK \l _Toc10564 </w:instrText>
          </w:r>
          <w:r>
            <w:fldChar w:fldCharType="separate"/>
          </w:r>
          <w:r>
            <w:t>1.1 研究背景</w:t>
          </w:r>
          <w:r>
            <w:tab/>
          </w:r>
          <w:r>
            <w:fldChar w:fldCharType="begin"/>
          </w:r>
          <w:r>
            <w:instrText xml:space="preserve"> PAGEREF _Toc10564 \h </w:instrText>
          </w:r>
          <w:r>
            <w:fldChar w:fldCharType="separate"/>
          </w:r>
          <w:r>
            <w:t>1</w:t>
          </w:r>
          <w:r>
            <w:fldChar w:fldCharType="end"/>
          </w:r>
          <w:r>
            <w:fldChar w:fldCharType="end"/>
          </w:r>
        </w:p>
        <w:p w14:paraId="18795792">
          <w:pPr>
            <w:pStyle w:val="30"/>
            <w:tabs>
              <w:tab w:val="right" w:leader="dot" w:pos="9122"/>
            </w:tabs>
          </w:pPr>
          <w:r>
            <w:fldChar w:fldCharType="begin"/>
          </w:r>
          <w:r>
            <w:instrText xml:space="preserve"> HYPERLINK \l _Toc2529 </w:instrText>
          </w:r>
          <w:r>
            <w:fldChar w:fldCharType="separate"/>
          </w:r>
          <w:r>
            <w:t>1.2 研究目的与意义</w:t>
          </w:r>
          <w:r>
            <w:tab/>
          </w:r>
          <w:r>
            <w:fldChar w:fldCharType="begin"/>
          </w:r>
          <w:r>
            <w:instrText xml:space="preserve"> PAGEREF _Toc2529 \h </w:instrText>
          </w:r>
          <w:r>
            <w:fldChar w:fldCharType="separate"/>
          </w:r>
          <w:r>
            <w:t>1</w:t>
          </w:r>
          <w:r>
            <w:fldChar w:fldCharType="end"/>
          </w:r>
          <w:r>
            <w:fldChar w:fldCharType="end"/>
          </w:r>
        </w:p>
        <w:p w14:paraId="5213491F">
          <w:pPr>
            <w:pStyle w:val="30"/>
            <w:tabs>
              <w:tab w:val="right" w:leader="dot" w:pos="9122"/>
            </w:tabs>
          </w:pPr>
          <w:r>
            <w:fldChar w:fldCharType="begin"/>
          </w:r>
          <w:r>
            <w:instrText xml:space="preserve"> HYPERLINK \l _Toc18924 </w:instrText>
          </w:r>
          <w:r>
            <w:fldChar w:fldCharType="separate"/>
          </w:r>
          <w:r>
            <w:t>1.3 国内外研究现状</w:t>
          </w:r>
          <w:r>
            <w:tab/>
          </w:r>
          <w:r>
            <w:fldChar w:fldCharType="begin"/>
          </w:r>
          <w:r>
            <w:instrText xml:space="preserve"> PAGEREF _Toc18924 \h </w:instrText>
          </w:r>
          <w:r>
            <w:fldChar w:fldCharType="separate"/>
          </w:r>
          <w:r>
            <w:t>1</w:t>
          </w:r>
          <w:r>
            <w:fldChar w:fldCharType="end"/>
          </w:r>
          <w:r>
            <w:fldChar w:fldCharType="end"/>
          </w:r>
        </w:p>
        <w:p w14:paraId="5651E72A">
          <w:pPr>
            <w:pStyle w:val="30"/>
            <w:tabs>
              <w:tab w:val="right" w:leader="dot" w:pos="9122"/>
            </w:tabs>
          </w:pPr>
          <w:r>
            <w:fldChar w:fldCharType="begin"/>
          </w:r>
          <w:r>
            <w:instrText xml:space="preserve"> HYPERLINK \l _Toc10264 </w:instrText>
          </w:r>
          <w:r>
            <w:fldChar w:fldCharType="separate"/>
          </w:r>
          <w:r>
            <w:t>1.4 研究内容</w:t>
          </w:r>
          <w:r>
            <w:tab/>
          </w:r>
          <w:r>
            <w:fldChar w:fldCharType="begin"/>
          </w:r>
          <w:r>
            <w:instrText xml:space="preserve"> PAGEREF _Toc10264 \h </w:instrText>
          </w:r>
          <w:r>
            <w:fldChar w:fldCharType="separate"/>
          </w:r>
          <w:r>
            <w:t>2</w:t>
          </w:r>
          <w:r>
            <w:fldChar w:fldCharType="end"/>
          </w:r>
          <w:r>
            <w:fldChar w:fldCharType="end"/>
          </w:r>
        </w:p>
        <w:p w14:paraId="77F4DF31">
          <w:pPr>
            <w:pStyle w:val="27"/>
            <w:tabs>
              <w:tab w:val="right" w:leader="dot" w:pos="9122"/>
            </w:tabs>
          </w:pPr>
          <w:r>
            <w:fldChar w:fldCharType="begin"/>
          </w:r>
          <w:r>
            <w:instrText xml:space="preserve"> HYPERLINK \l _Toc9943 </w:instrText>
          </w:r>
          <w:r>
            <w:fldChar w:fldCharType="separate"/>
          </w:r>
          <w:r>
            <w:t>2 系统分析</w:t>
          </w:r>
          <w:r>
            <w:tab/>
          </w:r>
          <w:r>
            <w:fldChar w:fldCharType="begin"/>
          </w:r>
          <w:r>
            <w:instrText xml:space="preserve"> PAGEREF _Toc9943 \h </w:instrText>
          </w:r>
          <w:r>
            <w:fldChar w:fldCharType="separate"/>
          </w:r>
          <w:r>
            <w:t>3</w:t>
          </w:r>
          <w:r>
            <w:fldChar w:fldCharType="end"/>
          </w:r>
          <w:r>
            <w:fldChar w:fldCharType="end"/>
          </w:r>
        </w:p>
        <w:p w14:paraId="4B286C95">
          <w:pPr>
            <w:pStyle w:val="30"/>
            <w:tabs>
              <w:tab w:val="right" w:leader="dot" w:pos="9122"/>
            </w:tabs>
          </w:pPr>
          <w:r>
            <w:fldChar w:fldCharType="begin"/>
          </w:r>
          <w:r>
            <w:instrText xml:space="preserve"> HYPERLINK \l _Toc16965 </w:instrText>
          </w:r>
          <w:r>
            <w:fldChar w:fldCharType="separate"/>
          </w:r>
          <w:r>
            <w:t>2.1 可行性分析</w:t>
          </w:r>
          <w:r>
            <w:tab/>
          </w:r>
          <w:r>
            <w:fldChar w:fldCharType="begin"/>
          </w:r>
          <w:r>
            <w:instrText xml:space="preserve"> PAGEREF _Toc16965 \h </w:instrText>
          </w:r>
          <w:r>
            <w:fldChar w:fldCharType="separate"/>
          </w:r>
          <w:r>
            <w:t>3</w:t>
          </w:r>
          <w:r>
            <w:fldChar w:fldCharType="end"/>
          </w:r>
          <w:r>
            <w:fldChar w:fldCharType="end"/>
          </w:r>
        </w:p>
        <w:p w14:paraId="17D402FE">
          <w:pPr>
            <w:pStyle w:val="24"/>
            <w:tabs>
              <w:tab w:val="right" w:leader="dot" w:pos="9122"/>
            </w:tabs>
          </w:pPr>
          <w:r>
            <w:fldChar w:fldCharType="begin"/>
          </w:r>
          <w:r>
            <w:instrText xml:space="preserve"> HYPERLINK \l _Toc16046 </w:instrText>
          </w:r>
          <w:r>
            <w:fldChar w:fldCharType="separate"/>
          </w:r>
          <w:r>
            <w:t>2.1.1 技术可行性</w:t>
          </w:r>
          <w:r>
            <w:tab/>
          </w:r>
          <w:r>
            <w:fldChar w:fldCharType="begin"/>
          </w:r>
          <w:r>
            <w:instrText xml:space="preserve"> PAGEREF _Toc16046 \h </w:instrText>
          </w:r>
          <w:r>
            <w:fldChar w:fldCharType="separate"/>
          </w:r>
          <w:r>
            <w:t>3</w:t>
          </w:r>
          <w:r>
            <w:fldChar w:fldCharType="end"/>
          </w:r>
          <w:r>
            <w:fldChar w:fldCharType="end"/>
          </w:r>
        </w:p>
        <w:p w14:paraId="1D8F5147">
          <w:pPr>
            <w:pStyle w:val="24"/>
            <w:tabs>
              <w:tab w:val="right" w:leader="dot" w:pos="9122"/>
            </w:tabs>
          </w:pPr>
          <w:r>
            <w:fldChar w:fldCharType="begin"/>
          </w:r>
          <w:r>
            <w:instrText xml:space="preserve"> HYPERLINK \l _Toc23624 </w:instrText>
          </w:r>
          <w:r>
            <w:fldChar w:fldCharType="separate"/>
          </w:r>
          <w:r>
            <w:t>2.1.2 经济可行性</w:t>
          </w:r>
          <w:r>
            <w:tab/>
          </w:r>
          <w:r>
            <w:fldChar w:fldCharType="begin"/>
          </w:r>
          <w:r>
            <w:instrText xml:space="preserve"> PAGEREF _Toc23624 \h </w:instrText>
          </w:r>
          <w:r>
            <w:fldChar w:fldCharType="separate"/>
          </w:r>
          <w:r>
            <w:t>3</w:t>
          </w:r>
          <w:r>
            <w:fldChar w:fldCharType="end"/>
          </w:r>
          <w:r>
            <w:fldChar w:fldCharType="end"/>
          </w:r>
        </w:p>
        <w:p w14:paraId="28ED41B4">
          <w:pPr>
            <w:pStyle w:val="24"/>
            <w:tabs>
              <w:tab w:val="right" w:leader="dot" w:pos="9122"/>
            </w:tabs>
          </w:pPr>
          <w:r>
            <w:fldChar w:fldCharType="begin"/>
          </w:r>
          <w:r>
            <w:instrText xml:space="preserve"> HYPERLINK \l _Toc3622 </w:instrText>
          </w:r>
          <w:r>
            <w:fldChar w:fldCharType="separate"/>
          </w:r>
          <w:r>
            <w:t>2.1.3 操作可行性</w:t>
          </w:r>
          <w:r>
            <w:tab/>
          </w:r>
          <w:r>
            <w:fldChar w:fldCharType="begin"/>
          </w:r>
          <w:r>
            <w:instrText xml:space="preserve"> PAGEREF _Toc3622 \h </w:instrText>
          </w:r>
          <w:r>
            <w:fldChar w:fldCharType="separate"/>
          </w:r>
          <w:r>
            <w:t>3</w:t>
          </w:r>
          <w:r>
            <w:fldChar w:fldCharType="end"/>
          </w:r>
          <w:r>
            <w:fldChar w:fldCharType="end"/>
          </w:r>
        </w:p>
        <w:p w14:paraId="50A0ACC7">
          <w:pPr>
            <w:pStyle w:val="30"/>
            <w:tabs>
              <w:tab w:val="right" w:leader="dot" w:pos="9122"/>
            </w:tabs>
          </w:pPr>
          <w:r>
            <w:fldChar w:fldCharType="begin"/>
          </w:r>
          <w:r>
            <w:instrText xml:space="preserve"> HYPERLINK \l _Toc20219 </w:instrText>
          </w:r>
          <w:r>
            <w:fldChar w:fldCharType="separate"/>
          </w:r>
          <w:r>
            <w:t>2.2 需求分析</w:t>
          </w:r>
          <w:r>
            <w:tab/>
          </w:r>
          <w:r>
            <w:fldChar w:fldCharType="begin"/>
          </w:r>
          <w:r>
            <w:instrText xml:space="preserve"> PAGEREF _Toc20219 \h </w:instrText>
          </w:r>
          <w:r>
            <w:fldChar w:fldCharType="separate"/>
          </w:r>
          <w:r>
            <w:t>3</w:t>
          </w:r>
          <w:r>
            <w:fldChar w:fldCharType="end"/>
          </w:r>
          <w:r>
            <w:fldChar w:fldCharType="end"/>
          </w:r>
        </w:p>
        <w:p w14:paraId="2C6A1AA0">
          <w:pPr>
            <w:pStyle w:val="30"/>
            <w:tabs>
              <w:tab w:val="right" w:leader="dot" w:pos="9122"/>
            </w:tabs>
          </w:pPr>
          <w:r>
            <w:fldChar w:fldCharType="begin"/>
          </w:r>
          <w:r>
            <w:instrText xml:space="preserve"> HYPERLINK \l _Toc26078 </w:instrText>
          </w:r>
          <w:r>
            <w:fldChar w:fldCharType="separate"/>
          </w:r>
          <w:r>
            <w:t>2.3 用例建模</w:t>
          </w:r>
          <w:r>
            <w:tab/>
          </w:r>
          <w:r>
            <w:fldChar w:fldCharType="begin"/>
          </w:r>
          <w:r>
            <w:instrText xml:space="preserve"> PAGEREF _Toc26078 \h </w:instrText>
          </w:r>
          <w:r>
            <w:fldChar w:fldCharType="separate"/>
          </w:r>
          <w:r>
            <w:t>4</w:t>
          </w:r>
          <w:r>
            <w:fldChar w:fldCharType="end"/>
          </w:r>
          <w:r>
            <w:fldChar w:fldCharType="end"/>
          </w:r>
        </w:p>
        <w:p w14:paraId="09BEB52A">
          <w:pPr>
            <w:pStyle w:val="30"/>
            <w:tabs>
              <w:tab w:val="right" w:leader="dot" w:pos="9122"/>
            </w:tabs>
          </w:pPr>
          <w:r>
            <w:fldChar w:fldCharType="begin"/>
          </w:r>
          <w:r>
            <w:instrText xml:space="preserve"> HYPERLINK \l _Toc16129 </w:instrText>
          </w:r>
          <w:r>
            <w:fldChar w:fldCharType="separate"/>
          </w:r>
          <w:r>
            <w:t>2.4 功能时序图</w:t>
          </w:r>
          <w:r>
            <w:tab/>
          </w:r>
          <w:r>
            <w:fldChar w:fldCharType="begin"/>
          </w:r>
          <w:r>
            <w:instrText xml:space="preserve"> PAGEREF _Toc16129 \h </w:instrText>
          </w:r>
          <w:r>
            <w:fldChar w:fldCharType="separate"/>
          </w:r>
          <w:r>
            <w:t>6</w:t>
          </w:r>
          <w:r>
            <w:fldChar w:fldCharType="end"/>
          </w:r>
          <w:r>
            <w:fldChar w:fldCharType="end"/>
          </w:r>
        </w:p>
        <w:p w14:paraId="663DEEBF">
          <w:pPr>
            <w:pStyle w:val="30"/>
            <w:tabs>
              <w:tab w:val="right" w:leader="dot" w:pos="9122"/>
            </w:tabs>
          </w:pPr>
          <w:r>
            <w:fldChar w:fldCharType="begin"/>
          </w:r>
          <w:r>
            <w:instrText xml:space="preserve"> HYPERLINK \l _Toc7271 </w:instrText>
          </w:r>
          <w:r>
            <w:fldChar w:fldCharType="separate"/>
          </w:r>
          <w:r>
            <w:t>2.5 系统功能 UML 类图</w:t>
          </w:r>
          <w:r>
            <w:tab/>
          </w:r>
          <w:r>
            <w:fldChar w:fldCharType="begin"/>
          </w:r>
          <w:r>
            <w:instrText xml:space="preserve"> PAGEREF _Toc7271 \h </w:instrText>
          </w:r>
          <w:r>
            <w:fldChar w:fldCharType="separate"/>
          </w:r>
          <w:r>
            <w:t>13</w:t>
          </w:r>
          <w:r>
            <w:fldChar w:fldCharType="end"/>
          </w:r>
          <w:r>
            <w:fldChar w:fldCharType="end"/>
          </w:r>
        </w:p>
        <w:p w14:paraId="6AA57D87">
          <w:pPr>
            <w:pStyle w:val="27"/>
            <w:tabs>
              <w:tab w:val="right" w:leader="dot" w:pos="9122"/>
            </w:tabs>
          </w:pPr>
          <w:r>
            <w:fldChar w:fldCharType="begin"/>
          </w:r>
          <w:r>
            <w:instrText xml:space="preserve"> HYPERLINK \l _Toc17207 </w:instrText>
          </w:r>
          <w:r>
            <w:fldChar w:fldCharType="separate"/>
          </w:r>
          <w:r>
            <w:t>3 系统设计</w:t>
          </w:r>
          <w:r>
            <w:tab/>
          </w:r>
          <w:r>
            <w:fldChar w:fldCharType="begin"/>
          </w:r>
          <w:r>
            <w:instrText xml:space="preserve"> PAGEREF _Toc17207 \h </w:instrText>
          </w:r>
          <w:r>
            <w:fldChar w:fldCharType="separate"/>
          </w:r>
          <w:r>
            <w:t>15</w:t>
          </w:r>
          <w:r>
            <w:fldChar w:fldCharType="end"/>
          </w:r>
          <w:r>
            <w:fldChar w:fldCharType="end"/>
          </w:r>
        </w:p>
        <w:p w14:paraId="18CAE023">
          <w:pPr>
            <w:pStyle w:val="30"/>
            <w:tabs>
              <w:tab w:val="right" w:leader="dot" w:pos="9122"/>
            </w:tabs>
          </w:pPr>
          <w:r>
            <w:fldChar w:fldCharType="begin"/>
          </w:r>
          <w:r>
            <w:instrText xml:space="preserve"> HYPERLINK \l _Toc25970 </w:instrText>
          </w:r>
          <w:r>
            <w:fldChar w:fldCharType="separate"/>
          </w:r>
          <w:r>
            <w:t>3.1 设计原则</w:t>
          </w:r>
          <w:r>
            <w:tab/>
          </w:r>
          <w:r>
            <w:fldChar w:fldCharType="begin"/>
          </w:r>
          <w:r>
            <w:instrText xml:space="preserve"> PAGEREF _Toc25970 \h </w:instrText>
          </w:r>
          <w:r>
            <w:fldChar w:fldCharType="separate"/>
          </w:r>
          <w:r>
            <w:t>15</w:t>
          </w:r>
          <w:r>
            <w:fldChar w:fldCharType="end"/>
          </w:r>
          <w:r>
            <w:fldChar w:fldCharType="end"/>
          </w:r>
        </w:p>
        <w:p w14:paraId="4ECCD5DD">
          <w:pPr>
            <w:pStyle w:val="30"/>
            <w:tabs>
              <w:tab w:val="right" w:leader="dot" w:pos="9122"/>
            </w:tabs>
          </w:pPr>
          <w:r>
            <w:fldChar w:fldCharType="begin"/>
          </w:r>
          <w:r>
            <w:instrText xml:space="preserve"> HYPERLINK \l _Toc32683 </w:instrText>
          </w:r>
          <w:r>
            <w:fldChar w:fldCharType="separate"/>
          </w:r>
          <w:r>
            <w:t>3.2 逻辑结构设计</w:t>
          </w:r>
          <w:r>
            <w:tab/>
          </w:r>
          <w:r>
            <w:fldChar w:fldCharType="begin"/>
          </w:r>
          <w:r>
            <w:instrText xml:space="preserve"> PAGEREF _Toc32683 \h </w:instrText>
          </w:r>
          <w:r>
            <w:fldChar w:fldCharType="separate"/>
          </w:r>
          <w:r>
            <w:t>15</w:t>
          </w:r>
          <w:r>
            <w:fldChar w:fldCharType="end"/>
          </w:r>
          <w:r>
            <w:fldChar w:fldCharType="end"/>
          </w:r>
        </w:p>
        <w:p w14:paraId="5DDF14A3">
          <w:pPr>
            <w:pStyle w:val="30"/>
            <w:tabs>
              <w:tab w:val="right" w:leader="dot" w:pos="9122"/>
            </w:tabs>
          </w:pPr>
          <w:r>
            <w:fldChar w:fldCharType="begin"/>
          </w:r>
          <w:r>
            <w:instrText xml:space="preserve"> HYPERLINK \l _Toc8049 </w:instrText>
          </w:r>
          <w:r>
            <w:fldChar w:fldCharType="separate"/>
          </w:r>
          <w:r>
            <w:t>3.3 系统功能设计</w:t>
          </w:r>
          <w:r>
            <w:tab/>
          </w:r>
          <w:r>
            <w:fldChar w:fldCharType="begin"/>
          </w:r>
          <w:r>
            <w:instrText xml:space="preserve"> PAGEREF _Toc8049 \h </w:instrText>
          </w:r>
          <w:r>
            <w:fldChar w:fldCharType="separate"/>
          </w:r>
          <w:r>
            <w:t>16</w:t>
          </w:r>
          <w:r>
            <w:fldChar w:fldCharType="end"/>
          </w:r>
          <w:r>
            <w:fldChar w:fldCharType="end"/>
          </w:r>
        </w:p>
        <w:p w14:paraId="3C818504">
          <w:pPr>
            <w:pStyle w:val="30"/>
            <w:tabs>
              <w:tab w:val="right" w:leader="dot" w:pos="9122"/>
            </w:tabs>
          </w:pPr>
          <w:r>
            <w:fldChar w:fldCharType="begin"/>
          </w:r>
          <w:r>
            <w:instrText xml:space="preserve"> HYPERLINK \l _Toc24894 </w:instrText>
          </w:r>
          <w:r>
            <w:fldChar w:fldCharType="separate"/>
          </w:r>
          <w:r>
            <w:t>3.4 数据库设计</w:t>
          </w:r>
          <w:r>
            <w:tab/>
          </w:r>
          <w:r>
            <w:fldChar w:fldCharType="begin"/>
          </w:r>
          <w:r>
            <w:instrText xml:space="preserve"> PAGEREF _Toc24894 \h </w:instrText>
          </w:r>
          <w:r>
            <w:fldChar w:fldCharType="separate"/>
          </w:r>
          <w:r>
            <w:t>17</w:t>
          </w:r>
          <w:r>
            <w:fldChar w:fldCharType="end"/>
          </w:r>
          <w:r>
            <w:fldChar w:fldCharType="end"/>
          </w:r>
        </w:p>
        <w:p w14:paraId="32A686D4">
          <w:pPr>
            <w:pStyle w:val="24"/>
            <w:tabs>
              <w:tab w:val="right" w:leader="dot" w:pos="9122"/>
            </w:tabs>
          </w:pPr>
          <w:r>
            <w:fldChar w:fldCharType="begin"/>
          </w:r>
          <w:r>
            <w:instrText xml:space="preserve"> HYPERLINK \l _Toc13098 </w:instrText>
          </w:r>
          <w:r>
            <w:fldChar w:fldCharType="separate"/>
          </w:r>
          <w:r>
            <w:t>3.4.1 数据库总体设计思路</w:t>
          </w:r>
          <w:r>
            <w:tab/>
          </w:r>
          <w:r>
            <w:fldChar w:fldCharType="begin"/>
          </w:r>
          <w:r>
            <w:instrText xml:space="preserve"> PAGEREF _Toc13098 \h </w:instrText>
          </w:r>
          <w:r>
            <w:fldChar w:fldCharType="separate"/>
          </w:r>
          <w:r>
            <w:t>17</w:t>
          </w:r>
          <w:r>
            <w:fldChar w:fldCharType="end"/>
          </w:r>
          <w:r>
            <w:fldChar w:fldCharType="end"/>
          </w:r>
        </w:p>
        <w:p w14:paraId="224BA67D">
          <w:pPr>
            <w:pStyle w:val="24"/>
            <w:tabs>
              <w:tab w:val="right" w:leader="dot" w:pos="9122"/>
            </w:tabs>
          </w:pPr>
          <w:r>
            <w:fldChar w:fldCharType="begin"/>
          </w:r>
          <w:r>
            <w:instrText xml:space="preserve"> HYPERLINK \l _Toc18267 </w:instrText>
          </w:r>
          <w:r>
            <w:fldChar w:fldCharType="separate"/>
          </w:r>
          <w:r>
            <w:t>3.4.2 核心数据表分组设计</w:t>
          </w:r>
          <w:r>
            <w:tab/>
          </w:r>
          <w:r>
            <w:fldChar w:fldCharType="begin"/>
          </w:r>
          <w:r>
            <w:instrText xml:space="preserve"> PAGEREF _Toc18267 \h </w:instrText>
          </w:r>
          <w:r>
            <w:fldChar w:fldCharType="separate"/>
          </w:r>
          <w:r>
            <w:t>17</w:t>
          </w:r>
          <w:r>
            <w:fldChar w:fldCharType="end"/>
          </w:r>
          <w:r>
            <w:fldChar w:fldCharType="end"/>
          </w:r>
        </w:p>
        <w:p w14:paraId="6A0D5394">
          <w:pPr>
            <w:pStyle w:val="24"/>
            <w:tabs>
              <w:tab w:val="right" w:leader="dot" w:pos="9122"/>
            </w:tabs>
          </w:pPr>
          <w:r>
            <w:fldChar w:fldCharType="begin"/>
          </w:r>
          <w:r>
            <w:instrText xml:space="preserve"> HYPERLINK \l _Toc15638 </w:instrText>
          </w:r>
          <w:r>
            <w:fldChar w:fldCharType="separate"/>
          </w:r>
          <w:r>
            <w:t>3.5.3</w:t>
          </w:r>
          <w:r>
            <w:rPr>
              <w:rFonts w:hint="eastAsia"/>
              <w:lang w:eastAsia="zh-CN"/>
            </w:rPr>
            <w:t>数据库表设计</w:t>
          </w:r>
          <w:r>
            <w:tab/>
          </w:r>
          <w:r>
            <w:fldChar w:fldCharType="begin"/>
          </w:r>
          <w:r>
            <w:instrText xml:space="preserve"> PAGEREF _Toc15638 \h </w:instrText>
          </w:r>
          <w:r>
            <w:fldChar w:fldCharType="separate"/>
          </w:r>
          <w:r>
            <w:t>17</w:t>
          </w:r>
          <w:r>
            <w:fldChar w:fldCharType="end"/>
          </w:r>
          <w:r>
            <w:fldChar w:fldCharType="end"/>
          </w:r>
        </w:p>
        <w:p w14:paraId="64086905">
          <w:pPr>
            <w:pStyle w:val="24"/>
            <w:tabs>
              <w:tab w:val="right" w:leader="dot" w:pos="9122"/>
            </w:tabs>
          </w:pPr>
          <w:r>
            <w:fldChar w:fldCharType="begin"/>
          </w:r>
          <w:r>
            <w:instrText xml:space="preserve"> HYPERLINK \l _Toc5229 </w:instrText>
          </w:r>
          <w:r>
            <w:fldChar w:fldCharType="separate"/>
          </w:r>
          <w:r>
            <w:t>3.4.4 数据库逻辑结构</w:t>
          </w:r>
          <w:r>
            <w:tab/>
          </w:r>
          <w:r>
            <w:fldChar w:fldCharType="begin"/>
          </w:r>
          <w:r>
            <w:instrText xml:space="preserve"> PAGEREF _Toc5229 \h </w:instrText>
          </w:r>
          <w:r>
            <w:fldChar w:fldCharType="separate"/>
          </w:r>
          <w:r>
            <w:t>29</w:t>
          </w:r>
          <w:r>
            <w:fldChar w:fldCharType="end"/>
          </w:r>
          <w:r>
            <w:fldChar w:fldCharType="end"/>
          </w:r>
        </w:p>
        <w:p w14:paraId="111B8ECF">
          <w:pPr>
            <w:pStyle w:val="27"/>
            <w:tabs>
              <w:tab w:val="right" w:leader="dot" w:pos="9122"/>
            </w:tabs>
          </w:pPr>
          <w:r>
            <w:fldChar w:fldCharType="begin"/>
          </w:r>
          <w:r>
            <w:instrText xml:space="preserve"> HYPERLINK \l _Toc13951 </w:instrText>
          </w:r>
          <w:r>
            <w:fldChar w:fldCharType="separate"/>
          </w:r>
          <w:r>
            <w:t>4 系统实现</w:t>
          </w:r>
          <w:r>
            <w:tab/>
          </w:r>
          <w:r>
            <w:fldChar w:fldCharType="begin"/>
          </w:r>
          <w:r>
            <w:instrText xml:space="preserve"> PAGEREF _Toc13951 \h </w:instrText>
          </w:r>
          <w:r>
            <w:fldChar w:fldCharType="separate"/>
          </w:r>
          <w:r>
            <w:t>43</w:t>
          </w:r>
          <w:r>
            <w:fldChar w:fldCharType="end"/>
          </w:r>
          <w:r>
            <w:fldChar w:fldCharType="end"/>
          </w:r>
        </w:p>
        <w:p w14:paraId="1C7BA6E9">
          <w:pPr>
            <w:pStyle w:val="30"/>
            <w:tabs>
              <w:tab w:val="right" w:leader="dot" w:pos="9122"/>
            </w:tabs>
          </w:pPr>
          <w:r>
            <w:fldChar w:fldCharType="begin"/>
          </w:r>
          <w:r>
            <w:instrText xml:space="preserve"> HYPERLINK \l _Toc8951 </w:instrText>
          </w:r>
          <w:r>
            <w:fldChar w:fldCharType="separate"/>
          </w:r>
          <w:r>
            <w:t>4.1 开发环境介绍</w:t>
          </w:r>
          <w:r>
            <w:tab/>
          </w:r>
          <w:r>
            <w:fldChar w:fldCharType="begin"/>
          </w:r>
          <w:r>
            <w:instrText xml:space="preserve"> PAGEREF _Toc8951 \h </w:instrText>
          </w:r>
          <w:r>
            <w:fldChar w:fldCharType="separate"/>
          </w:r>
          <w:r>
            <w:t>43</w:t>
          </w:r>
          <w:r>
            <w:fldChar w:fldCharType="end"/>
          </w:r>
          <w:r>
            <w:fldChar w:fldCharType="end"/>
          </w:r>
        </w:p>
        <w:p w14:paraId="161E37BB">
          <w:pPr>
            <w:pStyle w:val="30"/>
            <w:tabs>
              <w:tab w:val="right" w:leader="dot" w:pos="9122"/>
            </w:tabs>
          </w:pPr>
          <w:r>
            <w:fldChar w:fldCharType="begin"/>
          </w:r>
          <w:r>
            <w:instrText xml:space="preserve"> HYPERLINK \l _Toc17588 </w:instrText>
          </w:r>
          <w:r>
            <w:fldChar w:fldCharType="separate"/>
          </w:r>
          <w:r>
            <w:t>4.2 用户首页模块实现</w:t>
          </w:r>
          <w:r>
            <w:tab/>
          </w:r>
          <w:r>
            <w:fldChar w:fldCharType="begin"/>
          </w:r>
          <w:r>
            <w:instrText xml:space="preserve"> PAGEREF _Toc17588 \h </w:instrText>
          </w:r>
          <w:r>
            <w:fldChar w:fldCharType="separate"/>
          </w:r>
          <w:r>
            <w:t>43</w:t>
          </w:r>
          <w:r>
            <w:fldChar w:fldCharType="end"/>
          </w:r>
          <w:r>
            <w:fldChar w:fldCharType="end"/>
          </w:r>
        </w:p>
        <w:p w14:paraId="6D7BE094">
          <w:pPr>
            <w:pStyle w:val="30"/>
            <w:tabs>
              <w:tab w:val="right" w:leader="dot" w:pos="9122"/>
            </w:tabs>
          </w:pPr>
          <w:r>
            <w:fldChar w:fldCharType="begin"/>
          </w:r>
          <w:r>
            <w:instrText xml:space="preserve"> HYPERLINK \l _Toc19581 </w:instrText>
          </w:r>
          <w:r>
            <w:fldChar w:fldCharType="separate"/>
          </w:r>
          <w:r>
            <w:t>4.3 购物车模块实现</w:t>
          </w:r>
          <w:r>
            <w:tab/>
          </w:r>
          <w:r>
            <w:fldChar w:fldCharType="begin"/>
          </w:r>
          <w:r>
            <w:instrText xml:space="preserve"> PAGEREF _Toc19581 \h </w:instrText>
          </w:r>
          <w:r>
            <w:fldChar w:fldCharType="separate"/>
          </w:r>
          <w:r>
            <w:t>43</w:t>
          </w:r>
          <w:r>
            <w:fldChar w:fldCharType="end"/>
          </w:r>
          <w:r>
            <w:fldChar w:fldCharType="end"/>
          </w:r>
        </w:p>
        <w:p w14:paraId="28CF6FFF">
          <w:pPr>
            <w:pStyle w:val="30"/>
            <w:tabs>
              <w:tab w:val="right" w:leader="dot" w:pos="9122"/>
            </w:tabs>
          </w:pPr>
          <w:r>
            <w:fldChar w:fldCharType="begin"/>
          </w:r>
          <w:r>
            <w:instrText xml:space="preserve"> HYPERLINK \l _Toc18135 </w:instrText>
          </w:r>
          <w:r>
            <w:fldChar w:fldCharType="separate"/>
          </w:r>
          <w:r>
            <w:t>4.4 票务预订模块实现</w:t>
          </w:r>
          <w:r>
            <w:tab/>
          </w:r>
          <w:r>
            <w:fldChar w:fldCharType="begin"/>
          </w:r>
          <w:r>
            <w:instrText xml:space="preserve"> PAGEREF _Toc18135 \h </w:instrText>
          </w:r>
          <w:r>
            <w:fldChar w:fldCharType="separate"/>
          </w:r>
          <w:r>
            <w:t>44</w:t>
          </w:r>
          <w:r>
            <w:fldChar w:fldCharType="end"/>
          </w:r>
          <w:r>
            <w:fldChar w:fldCharType="end"/>
          </w:r>
        </w:p>
        <w:p w14:paraId="02DA18BB">
          <w:pPr>
            <w:pStyle w:val="30"/>
            <w:tabs>
              <w:tab w:val="right" w:leader="dot" w:pos="9122"/>
            </w:tabs>
          </w:pPr>
          <w:r>
            <w:fldChar w:fldCharType="begin"/>
          </w:r>
          <w:r>
            <w:instrText xml:space="preserve"> HYPERLINK \l _Toc22684 </w:instrText>
          </w:r>
          <w:r>
            <w:fldChar w:fldCharType="separate"/>
          </w:r>
          <w:r>
            <w:t>4.5 订单中心模块实现</w:t>
          </w:r>
          <w:r>
            <w:tab/>
          </w:r>
          <w:r>
            <w:fldChar w:fldCharType="begin"/>
          </w:r>
          <w:r>
            <w:instrText xml:space="preserve"> PAGEREF _Toc22684 \h </w:instrText>
          </w:r>
          <w:r>
            <w:fldChar w:fldCharType="separate"/>
          </w:r>
          <w:r>
            <w:t>45</w:t>
          </w:r>
          <w:r>
            <w:fldChar w:fldCharType="end"/>
          </w:r>
          <w:r>
            <w:fldChar w:fldCharType="end"/>
          </w:r>
        </w:p>
        <w:p w14:paraId="1C961959">
          <w:pPr>
            <w:pStyle w:val="30"/>
            <w:tabs>
              <w:tab w:val="right" w:leader="dot" w:pos="9122"/>
            </w:tabs>
          </w:pPr>
          <w:r>
            <w:fldChar w:fldCharType="begin"/>
          </w:r>
          <w:r>
            <w:instrText xml:space="preserve"> HYPERLINK \l _Toc16135 </w:instrText>
          </w:r>
          <w:r>
            <w:fldChar w:fldCharType="separate"/>
          </w:r>
          <w:r>
            <w:t>4.6 周边商品模块实现</w:t>
          </w:r>
          <w:r>
            <w:tab/>
          </w:r>
          <w:r>
            <w:fldChar w:fldCharType="begin"/>
          </w:r>
          <w:r>
            <w:instrText xml:space="preserve"> PAGEREF _Toc16135 \h </w:instrText>
          </w:r>
          <w:r>
            <w:fldChar w:fldCharType="separate"/>
          </w:r>
          <w:r>
            <w:t>45</w:t>
          </w:r>
          <w:r>
            <w:fldChar w:fldCharType="end"/>
          </w:r>
          <w:r>
            <w:fldChar w:fldCharType="end"/>
          </w:r>
        </w:p>
        <w:p w14:paraId="513D8E51">
          <w:pPr>
            <w:pStyle w:val="30"/>
            <w:tabs>
              <w:tab w:val="right" w:leader="dot" w:pos="9122"/>
            </w:tabs>
          </w:pPr>
          <w:r>
            <w:fldChar w:fldCharType="begin"/>
          </w:r>
          <w:r>
            <w:instrText xml:space="preserve"> HYPERLINK \l _Toc7685 </w:instrText>
          </w:r>
          <w:r>
            <w:fldChar w:fldCharType="separate"/>
          </w:r>
          <w:r>
            <w:t>4.7 积分商城模块实现</w:t>
          </w:r>
          <w:r>
            <w:tab/>
          </w:r>
          <w:r>
            <w:fldChar w:fldCharType="begin"/>
          </w:r>
          <w:r>
            <w:instrText xml:space="preserve"> PAGEREF _Toc7685 \h </w:instrText>
          </w:r>
          <w:r>
            <w:fldChar w:fldCharType="separate"/>
          </w:r>
          <w:r>
            <w:t>46</w:t>
          </w:r>
          <w:r>
            <w:fldChar w:fldCharType="end"/>
          </w:r>
          <w:r>
            <w:fldChar w:fldCharType="end"/>
          </w:r>
        </w:p>
        <w:p w14:paraId="3F29F9C7">
          <w:pPr>
            <w:pStyle w:val="30"/>
            <w:tabs>
              <w:tab w:val="right" w:leader="dot" w:pos="9122"/>
            </w:tabs>
          </w:pPr>
          <w:r>
            <w:fldChar w:fldCharType="begin"/>
          </w:r>
          <w:r>
            <w:instrText xml:space="preserve"> HYPERLINK \l _Toc23034 </w:instrText>
          </w:r>
          <w:r>
            <w:fldChar w:fldCharType="separate"/>
          </w:r>
          <w:r>
            <w:t>4.8 后台管理模块实现</w:t>
          </w:r>
          <w:r>
            <w:tab/>
          </w:r>
          <w:r>
            <w:fldChar w:fldCharType="begin"/>
          </w:r>
          <w:r>
            <w:instrText xml:space="preserve"> PAGEREF _Toc23034 \h </w:instrText>
          </w:r>
          <w:r>
            <w:fldChar w:fldCharType="separate"/>
          </w:r>
          <w:r>
            <w:t>47</w:t>
          </w:r>
          <w:r>
            <w:fldChar w:fldCharType="end"/>
          </w:r>
          <w:r>
            <w:fldChar w:fldCharType="end"/>
          </w:r>
        </w:p>
        <w:p w14:paraId="074440CF">
          <w:pPr>
            <w:pStyle w:val="27"/>
            <w:tabs>
              <w:tab w:val="right" w:leader="dot" w:pos="9122"/>
            </w:tabs>
          </w:pPr>
          <w:r>
            <w:fldChar w:fldCharType="begin"/>
          </w:r>
          <w:r>
            <w:instrText xml:space="preserve"> HYPERLINK \l _Toc11324 </w:instrText>
          </w:r>
          <w:r>
            <w:fldChar w:fldCharType="separate"/>
          </w:r>
          <w:r>
            <w:t>5 系统测试</w:t>
          </w:r>
          <w:r>
            <w:tab/>
          </w:r>
          <w:r>
            <w:fldChar w:fldCharType="begin"/>
          </w:r>
          <w:r>
            <w:instrText xml:space="preserve"> PAGEREF _Toc11324 \h </w:instrText>
          </w:r>
          <w:r>
            <w:fldChar w:fldCharType="separate"/>
          </w:r>
          <w:r>
            <w:t>48</w:t>
          </w:r>
          <w:r>
            <w:fldChar w:fldCharType="end"/>
          </w:r>
          <w:r>
            <w:fldChar w:fldCharType="end"/>
          </w:r>
        </w:p>
        <w:p w14:paraId="33A2E3C2">
          <w:pPr>
            <w:pStyle w:val="30"/>
            <w:tabs>
              <w:tab w:val="right" w:leader="dot" w:pos="9122"/>
            </w:tabs>
          </w:pPr>
          <w:r>
            <w:fldChar w:fldCharType="begin"/>
          </w:r>
          <w:r>
            <w:instrText xml:space="preserve"> HYPERLINK \l _Toc12353 </w:instrText>
          </w:r>
          <w:r>
            <w:fldChar w:fldCharType="separate"/>
          </w:r>
          <w:r>
            <w:t>5.1 测试目的与测试环境</w:t>
          </w:r>
          <w:r>
            <w:tab/>
          </w:r>
          <w:r>
            <w:fldChar w:fldCharType="begin"/>
          </w:r>
          <w:r>
            <w:instrText xml:space="preserve"> PAGEREF _Toc12353 \h </w:instrText>
          </w:r>
          <w:r>
            <w:fldChar w:fldCharType="separate"/>
          </w:r>
          <w:r>
            <w:t>48</w:t>
          </w:r>
          <w:r>
            <w:fldChar w:fldCharType="end"/>
          </w:r>
          <w:r>
            <w:fldChar w:fldCharType="end"/>
          </w:r>
        </w:p>
        <w:p w14:paraId="16DDFBC4">
          <w:pPr>
            <w:pStyle w:val="30"/>
            <w:tabs>
              <w:tab w:val="right" w:leader="dot" w:pos="9122"/>
            </w:tabs>
          </w:pPr>
          <w:r>
            <w:fldChar w:fldCharType="begin"/>
          </w:r>
          <w:r>
            <w:instrText xml:space="preserve"> HYPERLINK \l _Toc19520 </w:instrText>
          </w:r>
          <w:r>
            <w:fldChar w:fldCharType="separate"/>
          </w:r>
          <w:r>
            <w:t>5.2 用户功能测试</w:t>
          </w:r>
          <w:r>
            <w:tab/>
          </w:r>
          <w:r>
            <w:fldChar w:fldCharType="begin"/>
          </w:r>
          <w:r>
            <w:instrText xml:space="preserve"> PAGEREF _Toc19520 \h </w:instrText>
          </w:r>
          <w:r>
            <w:fldChar w:fldCharType="separate"/>
          </w:r>
          <w:r>
            <w:t>48</w:t>
          </w:r>
          <w:r>
            <w:fldChar w:fldCharType="end"/>
          </w:r>
          <w:r>
            <w:fldChar w:fldCharType="end"/>
          </w:r>
        </w:p>
        <w:p w14:paraId="3BF06CFD">
          <w:pPr>
            <w:pStyle w:val="30"/>
            <w:tabs>
              <w:tab w:val="right" w:leader="dot" w:pos="9122"/>
            </w:tabs>
          </w:pPr>
          <w:r>
            <w:fldChar w:fldCharType="begin"/>
          </w:r>
          <w:r>
            <w:instrText xml:space="preserve"> HYPERLINK \l _Toc30409 </w:instrText>
          </w:r>
          <w:r>
            <w:fldChar w:fldCharType="separate"/>
          </w:r>
          <w:r>
            <w:t>5.3 管理端关键功能测试</w:t>
          </w:r>
          <w:r>
            <w:tab/>
          </w:r>
          <w:r>
            <w:fldChar w:fldCharType="begin"/>
          </w:r>
          <w:r>
            <w:instrText xml:space="preserve"> PAGEREF _Toc30409 \h </w:instrText>
          </w:r>
          <w:r>
            <w:fldChar w:fldCharType="separate"/>
          </w:r>
          <w:r>
            <w:t>50</w:t>
          </w:r>
          <w:r>
            <w:fldChar w:fldCharType="end"/>
          </w:r>
          <w:r>
            <w:fldChar w:fldCharType="end"/>
          </w:r>
        </w:p>
        <w:p w14:paraId="72DAA0A4">
          <w:pPr>
            <w:pStyle w:val="30"/>
            <w:tabs>
              <w:tab w:val="right" w:leader="dot" w:pos="9122"/>
            </w:tabs>
          </w:pPr>
          <w:r>
            <w:fldChar w:fldCharType="begin"/>
          </w:r>
          <w:r>
            <w:instrText xml:space="preserve"> HYPERLINK \l _Toc22412 </w:instrText>
          </w:r>
          <w:r>
            <w:fldChar w:fldCharType="separate"/>
          </w:r>
          <w:r>
            <w:t>5.4 测试结果分析</w:t>
          </w:r>
          <w:r>
            <w:tab/>
          </w:r>
          <w:r>
            <w:fldChar w:fldCharType="begin"/>
          </w:r>
          <w:r>
            <w:instrText xml:space="preserve"> PAGEREF _Toc22412 \h </w:instrText>
          </w:r>
          <w:r>
            <w:fldChar w:fldCharType="separate"/>
          </w:r>
          <w:r>
            <w:t>50</w:t>
          </w:r>
          <w:r>
            <w:fldChar w:fldCharType="end"/>
          </w:r>
          <w:r>
            <w:fldChar w:fldCharType="end"/>
          </w:r>
        </w:p>
        <w:p w14:paraId="65D95969">
          <w:pPr>
            <w:pStyle w:val="27"/>
            <w:tabs>
              <w:tab w:val="right" w:leader="dot" w:pos="9122"/>
            </w:tabs>
          </w:pPr>
          <w:r>
            <w:fldChar w:fldCharType="begin"/>
          </w:r>
          <w:r>
            <w:instrText xml:space="preserve"> HYPERLINK \l _Toc16477 </w:instrText>
          </w:r>
          <w:r>
            <w:fldChar w:fldCharType="separate"/>
          </w:r>
          <w:r>
            <w:t>6 结论</w:t>
          </w:r>
          <w:r>
            <w:tab/>
          </w:r>
          <w:r>
            <w:fldChar w:fldCharType="begin"/>
          </w:r>
          <w:r>
            <w:instrText xml:space="preserve"> PAGEREF _Toc16477 \h </w:instrText>
          </w:r>
          <w:r>
            <w:fldChar w:fldCharType="separate"/>
          </w:r>
          <w:r>
            <w:t>51</w:t>
          </w:r>
          <w:r>
            <w:fldChar w:fldCharType="end"/>
          </w:r>
          <w:r>
            <w:fldChar w:fldCharType="end"/>
          </w:r>
        </w:p>
        <w:p w14:paraId="1C2499A7">
          <w:pPr>
            <w:pStyle w:val="30"/>
            <w:tabs>
              <w:tab w:val="right" w:leader="dot" w:pos="9122"/>
            </w:tabs>
          </w:pPr>
          <w:r>
            <w:fldChar w:fldCharType="begin"/>
          </w:r>
          <w:r>
            <w:instrText xml:space="preserve"> HYPERLINK \l _Toc8209 </w:instrText>
          </w:r>
          <w:r>
            <w:fldChar w:fldCharType="separate"/>
          </w:r>
          <w:r>
            <w:t>6.1 全文总结</w:t>
          </w:r>
          <w:r>
            <w:tab/>
          </w:r>
          <w:r>
            <w:fldChar w:fldCharType="begin"/>
          </w:r>
          <w:r>
            <w:instrText xml:space="preserve"> PAGEREF _Toc8209 \h </w:instrText>
          </w:r>
          <w:r>
            <w:fldChar w:fldCharType="separate"/>
          </w:r>
          <w:r>
            <w:t>51</w:t>
          </w:r>
          <w:r>
            <w:fldChar w:fldCharType="end"/>
          </w:r>
          <w:r>
            <w:fldChar w:fldCharType="end"/>
          </w:r>
        </w:p>
        <w:p w14:paraId="78F8BDF8">
          <w:pPr>
            <w:pStyle w:val="30"/>
            <w:tabs>
              <w:tab w:val="right" w:leader="dot" w:pos="9122"/>
            </w:tabs>
          </w:pPr>
          <w:r>
            <w:fldChar w:fldCharType="begin"/>
          </w:r>
          <w:r>
            <w:instrText xml:space="preserve"> HYPERLINK \l _Toc16430 </w:instrText>
          </w:r>
          <w:r>
            <w:fldChar w:fldCharType="separate"/>
          </w:r>
          <w:r>
            <w:t>6.2 存在的不足</w:t>
          </w:r>
          <w:r>
            <w:tab/>
          </w:r>
          <w:r>
            <w:fldChar w:fldCharType="begin"/>
          </w:r>
          <w:r>
            <w:instrText xml:space="preserve"> PAGEREF _Toc16430 \h </w:instrText>
          </w:r>
          <w:r>
            <w:fldChar w:fldCharType="separate"/>
          </w:r>
          <w:r>
            <w:t>51</w:t>
          </w:r>
          <w:r>
            <w:fldChar w:fldCharType="end"/>
          </w:r>
          <w:r>
            <w:fldChar w:fldCharType="end"/>
          </w:r>
        </w:p>
        <w:p w14:paraId="7B7F8C69">
          <w:pPr>
            <w:pStyle w:val="30"/>
            <w:tabs>
              <w:tab w:val="right" w:leader="dot" w:pos="9122"/>
            </w:tabs>
          </w:pPr>
          <w:r>
            <w:fldChar w:fldCharType="begin"/>
          </w:r>
          <w:r>
            <w:instrText xml:space="preserve"> HYPERLINK \l _Toc14621 </w:instrText>
          </w:r>
          <w:r>
            <w:fldChar w:fldCharType="separate"/>
          </w:r>
          <w:r>
            <w:t>6.3 后续展望</w:t>
          </w:r>
          <w:r>
            <w:tab/>
          </w:r>
          <w:r>
            <w:fldChar w:fldCharType="begin"/>
          </w:r>
          <w:r>
            <w:instrText xml:space="preserve"> PAGEREF _Toc14621 \h </w:instrText>
          </w:r>
          <w:r>
            <w:fldChar w:fldCharType="separate"/>
          </w:r>
          <w:r>
            <w:t>51</w:t>
          </w:r>
          <w:r>
            <w:fldChar w:fldCharType="end"/>
          </w:r>
          <w:r>
            <w:fldChar w:fldCharType="end"/>
          </w:r>
        </w:p>
        <w:p w14:paraId="6E1E9027">
          <w:pPr>
            <w:pStyle w:val="27"/>
            <w:tabs>
              <w:tab w:val="right" w:leader="dot" w:pos="9122"/>
            </w:tabs>
          </w:pPr>
          <w:r>
            <w:fldChar w:fldCharType="begin"/>
          </w:r>
          <w:r>
            <w:instrText xml:space="preserve"> HYPERLINK \l _Toc15792 </w:instrText>
          </w:r>
          <w:r>
            <w:fldChar w:fldCharType="separate"/>
          </w:r>
          <w:r>
            <w:t>致 谢</w:t>
          </w:r>
          <w:r>
            <w:tab/>
          </w:r>
          <w:r>
            <w:fldChar w:fldCharType="begin"/>
          </w:r>
          <w:r>
            <w:instrText xml:space="preserve"> PAGEREF _Toc15792 \h </w:instrText>
          </w:r>
          <w:r>
            <w:fldChar w:fldCharType="separate"/>
          </w:r>
          <w:r>
            <w:t>52</w:t>
          </w:r>
          <w:r>
            <w:fldChar w:fldCharType="end"/>
          </w:r>
          <w:r>
            <w:fldChar w:fldCharType="end"/>
          </w:r>
        </w:p>
        <w:p w14:paraId="357B0BFA">
          <w:pPr>
            <w:pStyle w:val="27"/>
            <w:tabs>
              <w:tab w:val="right" w:leader="dot" w:pos="9122"/>
            </w:tabs>
          </w:pPr>
          <w:r>
            <w:fldChar w:fldCharType="begin"/>
          </w:r>
          <w:r>
            <w:instrText xml:space="preserve"> HYPERLINK \l _Toc12356 </w:instrText>
          </w:r>
          <w:r>
            <w:fldChar w:fldCharType="separate"/>
          </w:r>
          <w:r>
            <w:t>参考文献</w:t>
          </w:r>
          <w:r>
            <w:tab/>
          </w:r>
          <w:r>
            <w:fldChar w:fldCharType="begin"/>
          </w:r>
          <w:r>
            <w:instrText xml:space="preserve"> PAGEREF _Toc12356 \h </w:instrText>
          </w:r>
          <w:r>
            <w:fldChar w:fldCharType="separate"/>
          </w:r>
          <w:r>
            <w:t>53</w:t>
          </w:r>
          <w:r>
            <w:fldChar w:fldCharType="end"/>
          </w:r>
          <w:r>
            <w:fldChar w:fldCharType="end"/>
          </w:r>
        </w:p>
        <w:p w14:paraId="08BBC19D">
          <w:pPr>
            <w:sectPr>
              <w:footerReference r:id="rId11" w:type="default"/>
              <w:pgSz w:w="12240" w:h="15840"/>
              <w:pgMar w:top="1440" w:right="1417" w:bottom="1440" w:left="1701" w:header="720" w:footer="720" w:gutter="0"/>
              <w:pgNumType w:fmt="decimal" w:start="1"/>
              <w:cols w:space="720" w:num="1"/>
              <w:docGrid w:linePitch="360" w:charSpace="0"/>
            </w:sectPr>
          </w:pPr>
          <w:r>
            <w:fldChar w:fldCharType="end"/>
          </w:r>
        </w:p>
      </w:sdtContent>
    </w:sdt>
    <w:p w14:paraId="3E9C7D70">
      <w:pPr>
        <w:pStyle w:val="3"/>
        <w:bidi w:val="0"/>
        <w:jc w:val="center"/>
        <w:rPr>
          <w:lang w:eastAsia="zh-CN"/>
        </w:rPr>
      </w:pPr>
      <w:bookmarkStart w:id="3" w:name="_Toc10707"/>
      <w:r>
        <w:t>绪</w:t>
      </w:r>
      <w:r>
        <w:rPr>
          <w:rFonts w:hint="eastAsia"/>
          <w:lang w:val="en-US" w:eastAsia="zh-CN"/>
        </w:rPr>
        <w:t xml:space="preserve"> </w:t>
      </w:r>
      <w:r>
        <w:t>论</w:t>
      </w:r>
      <w:bookmarkEnd w:id="3"/>
    </w:p>
    <w:p w14:paraId="6AF33668">
      <w:pPr>
        <w:bidi w:val="0"/>
        <w:rPr>
          <w:rFonts w:hint="eastAsia"/>
          <w:lang w:eastAsia="zh-CN"/>
        </w:rPr>
      </w:pPr>
      <w:r>
        <w:t>近几年，音乐节作为融合音乐演出、青年社交、城市文旅与消费体验的重要活动形式，在国内持续升温。与传统剧场演出相比，音乐节具有场地开放、参与人数多、票种结构复杂、活动时段集中、配套消费场景丰富等特点。特别是在沈阳这类兼具工业文化底蕴与新型文旅消费潜力的城市，音乐节已不再只是单纯的演出活动，而是集票务交易、资讯传播、品牌推广、周边销售、城市打卡与线上互动于一体的复合型文化事件</w:t>
      </w:r>
      <w:r>
        <w:rPr>
          <w:rFonts w:hint="eastAsia"/>
        </w:rPr>
        <w:fldChar w:fldCharType="begin"/>
      </w:r>
      <w:r>
        <w:rPr>
          <w:rFonts w:hint="eastAsia"/>
        </w:rPr>
        <w:instrText xml:space="preserve"> </w:instrText>
      </w:r>
      <w:r>
        <w:instrText xml:space="preserve">REF _Ref224161312 \r \h</w:instrText>
      </w:r>
      <w:r>
        <w:rPr>
          <w:rFonts w:hint="eastAsia"/>
        </w:rPr>
        <w:instrText xml:space="preserve"> </w:instrText>
      </w:r>
      <w:r>
        <w:rPr>
          <w:rFonts w:hint="eastAsia"/>
        </w:rPr>
        <w:fldChar w:fldCharType="separate"/>
      </w:r>
      <w:r>
        <w:rPr>
          <w:rFonts w:hint="eastAsia"/>
        </w:rPr>
        <w:t>[1]</w:t>
      </w:r>
      <w:r>
        <w:rPr>
          <w:rFonts w:hint="eastAsia"/>
        </w:rPr>
        <w:fldChar w:fldCharType="end"/>
      </w:r>
      <w:r>
        <w:t>。</w:t>
      </w:r>
    </w:p>
    <w:p w14:paraId="50150055">
      <w:pPr>
        <w:bidi w:val="0"/>
      </w:pPr>
      <w:r>
        <w:t>然而，从实际运营情况来看，许多区域性音乐节仍存在管理流程分散、系统支撑能力不足等问题。一方面，用户在购票、查阅演出信息、管理订单、参与互动及兑换福利时，常常需要在多个平台之间切换，体验不连续；另一方面，主办方在管理票务场次、分区库存、用户订单、资讯内容和活动数据时，也面临后台功能不统一、统计口径不一致和协同效率偏低等问题。尤其是在演出高峰期，如果缺少稳定的信息系统支持，容易出现超卖、重复购票、订单异常、评论监管滞后等风险。在此背景下，设计并实现一个面向区域性音乐节场景的综合管理系统，具有明显的现实意义。该系统应当既能覆盖用户侧的浏览、购票、支付、互动、兑换等核心链路，又能满足后台运营对票务、资讯、用户、订单和积分的精细化管理需求。</w:t>
      </w:r>
    </w:p>
    <w:p w14:paraId="24487F15">
      <w:pPr>
        <w:bidi w:val="0"/>
      </w:pPr>
      <w:r>
        <w:t>课题围绕沈阳地区音乐节活动组织与用户服务场景展开，目标是搭建一套兼顾用户使用体验和后台运营效率的管理系统。系统设计重点不在于单纯完成页面堆叠，而是把注册登录、资讯传播、实名购票、订单支付、互动运营和后台维护串成可执行的业务链路。通过统一平台承载这些功能，可以减少信息分散带来的操作成本，并为活动主办方提供更直观的数据支撑与管理入口。</w:t>
      </w:r>
    </w:p>
    <w:p w14:paraId="2DF025DF">
      <w:pPr>
        <w:bidi w:val="0"/>
        <w:rPr>
          <w:rFonts w:hint="eastAsia"/>
          <w:lang w:eastAsia="zh-CN"/>
        </w:rPr>
      </w:pPr>
      <w:r>
        <w:t>国内在票务系统和活动管理平台方面已形成较多研究与实践成果。大型商业平台如大麦、秀动等，在票务分发、电子票、活动资讯和移动端服务方面积累了成熟经验；部分高校与企业项目则多围绕SpringBoot、Vue、MySQL</w:t>
      </w:r>
      <w:r>
        <w:rPr>
          <w:rFonts w:hint="eastAsia"/>
        </w:rPr>
        <w:fldChar w:fldCharType="begin"/>
      </w:r>
      <w:r>
        <w:rPr>
          <w:rFonts w:hint="eastAsia"/>
        </w:rPr>
        <w:instrText xml:space="preserve"> </w:instrText>
      </w:r>
      <w:r>
        <w:instrText xml:space="preserve">REF _Ref224161345 \r \h</w:instrText>
      </w:r>
      <w:r>
        <w:rPr>
          <w:rFonts w:hint="eastAsia"/>
        </w:rPr>
        <w:instrText xml:space="preserve"> </w:instrText>
      </w:r>
      <w:r>
        <w:rPr>
          <w:rFonts w:hint="eastAsia"/>
        </w:rPr>
        <w:fldChar w:fldCharType="separate"/>
      </w:r>
      <w:r>
        <w:rPr>
          <w:rFonts w:hint="eastAsia"/>
          <w:vertAlign w:val="superscript"/>
        </w:rPr>
        <w:t>[3]</w:t>
      </w:r>
      <w:r>
        <w:rPr>
          <w:rFonts w:hint="eastAsia"/>
        </w:rPr>
        <w:fldChar w:fldCharType="end"/>
      </w:r>
      <w:r>
        <w:t>等技术构建中小型管理系统，实现用户管理、订单管理、资讯管理与后台统计等典型功能。现有研究表明，前后端分离模式能够显著提高系统可维护性与扩展性，而基于角色的权限控制、事务一致性设计和模块化页面组织，已成为Web信息系统建设的常见方法</w:t>
      </w:r>
      <w:r>
        <w:rPr>
          <w:rFonts w:hint="eastAsia"/>
        </w:rPr>
        <w:fldChar w:fldCharType="begin"/>
      </w:r>
      <w:r>
        <w:rPr>
          <w:rFonts w:hint="eastAsia"/>
        </w:rPr>
        <w:instrText xml:space="preserve"> </w:instrText>
      </w:r>
      <w:r>
        <w:instrText xml:space="preserve">REF _Ref224161355 \r \h</w:instrText>
      </w:r>
      <w:r>
        <w:rPr>
          <w:rFonts w:hint="eastAsia"/>
        </w:rPr>
        <w:instrText xml:space="preserve"> </w:instrText>
      </w:r>
      <w:r>
        <w:rPr>
          <w:rFonts w:hint="eastAsia"/>
        </w:rPr>
        <w:fldChar w:fldCharType="separate"/>
      </w:r>
      <w:r>
        <w:rPr>
          <w:rFonts w:hint="eastAsia"/>
          <w:vertAlign w:val="superscript"/>
        </w:rPr>
        <w:t>[4]</w:t>
      </w:r>
      <w:r>
        <w:rPr>
          <w:rFonts w:hint="eastAsia"/>
        </w:rPr>
        <w:fldChar w:fldCharType="end"/>
      </w:r>
      <w:r>
        <w:t>。</w:t>
      </w:r>
    </w:p>
    <w:p w14:paraId="0C401163">
      <w:pPr>
        <w:bidi w:val="0"/>
        <w:rPr>
          <w:rFonts w:hint="eastAsia"/>
        </w:rPr>
      </w:pPr>
      <w:r>
        <w:t>但针对单一城市、特定音乐节主题和本地化服务诉求的综合平台研究相对有限。现有通用平台虽然功能完善，但更多侧重票务交易本身，对本地资讯整合、打卡激励、积分商城及围绕城市文化特色的互动设计支持不足</w:t>
      </w:r>
      <w:r>
        <w:rPr>
          <w:rFonts w:hint="eastAsia"/>
        </w:rPr>
        <w:fldChar w:fldCharType="begin"/>
      </w:r>
      <w:r>
        <w:rPr>
          <w:rFonts w:hint="eastAsia"/>
        </w:rPr>
        <w:instrText xml:space="preserve"> </w:instrText>
      </w:r>
      <w:r>
        <w:instrText xml:space="preserve">REF _Ref224161373 \r \h</w:instrText>
      </w:r>
      <w:r>
        <w:rPr>
          <w:rFonts w:hint="eastAsia"/>
        </w:rPr>
        <w:instrText xml:space="preserve"> </w:instrText>
      </w:r>
      <w:r>
        <w:rPr>
          <w:rFonts w:hint="eastAsia"/>
        </w:rPr>
        <w:fldChar w:fldCharType="separate"/>
      </w:r>
      <w:r>
        <w:rPr>
          <w:rFonts w:hint="eastAsia"/>
          <w:vertAlign w:val="superscript"/>
        </w:rPr>
        <w:t>[5]</w:t>
      </w:r>
      <w:r>
        <w:rPr>
          <w:rFonts w:hint="eastAsia"/>
        </w:rPr>
        <w:fldChar w:fldCharType="end"/>
      </w:r>
      <w:r>
        <w:t>。此外，一些教学型系统虽然完成了基础CRUD功能，但在实名购票约束、票区库存控制、互动运营闭环与后台统计可视化方面仍显薄弱</w:t>
      </w:r>
      <w:r>
        <w:rPr>
          <w:rFonts w:hint="eastAsia"/>
        </w:rPr>
        <w:fldChar w:fldCharType="begin"/>
      </w:r>
      <w:r>
        <w:rPr>
          <w:rFonts w:hint="eastAsia"/>
        </w:rPr>
        <w:instrText xml:space="preserve"> </w:instrText>
      </w:r>
      <w:r>
        <w:instrText xml:space="preserve">REF _Ref224161489 \r \h</w:instrText>
      </w:r>
      <w:r>
        <w:rPr>
          <w:rFonts w:hint="eastAsia"/>
        </w:rPr>
        <w:instrText xml:space="preserve"> </w:instrText>
      </w:r>
      <w:r>
        <w:rPr>
          <w:rFonts w:hint="eastAsia"/>
        </w:rPr>
        <w:fldChar w:fldCharType="separate"/>
      </w:r>
      <w:r>
        <w:rPr>
          <w:rFonts w:hint="eastAsia"/>
        </w:rPr>
        <w:t>[6]</w:t>
      </w:r>
      <w:r>
        <w:rPr>
          <w:rFonts w:hint="eastAsia"/>
        </w:rPr>
        <w:fldChar w:fldCharType="end"/>
      </w:r>
      <w:r>
        <w:t>。</w:t>
      </w:r>
    </w:p>
    <w:p w14:paraId="2673E606">
      <w:pPr>
        <w:bidi w:val="0"/>
      </w:pPr>
      <w:r>
        <w:t>国外相关平台发展较早，Ticketmaster、Eventbrite、AXS等系统在大型活动票务处理、观众身份验证、移动扫码与多渠道营销方面较为成熟</w:t>
      </w:r>
      <w:r>
        <w:rPr>
          <w:rFonts w:hint="eastAsia"/>
        </w:rPr>
        <w:fldChar w:fldCharType="begin"/>
      </w:r>
      <w:r>
        <w:rPr>
          <w:rFonts w:hint="eastAsia"/>
        </w:rPr>
        <w:instrText xml:space="preserve"> </w:instrText>
      </w:r>
      <w:r>
        <w:instrText xml:space="preserve">REF _Ref224161355 \r \h</w:instrText>
      </w:r>
      <w:r>
        <w:rPr>
          <w:rFonts w:hint="eastAsia"/>
        </w:rPr>
        <w:instrText xml:space="preserve"> </w:instrText>
      </w:r>
      <w:r>
        <w:rPr>
          <w:rFonts w:hint="eastAsia"/>
        </w:rPr>
        <w:fldChar w:fldCharType="separate"/>
      </w:r>
      <w:r>
        <w:rPr>
          <w:rFonts w:hint="eastAsia"/>
        </w:rPr>
        <w:t>[</w:t>
      </w:r>
      <w:r>
        <w:rPr>
          <w:rFonts w:hint="eastAsia"/>
          <w:lang w:eastAsia="zh-CN"/>
        </w:rPr>
        <w:t>7</w:t>
      </w:r>
      <w:r>
        <w:rPr>
          <w:rFonts w:hint="eastAsia"/>
        </w:rPr>
        <w:t>]</w:t>
      </w:r>
      <w:r>
        <w:rPr>
          <w:rFonts w:hint="eastAsia"/>
        </w:rPr>
        <w:fldChar w:fldCharType="end"/>
      </w:r>
      <w:r>
        <w:t>。这类平台通常强调高并发处理能力、统一支付流程与活动现场协同，但其设计目标更多服务于商业化、规模化市场环境。对于本课题而言，国外研究能够提供体系化运营思路和工程实现借鉴，但并不能完全替代本地化系统建设，尤其是在实名制购票、城市文化融合和校园化、本土化扩展等方面，仍需结合国内实际需求进行重新设计。</w:t>
      </w:r>
    </w:p>
    <w:p w14:paraId="474C39B7">
      <w:pPr>
        <w:bidi w:val="0"/>
        <w:rPr>
          <w:rFonts w:hint="eastAsia"/>
        </w:rPr>
      </w:pPr>
      <w:r>
        <w:t>论文工作主要包括以下几个方面：首先，结合开题要求、功能清单和业务场景，明确系统角色划分、核心流程和边界范围；其次，围绕用户、票务、订单、资讯、积分和商品等实体完成数据库结构设计，并梳理主要关联关系；再次，依据前后端分离思路完成页面组织、接口交互和后台管理结构说明；最后，通过功能测试与流程验证检查系统在购票、支付、互动和管理等关键环节中的可用性与一致性。</w:t>
      </w:r>
    </w:p>
    <w:p w14:paraId="524EEA89">
      <w:pPr>
        <w:pStyle w:val="3"/>
        <w:bidi w:val="0"/>
      </w:pPr>
      <w:bookmarkStart w:id="4" w:name="_Toc9943"/>
      <w:r>
        <w:rPr>
          <w:rFonts w:hint="eastAsia"/>
          <w:lang w:val="en-US" w:eastAsia="zh-CN"/>
        </w:rPr>
        <w:t>1</w:t>
      </w:r>
      <w:r>
        <w:t xml:space="preserve"> 系统分析</w:t>
      </w:r>
      <w:bookmarkEnd w:id="4"/>
    </w:p>
    <w:p w14:paraId="3888676E">
      <w:pPr>
        <w:pStyle w:val="4"/>
        <w:bidi w:val="0"/>
      </w:pPr>
      <w:bookmarkStart w:id="5" w:name="_Toc16965"/>
      <w:r>
        <w:rPr>
          <w:rFonts w:hint="eastAsia"/>
          <w:lang w:val="en-US" w:eastAsia="zh-CN"/>
        </w:rPr>
        <w:t>1</w:t>
      </w:r>
      <w:r>
        <w:t>.1 可行性分析</w:t>
      </w:r>
      <w:bookmarkEnd w:id="5"/>
    </w:p>
    <w:p w14:paraId="63F4C2BF">
      <w:pPr>
        <w:pStyle w:val="5"/>
        <w:bidi w:val="0"/>
      </w:pPr>
      <w:bookmarkStart w:id="6" w:name="_Toc16046"/>
      <w:r>
        <w:rPr>
          <w:rFonts w:hint="eastAsia"/>
          <w:lang w:val="en-US" w:eastAsia="zh-CN"/>
        </w:rPr>
        <w:t>1</w:t>
      </w:r>
      <w:r>
        <w:t>.1.1 技术可行性</w:t>
      </w:r>
      <w:bookmarkEnd w:id="6"/>
    </w:p>
    <w:p w14:paraId="3FE006C8">
      <w:pPr>
        <w:spacing w:before="0" w:after="0" w:line="240" w:lineRule="auto"/>
        <w:ind w:firstLine="420"/>
        <w:jc w:val="both"/>
        <w:rPr>
          <w:rFonts w:hint="eastAsia"/>
        </w:rPr>
      </w:pPr>
      <w:r>
        <w:rPr>
          <w:rFonts w:ascii="Times New Roman" w:hAnsi="Times New Roman" w:eastAsia="宋体"/>
          <w:b w:val="0"/>
          <w:sz w:val="24"/>
        </w:rPr>
        <w:t>系统后端采用</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框架，具有配置简洁、生态成熟、便于快速构建</w:t>
      </w:r>
      <w:r>
        <w:rPr>
          <w:rFonts w:ascii="Times New Roman" w:hAnsi="Times New Roman" w:eastAsia="宋体" w:cs="Times New Roman"/>
          <w:b w:val="0"/>
          <w:bCs w:val="0"/>
          <w:i w:val="0"/>
          <w:iCs w:val="0"/>
          <w:sz w:val="24"/>
          <w:szCs w:val="24"/>
        </w:rPr>
        <w:t>RESTful</w:t>
      </w:r>
      <w:r>
        <w:rPr>
          <w:rFonts w:ascii="Times New Roman" w:hAnsi="Times New Roman" w:eastAsia="宋体"/>
          <w:b w:val="0"/>
          <w:sz w:val="24"/>
        </w:rPr>
        <w:t>接口等特点；前端采用</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技术栈，适合构建组件化、响应式的管理与展示页面；数据库选用</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，能够较好支持关系型业务数据的组织与事务处理</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_Ref224161373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w:t>
      </w:r>
      <w:r>
        <w:rPr>
          <w:rFonts w:hint="eastAsia" w:ascii="Times New Roman" w:hAnsi="Times New Roman" w:eastAsia="宋体"/>
          <w:b w:val="0"/>
          <w:sz w:val="24"/>
          <w:vertAlign w:val="superscript"/>
          <w:lang w:eastAsia="zh-CN"/>
        </w:rPr>
        <w:t>10</w:t>
      </w:r>
      <w:r>
        <w:rPr>
          <w:rFonts w:hint="eastAsia" w:ascii="Times New Roman" w:hAnsi="Times New Roman" w:eastAsia="宋体"/>
          <w:b w:val="0"/>
          <w:sz w:val="24"/>
          <w:vertAlign w:val="superscript"/>
        </w:rPr>
        <w:t>]</w:t>
      </w:r>
      <w:r>
        <w:rPr>
          <w:rFonts w:hint="eastAsia" w:ascii="Times New Roman" w:hAnsi="Times New Roman" w:eastAsia="宋体"/>
          <w:b w:val="0"/>
          <w:sz w:val="24"/>
        </w:rPr>
        <w:fldChar w:fldCharType="end"/>
      </w:r>
      <w:r>
        <w:rPr>
          <w:rFonts w:ascii="Times New Roman" w:hAnsi="Times New Roman" w:eastAsia="宋体"/>
          <w:b w:val="0"/>
          <w:sz w:val="24"/>
        </w:rPr>
        <w:t>。上述技术在教学项目和企业项目中应用广泛，配套文档完整，开发门槛适中，适合本科毕业设计实施。数据库脚本中所体现的22张业务表结构较规范，具备主键、外键、唯一索引和时间字段等典型设计特征，说明系统已经具备较清晰的数据基础，技术实现条件较为充分</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_Ref224161539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[11]</w:t>
      </w:r>
      <w:r>
        <w:rPr>
          <w:rFonts w:hint="eastAsia" w:ascii="Times New Roman" w:hAnsi="Times New Roman" w:eastAsia="宋体"/>
          <w:b w:val="0"/>
          <w:sz w:val="24"/>
        </w:rPr>
        <w:fldChar w:fldCharType="end"/>
      </w:r>
      <w:r>
        <w:rPr>
          <w:rFonts w:ascii="Times New Roman" w:hAnsi="Times New Roman" w:eastAsia="宋体"/>
          <w:b w:val="0"/>
          <w:sz w:val="24"/>
        </w:rPr>
        <w:t>。</w:t>
      </w:r>
    </w:p>
    <w:p w14:paraId="107107FE">
      <w:pPr>
        <w:pStyle w:val="5"/>
        <w:bidi w:val="0"/>
      </w:pPr>
      <w:bookmarkStart w:id="7" w:name="_Toc23624"/>
      <w:r>
        <w:rPr>
          <w:rFonts w:hint="eastAsia"/>
          <w:lang w:val="en-US" w:eastAsia="zh-CN"/>
        </w:rPr>
        <w:t>1</w:t>
      </w:r>
      <w:r>
        <w:t>.1.2 经济可行性</w:t>
      </w:r>
      <w:bookmarkEnd w:id="7"/>
    </w:p>
    <w:p w14:paraId="5B4C4CE0">
      <w:pPr>
        <w:spacing w:before="0" w:after="0" w:line="240" w:lineRule="auto"/>
        <w:ind w:firstLine="420"/>
        <w:jc w:val="both"/>
        <w:rPr>
          <w:rFonts w:hint="eastAsia"/>
        </w:rPr>
      </w:pPr>
      <w:r>
        <w:rPr>
          <w:rFonts w:ascii="Times New Roman" w:hAnsi="Times New Roman" w:eastAsia="宋体"/>
          <w:b w:val="0"/>
          <w:sz w:val="24"/>
        </w:rPr>
        <w:t>本系统主要依赖开源开发框架和常见开发工具</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_Ref224161383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w:t>
      </w:r>
      <w:r>
        <w:rPr>
          <w:rFonts w:hint="eastAsia" w:ascii="Times New Roman" w:hAnsi="Times New Roman" w:eastAsia="宋体"/>
          <w:b w:val="0"/>
          <w:sz w:val="24"/>
          <w:vertAlign w:val="superscript"/>
          <w:lang w:eastAsia="zh-CN"/>
        </w:rPr>
        <w:t>12</w:t>
      </w:r>
      <w:r>
        <w:rPr>
          <w:rFonts w:hint="eastAsia" w:ascii="Times New Roman" w:hAnsi="Times New Roman" w:eastAsia="宋体"/>
          <w:b w:val="0"/>
          <w:sz w:val="24"/>
          <w:vertAlign w:val="superscript"/>
        </w:rPr>
        <w:t>]</w:t>
      </w:r>
      <w:r>
        <w:rPr>
          <w:rFonts w:hint="eastAsia" w:ascii="Times New Roman" w:hAnsi="Times New Roman" w:eastAsia="宋体"/>
          <w:b w:val="0"/>
          <w:sz w:val="24"/>
        </w:rPr>
        <w:fldChar w:fldCharType="end"/>
      </w:r>
      <w:r>
        <w:rPr>
          <w:rFonts w:ascii="Times New Roman" w:hAnsi="Times New Roman" w:eastAsia="宋体"/>
          <w:b w:val="0"/>
          <w:sz w:val="24"/>
        </w:rPr>
        <w:t>，开发成本主要体现在时间投入与环境部署方面，不涉及高额授权费用。对于高校毕业设计和中小型活动平台来说，采用</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组合具有较高性价比</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_Ref224161564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[13]</w:t>
      </w:r>
      <w:r>
        <w:rPr>
          <w:rFonts w:hint="eastAsia" w:ascii="Times New Roman" w:hAnsi="Times New Roman" w:eastAsia="宋体"/>
          <w:b w:val="0"/>
          <w:sz w:val="24"/>
        </w:rPr>
        <w:fldChar w:fldCharType="end"/>
      </w:r>
      <w:r>
        <w:rPr>
          <w:rFonts w:ascii="Times New Roman" w:hAnsi="Times New Roman" w:eastAsia="宋体"/>
          <w:b w:val="0"/>
          <w:sz w:val="24"/>
        </w:rPr>
        <w:t>。若后续投入实际运营，也可基于现有方案逐步扩展服务器、缓存和对象存储等基础设施，初期成本可控。</w:t>
      </w:r>
    </w:p>
    <w:p w14:paraId="192E10A8">
      <w:pPr>
        <w:pStyle w:val="5"/>
        <w:bidi w:val="0"/>
        <w:rPr>
          <w:lang w:eastAsia="zh-CN"/>
        </w:rPr>
      </w:pPr>
      <w:bookmarkStart w:id="8" w:name="_Toc3622"/>
      <w:r>
        <w:rPr>
          <w:rFonts w:hint="eastAsia"/>
          <w:lang w:val="en-US" w:eastAsia="zh-CN"/>
        </w:rPr>
        <w:t>1</w:t>
      </w:r>
      <w:r>
        <w:t>.1.3 操作可行性</w:t>
      </w:r>
      <w:bookmarkEnd w:id="8"/>
    </w:p>
    <w:p w14:paraId="1741CA5C">
      <w:pPr>
        <w:spacing w:before="0" w:after="0" w:line="240" w:lineRule="auto"/>
        <w:ind w:firstLine="420"/>
        <w:jc w:val="both"/>
        <w:rPr>
          <w:rFonts w:hint="eastAsia"/>
          <w:lang w:eastAsia="zh-CN"/>
        </w:rPr>
      </w:pPr>
      <w:r>
        <w:rPr>
          <w:rFonts w:ascii="Times New Roman" w:hAnsi="Times New Roman" w:eastAsia="宋体"/>
          <w:b w:val="0"/>
          <w:sz w:val="24"/>
        </w:rPr>
        <w:t>从用户端来看，系统围绕购票、资讯、订单和互动进行页面设计，符合普通互联网用户的使用习惯；从后台管理端来看，管理员通过统一菜单进入票务管理、资讯管理、用户管理、积分管理和仪表盘模块，操作逻辑清晰，便于学习和维护。因此，系统在操作层面具备良好的可行性。</w:t>
      </w:r>
    </w:p>
    <w:p w14:paraId="51FCF048">
      <w:pPr>
        <w:pStyle w:val="4"/>
        <w:bidi w:val="0"/>
      </w:pPr>
      <w:bookmarkStart w:id="9" w:name="_Toc20219"/>
      <w:r>
        <w:rPr>
          <w:rFonts w:hint="eastAsia"/>
          <w:lang w:val="en-US" w:eastAsia="zh-CN"/>
        </w:rPr>
        <w:t>1</w:t>
      </w:r>
      <w:r>
        <w:t>.2 需求分析</w:t>
      </w:r>
      <w:bookmarkEnd w:id="9"/>
    </w:p>
    <w:p w14:paraId="6F9AD138">
      <w:pPr>
        <w:spacing w:before="0" w:after="0" w:line="240" w:lineRule="auto"/>
        <w:ind w:firstLine="420"/>
        <w:jc w:val="both"/>
        <w:rPr>
          <w:rFonts w:hint="eastAsia"/>
          <w:lang w:eastAsia="zh-CN"/>
        </w:rPr>
      </w:pPr>
      <w:r>
        <w:rPr>
          <w:rFonts w:ascii="Times New Roman" w:hAnsi="Times New Roman" w:eastAsia="宋体"/>
          <w:b w:val="0"/>
          <w:sz w:val="24"/>
        </w:rPr>
        <w:t>音乐节活动从业务上看并非单一票务销售过程，而是覆盖活动预热、演出期间服务和活动结束后持续运营的全链路场景</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_Ref224161383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w:t>
      </w:r>
      <w:r>
        <w:rPr>
          <w:rFonts w:hint="eastAsia" w:ascii="Times New Roman" w:hAnsi="Times New Roman" w:eastAsia="宋体"/>
          <w:b w:val="0"/>
          <w:sz w:val="24"/>
          <w:vertAlign w:val="superscript"/>
          <w:lang w:eastAsia="zh-CN"/>
        </w:rPr>
        <w:t>14</w:t>
      </w:r>
      <w:r>
        <w:rPr>
          <w:rFonts w:hint="eastAsia" w:ascii="Times New Roman" w:hAnsi="Times New Roman" w:eastAsia="宋体"/>
          <w:b w:val="0"/>
          <w:sz w:val="24"/>
          <w:vertAlign w:val="superscript"/>
        </w:rPr>
        <w:t>]</w:t>
      </w:r>
      <w:r>
        <w:rPr>
          <w:rFonts w:hint="eastAsia" w:ascii="Times New Roman" w:hAnsi="Times New Roman" w:eastAsia="宋体"/>
          <w:b w:val="0"/>
          <w:sz w:val="24"/>
        </w:rPr>
        <w:fldChar w:fldCharType="end"/>
      </w:r>
      <w:r>
        <w:rPr>
          <w:rFonts w:ascii="Times New Roman" w:hAnsi="Times New Roman" w:eastAsia="宋体"/>
          <w:b w:val="0"/>
          <w:sz w:val="24"/>
        </w:rPr>
        <w:t>。结合开题报告与功能清单，系统业务需求主要体现在以下几个方面</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_Ref224161582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[15]</w:t>
      </w:r>
      <w:r>
        <w:rPr>
          <w:rFonts w:hint="eastAsia" w:ascii="Times New Roman" w:hAnsi="Times New Roman" w:eastAsia="宋体"/>
          <w:b w:val="0"/>
          <w:sz w:val="24"/>
        </w:rPr>
        <w:fldChar w:fldCharType="end"/>
      </w:r>
      <w:r>
        <w:rPr>
          <w:rFonts w:ascii="Times New Roman" w:hAnsi="Times New Roman" w:eastAsia="宋体"/>
          <w:b w:val="0"/>
          <w:sz w:val="24"/>
        </w:rPr>
        <w:t>：第一，面向用户的信息服务需求。用户需要在活动开始前快速获取音乐节相关资讯，包括活动介绍、艺人阵容、交通信息、天气提示、场次安排和入场须知。数据库中的</w:t>
      </w:r>
      <w:r>
        <w:rPr>
          <w:rFonts w:ascii="Times New Roman" w:hAnsi="Times New Roman" w:eastAsia="宋体" w:cs="Times New Roman"/>
          <w:b w:val="0"/>
          <w:bCs w:val="0"/>
          <w:i w:val="0"/>
          <w:iCs w:val="0"/>
          <w:sz w:val="24"/>
          <w:szCs w:val="24"/>
        </w:rPr>
        <w:t>articles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artists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schedules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transport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weather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等表为此提供了数据支持。第二，面向用户的票务消费需求。用户需要完成注册登录、实名认证、选择场次和票区、提交订单、支付订单、查看电子票和管理历史订单等操作。该需求对应</w:t>
      </w:r>
      <w:r>
        <w:rPr>
          <w:rFonts w:ascii="Times New Roman" w:hAnsi="Times New Roman" w:eastAsia="宋体" w:cs="Times New Roman"/>
          <w:b w:val="0"/>
          <w:bCs w:val="0"/>
          <w:i w:val="0"/>
          <w:iCs w:val="0"/>
          <w:sz w:val="24"/>
          <w:szCs w:val="24"/>
        </w:rPr>
        <w:t>users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sessions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zones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orders</w:t>
      </w:r>
      <w:r>
        <w:rPr>
          <w:rFonts w:ascii="Times New Roman" w:hAnsi="Times New Roman" w:eastAsia="宋体"/>
          <w:b w:val="0"/>
          <w:sz w:val="24"/>
        </w:rPr>
        <w:t>等表，并通过唯一索引约束保障实名购票规则的执行。第三，面向用户的互动运营需求。音乐节平台不仅要卖票，还应通过评论点赞、资讯收藏、打卡任务和积分商城增强用户黏性，使平台由一次性售票工具升级为持续运营载体。数据库中的</w:t>
      </w:r>
      <w:r>
        <w:rPr>
          <w:rFonts w:ascii="Times New Roman" w:hAnsi="Times New Roman" w:eastAsia="宋体" w:cs="Times New Roman"/>
          <w:b w:val="0"/>
          <w:bCs w:val="0"/>
          <w:i w:val="0"/>
          <w:iCs w:val="0"/>
          <w:sz w:val="24"/>
          <w:szCs w:val="24"/>
        </w:rPr>
        <w:t>article</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comments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collections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tasks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records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history</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mall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exchanges</w:t>
      </w:r>
      <w:r>
        <w:rPr>
          <w:rFonts w:ascii="Times New Roman" w:hAnsi="Times New Roman" w:eastAsia="宋体"/>
          <w:b w:val="0"/>
          <w:sz w:val="24"/>
        </w:rPr>
        <w:t>等表共同构成了互动激励闭环。第四，面向平台的商品与周边经营需求。音乐节期间通常伴随周边商品销售，用户需要将商品加入购物车、结算并查看物流状态，管理端则需要维护分类、价格和库存。</w:t>
      </w:r>
      <w:r>
        <w:rPr>
          <w:rFonts w:ascii="Times New Roman" w:hAnsi="Times New Roman" w:eastAsia="宋体" w:cs="Times New Roman"/>
          <w:b w:val="0"/>
          <w:bCs w:val="0"/>
          <w:i w:val="0"/>
          <w:iCs w:val="0"/>
          <w:sz w:val="24"/>
          <w:szCs w:val="24"/>
        </w:rPr>
        <w:t>products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product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categories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items</w:t>
      </w:r>
      <w:r>
        <w:rPr>
          <w:rFonts w:ascii="Times New Roman" w:hAnsi="Times New Roman" w:eastAsia="宋体"/>
          <w:b w:val="0"/>
          <w:sz w:val="24"/>
        </w:rPr>
        <w:t>等表可支撑该业务。第五，面向管理员的集中运营需求。管理员需要对用户、票务、资讯、订单、积分、评论和统计数据进行统一监管，确保活动有序运行，并对异常订单、库存变化、用户行为和积分流转进行追踪。</w:t>
      </w:r>
      <w:r>
        <w:rPr>
          <w:rFonts w:hint="eastAsia" w:ascii="Times New Roman" w:hAnsi="Times New Roman" w:eastAsia="宋体"/>
          <w:b w:val="0"/>
          <w:sz w:val="24"/>
          <w:lang w:eastAsia="zh-CN"/>
        </w:rPr>
        <w:t>如图2-1所示功能需求图。</w:t>
      </w:r>
    </w:p>
    <w:p w14:paraId="21595419">
      <w:pPr>
        <w:ind w:firstLine="0" w:firstLineChars="0"/>
        <w:rPr>
          <w:rFonts w:hint="eastAsia"/>
          <w:lang w:eastAsia="zh-CN"/>
        </w:rPr>
      </w:pPr>
      <w:r>
        <w:rPr>
          <w:lang w:eastAsia="zh-CN"/>
        </w:rPr>
        <w:drawing>
          <wp:inline distT="0" distB="0" distL="114300" distR="114300">
            <wp:extent cx="5779770" cy="2838450"/>
            <wp:effectExtent l="0" t="0" r="11430" b="1143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4"/>
                    <a:stretch>
                      <a:fillRect/>
                    </a:stretch>
                  </pic:blipFill>
                  <pic:spPr>
                    <a:xfrm>
                      <a:off x="0" y="0"/>
                      <a:ext cx="5779770" cy="2838450"/>
                    </a:xfrm>
                    <a:prstGeom prst="rect">
                      <a:avLst/>
                    </a:prstGeom>
                  </pic:spPr>
                </pic:pic>
              </a:graphicData>
            </a:graphic>
          </wp:inline>
        </w:drawing>
      </w:r>
    </w:p>
    <w:p w14:paraId="7AFBF535">
      <w:pPr>
        <w:spacing w:before="0" w:after="0" w:line="240" w:lineRule="auto"/>
        <w:ind w:firstLine="0" w:firstLineChars="0"/>
        <w:jc w:val="center"/>
        <w:rPr>
          <w:rFonts w:hint="eastAsia"/>
          <w:lang w:eastAsia="zh-CN"/>
        </w:rPr>
      </w:pPr>
      <w:r>
        <w:rPr>
          <w:rFonts w:hint="eastAsia" w:ascii="Times New Roman" w:hAnsi="Times New Roman" w:eastAsia="宋体"/>
          <w:sz w:val="21"/>
          <w:lang w:eastAsia="zh-CN"/>
        </w:rPr>
        <w:t>图2-1系统功能组织图</w:t>
      </w:r>
    </w:p>
    <w:p w14:paraId="2EFADFF3">
      <w:pPr>
        <w:pStyle w:val="4"/>
        <w:bidi w:val="0"/>
      </w:pPr>
      <w:bookmarkStart w:id="10" w:name="_Toc26078"/>
      <w:r>
        <w:rPr>
          <w:rFonts w:hint="eastAsia"/>
          <w:lang w:val="en-US" w:eastAsia="zh-CN"/>
        </w:rPr>
        <w:t>1</w:t>
      </w:r>
      <w:r>
        <w:t>.3 用例建模</w:t>
      </w:r>
      <w:bookmarkEnd w:id="10"/>
    </w:p>
    <w:p w14:paraId="696E441E">
      <w:pPr>
        <w:spacing w:before="0" w:after="0" w:line="240" w:lineRule="auto"/>
        <w:ind w:firstLine="0"/>
        <w:jc w:val="both"/>
        <w:rPr>
          <w:rFonts w:hint="eastAsia"/>
        </w:rPr>
      </w:pPr>
      <w:r>
        <w:rPr>
          <w:rFonts w:ascii="Times New Roman" w:hAnsi="Times New Roman" w:eastAsia="宋体"/>
          <w:b w:val="0"/>
          <w:sz w:val="24"/>
        </w:rPr>
        <w:t>1.用户端功能用例图</w:t>
      </w:r>
    </w:p>
    <w:p w14:paraId="463820BE">
      <w:pPr>
        <w:spacing w:before="0" w:after="0" w:line="240" w:lineRule="auto"/>
        <w:ind w:firstLine="420"/>
        <w:jc w:val="both"/>
        <w:rPr>
          <w:rFonts w:hint="eastAsia"/>
        </w:rPr>
      </w:pPr>
      <w:r>
        <w:rPr>
          <w:rFonts w:ascii="Times New Roman" w:hAnsi="Times New Roman" w:eastAsia="宋体"/>
          <w:b w:val="0"/>
          <w:sz w:val="24"/>
        </w:rPr>
        <w:t>该用例图主要展示普通用户在沈阳音乐节管理系统中的核心业务活动。用户既可以完成注册登录、资料维护等基础操作，也可以围绕门票预订、订单支付、电子票查看和周边商品购买展开完整的消费流程。同时，系统还支持资讯浏览、评论互动、积分兑换和音乐节关注等功能，体现了平台集票务管理、内容服务与用户互动于一体的综合业务特点。</w:t>
      </w:r>
    </w:p>
    <w:p w14:paraId="724CFDCD">
      <w:pPr>
        <w:ind w:firstLine="480"/>
        <w:jc w:val="both"/>
        <w:rPr>
          <w:rFonts w:hint="eastAsia"/>
        </w:rPr>
      </w:pPr>
      <w:r>
        <w:drawing>
          <wp:inline distT="0" distB="0" distL="114300" distR="114300">
            <wp:extent cx="5139055" cy="3369310"/>
            <wp:effectExtent l="0" t="0" r="1206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5"/>
                    <a:stretch>
                      <a:fillRect/>
                    </a:stretch>
                  </pic:blipFill>
                  <pic:spPr>
                    <a:xfrm>
                      <a:off x="0" y="0"/>
                      <a:ext cx="5139055" cy="3369310"/>
                    </a:xfrm>
                    <a:prstGeom prst="rect">
                      <a:avLst/>
                    </a:prstGeom>
                  </pic:spPr>
                </pic:pic>
              </a:graphicData>
            </a:graphic>
          </wp:inline>
        </w:drawing>
      </w:r>
    </w:p>
    <w:p w14:paraId="0EB18714">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w:t>
      </w:r>
      <w:r>
        <w:rPr>
          <w:rFonts w:ascii="Times New Roman" w:hAnsi="Times New Roman" w:eastAsia="宋体"/>
          <w:sz w:val="21"/>
        </w:rPr>
        <w:t>1用户端功能用例图</w:t>
      </w:r>
    </w:p>
    <w:p w14:paraId="4B97C96E">
      <w:pPr>
        <w:pageBreakBefore/>
        <w:spacing w:before="0" w:after="0" w:line="240" w:lineRule="auto"/>
        <w:ind w:firstLine="0" w:firstLineChars="0"/>
        <w:jc w:val="both"/>
        <w:rPr>
          <w:rFonts w:hint="eastAsia"/>
        </w:rPr>
      </w:pPr>
      <w:r>
        <w:rPr>
          <w:rFonts w:ascii="Times New Roman" w:hAnsi="Times New Roman" w:eastAsia="宋体"/>
          <w:b w:val="0"/>
          <w:sz w:val="24"/>
        </w:rPr>
        <w:t>2.管理端功能用例图</w:t>
      </w:r>
    </w:p>
    <w:p w14:paraId="19175F86">
      <w:pPr>
        <w:spacing w:before="0" w:after="0" w:line="240" w:lineRule="auto"/>
        <w:ind w:firstLine="420"/>
        <w:jc w:val="both"/>
        <w:rPr>
          <w:rFonts w:hint="eastAsia"/>
        </w:rPr>
      </w:pPr>
      <w:r>
        <w:rPr>
          <w:rFonts w:ascii="Times New Roman" w:hAnsi="Times New Roman" w:eastAsia="宋体"/>
          <w:b w:val="0"/>
          <w:sz w:val="24"/>
        </w:rPr>
        <w:t>说明：该用例图主要描述管理员在沈阳音乐节管理系统后台中的核心管理职责。管理员不仅需要维护用户、订单、电子票等交易类数据，还需要负责票务场次、票务分区、周边商品与库存等运营资源配置。同时，后台还承担资讯发布、评论管理、积分商城维护、数据统计分析和权</w:t>
      </w:r>
      <w:bookmarkStart w:id="42" w:name="_GoBack"/>
      <w:bookmarkEnd w:id="42"/>
      <w:r>
        <w:rPr>
          <w:rFonts w:ascii="Times New Roman" w:hAnsi="Times New Roman" w:eastAsia="宋体"/>
          <w:b w:val="0"/>
          <w:sz w:val="24"/>
        </w:rPr>
        <w:t>限分配等工作，体现了平台在票务运营、内容治理与系统管理方面的整体业务逻辑。</w:t>
      </w:r>
    </w:p>
    <w:p w14:paraId="30B85400">
      <w:pPr>
        <w:ind w:firstLine="480"/>
        <w:jc w:val="center"/>
        <w:rPr>
          <w:rFonts w:hint="eastAsia"/>
        </w:rPr>
      </w:pPr>
      <w:r>
        <w:drawing>
          <wp:inline distT="0" distB="0" distL="114300" distR="114300">
            <wp:extent cx="5139690" cy="3369310"/>
            <wp:effectExtent l="0" t="0" r="11430" b="139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6"/>
                    <a:stretch>
                      <a:fillRect/>
                    </a:stretch>
                  </pic:blipFill>
                  <pic:spPr>
                    <a:xfrm>
                      <a:off x="0" y="0"/>
                      <a:ext cx="5139690" cy="3369310"/>
                    </a:xfrm>
                    <a:prstGeom prst="rect">
                      <a:avLst/>
                    </a:prstGeom>
                  </pic:spPr>
                </pic:pic>
              </a:graphicData>
            </a:graphic>
          </wp:inline>
        </w:drawing>
      </w:r>
    </w:p>
    <w:p w14:paraId="2A7B3FF2">
      <w:pPr>
        <w:spacing w:before="0" w:after="0" w:line="240" w:lineRule="auto"/>
        <w:ind w:firstLine="0"/>
        <w:jc w:val="center"/>
        <w:rPr>
          <w:rFonts w:hint="eastAsia"/>
        </w:rPr>
      </w:pPr>
      <w:r>
        <w:rPr>
          <w:rFonts w:ascii="Times New Roman" w:hAnsi="Times New Roman" w:eastAsia="宋体"/>
          <w:sz w:val="21"/>
        </w:rPr>
        <w:t>图2</w:t>
      </w:r>
      <w:r>
        <w:rPr>
          <w:rFonts w:hint="eastAsia" w:ascii="Times New Roman" w:hAnsi="Times New Roman" w:eastAsia="宋体"/>
          <w:sz w:val="21"/>
          <w:lang w:eastAsia="zh-CN"/>
        </w:rPr>
        <w:t>-2</w:t>
      </w:r>
      <w:r>
        <w:rPr>
          <w:rFonts w:ascii="Times New Roman" w:hAnsi="Times New Roman" w:eastAsia="宋体"/>
          <w:sz w:val="21"/>
        </w:rPr>
        <w:t>管理端功能用例图</w:t>
      </w:r>
    </w:p>
    <w:p w14:paraId="5550E661">
      <w:pPr>
        <w:pStyle w:val="4"/>
        <w:bidi w:val="0"/>
        <w:rPr>
          <w:lang w:eastAsia="zh-CN"/>
        </w:rPr>
      </w:pPr>
      <w:bookmarkStart w:id="11" w:name="_Toc16129"/>
      <w:r>
        <w:t>2.4 功能时序图</w:t>
      </w:r>
      <w:bookmarkEnd w:id="11"/>
    </w:p>
    <w:p w14:paraId="1BA2EB4F">
      <w:pPr>
        <w:spacing w:before="0" w:after="0" w:line="240" w:lineRule="auto"/>
        <w:ind w:firstLine="0"/>
        <w:jc w:val="both"/>
        <w:rPr>
          <w:rFonts w:hint="eastAsia"/>
        </w:rPr>
      </w:pPr>
      <w:r>
        <w:rPr>
          <w:rFonts w:ascii="Times New Roman" w:hAnsi="Times New Roman" w:eastAsia="宋体"/>
          <w:b w:val="0"/>
          <w:sz w:val="24"/>
        </w:rPr>
        <w:t>1.用户登录模块时序图</w:t>
      </w:r>
    </w:p>
    <w:p w14:paraId="542A07E5">
      <w:pPr>
        <w:spacing w:before="0" w:after="0" w:line="240" w:lineRule="auto"/>
        <w:ind w:firstLine="420"/>
        <w:jc w:val="both"/>
        <w:rPr>
          <w:rFonts w:hint="eastAsia"/>
        </w:rPr>
      </w:pPr>
      <w:r>
        <w:rPr>
          <w:rFonts w:ascii="Times New Roman" w:hAnsi="Times New Roman" w:eastAsia="宋体"/>
          <w:b w:val="0"/>
          <w:sz w:val="24"/>
        </w:rPr>
        <w:t>该时序图描述了普通用户进入音乐节系统时的登录流程。用户在登录页面输入账号与密码后，前端向用户服务发送登录校验请求。用户服务首先访问用户数据库，查询账号、角色和状态等基础信息，并在服务层完成密码比对与账号有效性检查。校验通过后，系统进一步调用令牌服务生成访问令牌，用于后续会话保持与身份验证。最终，用户服务将登录结果及用户资料返回前端页面，页面根据结果完成首页跳转并展示欢迎信息。该流程体现了系统在身份认证、会话控制和用户状态校验方面的基本处理逻辑。</w:t>
      </w:r>
    </w:p>
    <w:p w14:paraId="6B7DBFFE">
      <w:pPr>
        <w:ind w:firstLine="480"/>
        <w:rPr>
          <w:rFonts w:hint="eastAsia"/>
        </w:rPr>
      </w:pPr>
      <w:r>
        <w:drawing>
          <wp:inline distT="0" distB="0" distL="114300" distR="114300">
            <wp:extent cx="5687695" cy="3538855"/>
            <wp:effectExtent l="0" t="0" r="12065" b="1206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7"/>
                    <a:stretch>
                      <a:fillRect/>
                    </a:stretch>
                  </pic:blipFill>
                  <pic:spPr>
                    <a:xfrm>
                      <a:off x="0" y="0"/>
                      <a:ext cx="5688000" cy="3539200"/>
                    </a:xfrm>
                    <a:prstGeom prst="rect">
                      <a:avLst/>
                    </a:prstGeom>
                  </pic:spPr>
                </pic:pic>
              </a:graphicData>
            </a:graphic>
          </wp:inline>
        </w:drawing>
      </w:r>
    </w:p>
    <w:p w14:paraId="523B7161">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2-3</w:t>
      </w:r>
      <w:r>
        <w:rPr>
          <w:rFonts w:ascii="Times New Roman" w:hAnsi="Times New Roman" w:eastAsia="宋体"/>
          <w:sz w:val="21"/>
        </w:rPr>
        <w:t>用户登录模块时序图</w:t>
      </w:r>
    </w:p>
    <w:p w14:paraId="4D7964B0">
      <w:pPr>
        <w:spacing w:before="0" w:after="0" w:line="240" w:lineRule="auto"/>
        <w:ind w:firstLine="0" w:firstLineChars="0"/>
        <w:jc w:val="both"/>
        <w:rPr>
          <w:rFonts w:hint="eastAsia"/>
        </w:rPr>
      </w:pPr>
      <w:r>
        <w:rPr>
          <w:rFonts w:ascii="Times New Roman" w:hAnsi="Times New Roman" w:eastAsia="宋体"/>
          <w:b w:val="0"/>
          <w:sz w:val="24"/>
        </w:rPr>
        <w:t>2.票务预订模块时序图</w:t>
      </w:r>
    </w:p>
    <w:p w14:paraId="45189498">
      <w:pPr>
        <w:spacing w:before="0" w:after="0" w:line="240" w:lineRule="auto"/>
        <w:ind w:firstLine="420"/>
        <w:jc w:val="both"/>
        <w:rPr>
          <w:rFonts w:hint="eastAsia"/>
        </w:rPr>
      </w:pPr>
      <w:r>
        <w:rPr>
          <w:rFonts w:ascii="Times New Roman" w:hAnsi="Times New Roman" w:eastAsia="宋体"/>
          <w:b w:val="0"/>
          <w:sz w:val="24"/>
        </w:rPr>
        <w:t>该时序图展示了用户在系统中完成音乐节门票预订的主要交互过程。用户在票务页面选择票种和数量后，前端向票务服务发起下单请求。票务服务会先调用库存服务余票</w:t>
      </w:r>
    </w:p>
    <w:p w14:paraId="5B097132">
      <w:pPr>
        <w:spacing w:before="0" w:after="0" w:line="240" w:lineRule="auto"/>
        <w:ind w:firstLine="420" w:firstLineChars="0"/>
        <w:jc w:val="both"/>
        <w:rPr>
          <w:rFonts w:hint="eastAsia"/>
        </w:rPr>
      </w:pPr>
      <w:r>
        <w:rPr>
          <w:rFonts w:ascii="Times New Roman" w:hAnsi="Times New Roman" w:eastAsia="宋体"/>
          <w:b w:val="0"/>
          <w:sz w:val="24"/>
        </w:rPr>
        <w:t>情况，并在校验通过后锁定相应票务库存，防止超卖。</w:t>
      </w:r>
    </w:p>
    <w:p w14:paraId="14486D2C">
      <w:pPr>
        <w:ind w:firstLine="480"/>
        <w:rPr>
          <w:rFonts w:hint="eastAsia"/>
        </w:rPr>
      </w:pPr>
      <w:r>
        <w:drawing>
          <wp:inline distT="0" distB="0" distL="114300" distR="114300">
            <wp:extent cx="5441315" cy="2738120"/>
            <wp:effectExtent l="0" t="0" r="14605" b="508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8"/>
                    <a:stretch>
                      <a:fillRect/>
                    </a:stretch>
                  </pic:blipFill>
                  <pic:spPr>
                    <a:xfrm>
                      <a:off x="0" y="0"/>
                      <a:ext cx="5441315" cy="2738120"/>
                    </a:xfrm>
                    <a:prstGeom prst="rect">
                      <a:avLst/>
                    </a:prstGeom>
                  </pic:spPr>
                </pic:pic>
              </a:graphicData>
            </a:graphic>
          </wp:inline>
        </w:drawing>
      </w:r>
    </w:p>
    <w:p w14:paraId="3990FAF0">
      <w:pPr>
        <w:spacing w:before="0" w:after="0" w:line="240" w:lineRule="auto"/>
        <w:ind w:firstLine="0"/>
        <w:jc w:val="center"/>
        <w:rPr>
          <w:rFonts w:hint="eastAsia"/>
        </w:rPr>
      </w:pPr>
      <w:r>
        <w:rPr>
          <w:rFonts w:ascii="Times New Roman" w:hAnsi="Times New Roman" w:eastAsia="宋体"/>
          <w:sz w:val="21"/>
        </w:rPr>
        <w:t>图2</w:t>
      </w:r>
      <w:r>
        <w:rPr>
          <w:rFonts w:hint="eastAsia" w:ascii="Times New Roman" w:hAnsi="Times New Roman" w:eastAsia="宋体"/>
          <w:sz w:val="21"/>
          <w:lang w:eastAsia="zh-CN"/>
        </w:rPr>
        <w:t>-4</w:t>
      </w:r>
      <w:r>
        <w:rPr>
          <w:rFonts w:ascii="Times New Roman" w:hAnsi="Times New Roman" w:eastAsia="宋体"/>
          <w:sz w:val="21"/>
        </w:rPr>
        <w:t>票务预订模块时序图</w:t>
      </w:r>
    </w:p>
    <w:p w14:paraId="09F7ADBF">
      <w:pPr>
        <w:spacing w:before="0" w:after="0" w:line="240" w:lineRule="auto"/>
        <w:ind w:firstLine="0"/>
        <w:jc w:val="both"/>
        <w:rPr>
          <w:rFonts w:hint="eastAsia"/>
        </w:rPr>
      </w:pPr>
      <w:r>
        <w:rPr>
          <w:rFonts w:ascii="Times New Roman" w:hAnsi="Times New Roman" w:eastAsia="宋体"/>
          <w:b w:val="0"/>
          <w:sz w:val="24"/>
        </w:rPr>
        <w:t>3.积分商城兑换模块时序图</w:t>
      </w:r>
    </w:p>
    <w:p w14:paraId="7DD122B8">
      <w:pPr>
        <w:spacing w:before="0" w:after="0" w:line="240" w:lineRule="auto"/>
        <w:ind w:firstLine="420"/>
        <w:jc w:val="both"/>
        <w:rPr>
          <w:rFonts w:hint="eastAsia"/>
        </w:rPr>
      </w:pPr>
      <w:r>
        <w:rPr>
          <w:rFonts w:ascii="Times New Roman" w:hAnsi="Times New Roman" w:eastAsia="宋体"/>
          <w:b w:val="0"/>
          <w:sz w:val="24"/>
        </w:rPr>
        <w:t>该时序图说明了用户在积分商城中兑换礼品的处理流程。用户在积分商城页面选择目标商品并提交兑换申请后，系统将请求发送至积分服务。积分服务首先查询用户当前积分余额，确认积分是否满足兑换条件，再调用库存服务检查礼品库存是否充足。若两项条件均满足，系统先扣减用户积分，再生成相应的兑换订单记录，用于后续发货和查询管理。完成后，兑换结果会返回前端页面，页面向用户展示兑换成功状态及订单信息。该流程体现了积分校验、库存判断和订单生成三者联动的业务逻辑。</w:t>
      </w:r>
    </w:p>
    <w:p w14:paraId="5B2DDEBC">
      <w:pPr>
        <w:ind w:firstLine="480"/>
        <w:rPr>
          <w:rFonts w:hint="eastAsia"/>
        </w:rPr>
      </w:pPr>
      <w:r>
        <w:drawing>
          <wp:inline distT="0" distB="0" distL="114300" distR="114300">
            <wp:extent cx="5687695" cy="3538855"/>
            <wp:effectExtent l="0" t="0" r="1206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688000" cy="3539200"/>
                    </a:xfrm>
                    <a:prstGeom prst="rect">
                      <a:avLst/>
                    </a:prstGeom>
                  </pic:spPr>
                </pic:pic>
              </a:graphicData>
            </a:graphic>
          </wp:inline>
        </w:drawing>
      </w:r>
    </w:p>
    <w:p w14:paraId="09C6AFBC">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2-5</w:t>
      </w:r>
      <w:r>
        <w:rPr>
          <w:rFonts w:ascii="Times New Roman" w:hAnsi="Times New Roman" w:eastAsia="宋体"/>
          <w:sz w:val="21"/>
        </w:rPr>
        <w:t>积分商城兑换模块时序图</w:t>
      </w:r>
    </w:p>
    <w:p w14:paraId="2650862E">
      <w:pPr>
        <w:ind w:firstLine="480"/>
        <w:rPr>
          <w:rFonts w:hint="eastAsia"/>
        </w:rPr>
      </w:pPr>
      <w:r>
        <w:br w:type="page"/>
      </w:r>
    </w:p>
    <w:p w14:paraId="7A38661A">
      <w:pPr>
        <w:spacing w:before="0" w:after="0" w:line="240" w:lineRule="auto"/>
        <w:ind w:firstLine="0"/>
        <w:jc w:val="both"/>
        <w:rPr>
          <w:rFonts w:hint="eastAsia"/>
        </w:rPr>
      </w:pPr>
      <w:r>
        <w:rPr>
          <w:rFonts w:ascii="Times New Roman" w:hAnsi="Times New Roman" w:eastAsia="宋体"/>
          <w:b w:val="0"/>
          <w:sz w:val="24"/>
        </w:rPr>
        <w:t>4.商品加入购物车模块时序图</w:t>
      </w:r>
    </w:p>
    <w:p w14:paraId="60B1FA04">
      <w:pPr>
        <w:spacing w:before="0" w:after="0" w:line="240" w:lineRule="auto"/>
        <w:ind w:firstLine="420"/>
        <w:jc w:val="both"/>
        <w:rPr>
          <w:rFonts w:hint="eastAsia"/>
        </w:rPr>
      </w:pPr>
      <w:r>
        <w:rPr>
          <w:rFonts w:ascii="Times New Roman" w:hAnsi="Times New Roman" w:eastAsia="宋体"/>
          <w:b w:val="0"/>
          <w:sz w:val="24"/>
        </w:rPr>
        <w:t>该时序图描述了用户将周边商品加入购物车时系统内部的处理过程。用户在商品详情页选择规格和数量后点击加入购物车，前端会向购物车服务发送请求。购物车服务先调用商品服务，对商品当前状态、可售数量和规格信息进行校验，确保该商品可以正常购买。校验通过后，系统将购物车数据写入购物车数据库；若购物车中已存在同一商品，则执行数量更新而非重复新增。保存完成后，系统把处理结果返回商品详情页，页面同步更新购物车数量和提示信息。该流程体现了商品校验与购物车维护之间的协同处理方式。</w:t>
      </w:r>
    </w:p>
    <w:p w14:paraId="26D14DFC">
      <w:pPr>
        <w:ind w:firstLine="480"/>
        <w:rPr>
          <w:rFonts w:hint="eastAsia"/>
        </w:rPr>
      </w:pPr>
      <w:r>
        <w:drawing>
          <wp:inline distT="0" distB="0" distL="114300" distR="114300">
            <wp:extent cx="5687695" cy="3538855"/>
            <wp:effectExtent l="0" t="0" r="1206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0"/>
                    <a:stretch>
                      <a:fillRect/>
                    </a:stretch>
                  </pic:blipFill>
                  <pic:spPr>
                    <a:xfrm>
                      <a:off x="0" y="0"/>
                      <a:ext cx="5688000" cy="3539200"/>
                    </a:xfrm>
                    <a:prstGeom prst="rect">
                      <a:avLst/>
                    </a:prstGeom>
                  </pic:spPr>
                </pic:pic>
              </a:graphicData>
            </a:graphic>
          </wp:inline>
        </w:drawing>
      </w:r>
    </w:p>
    <w:p w14:paraId="46A990EB">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2-6</w:t>
      </w:r>
      <w:r>
        <w:rPr>
          <w:rFonts w:ascii="Times New Roman" w:hAnsi="Times New Roman" w:eastAsia="宋体"/>
          <w:sz w:val="21"/>
        </w:rPr>
        <w:t>商品加入购物车模块时序图</w:t>
      </w:r>
    </w:p>
    <w:p w14:paraId="72294F13">
      <w:pPr>
        <w:ind w:firstLine="480"/>
        <w:rPr>
          <w:rFonts w:hint="eastAsia"/>
        </w:rPr>
      </w:pPr>
      <w:r>
        <w:br w:type="page"/>
      </w:r>
    </w:p>
    <w:p w14:paraId="35CB8596">
      <w:pPr>
        <w:spacing w:before="0" w:after="0" w:line="240" w:lineRule="auto"/>
        <w:ind w:firstLine="0"/>
        <w:jc w:val="both"/>
        <w:rPr>
          <w:rFonts w:hint="eastAsia"/>
        </w:rPr>
      </w:pPr>
      <w:r>
        <w:rPr>
          <w:rFonts w:ascii="Times New Roman" w:hAnsi="Times New Roman" w:eastAsia="宋体"/>
          <w:b w:val="0"/>
          <w:sz w:val="24"/>
        </w:rPr>
        <w:t>5.订单支付模块时序图</w:t>
      </w:r>
    </w:p>
    <w:p w14:paraId="5BD0A4BB">
      <w:pPr>
        <w:spacing w:before="0" w:after="0" w:line="240" w:lineRule="auto"/>
        <w:ind w:firstLine="420"/>
        <w:jc w:val="both"/>
        <w:rPr>
          <w:rFonts w:hint="eastAsia"/>
        </w:rPr>
      </w:pPr>
      <w:r>
        <w:rPr>
          <w:rFonts w:ascii="Times New Roman" w:hAnsi="Times New Roman" w:eastAsia="宋体"/>
          <w:b w:val="0"/>
          <w:sz w:val="24"/>
        </w:rPr>
        <w:t>该时序图主要展示系统订单支付业务的处理链路。用户在订单页面确认订单后点击支付，页面将支付请求提交给订单服务。订单服务首先查询订单数据库中的订单状态与金额信息，确认当前订单处于可支付状态后，再调用支付接口创建支付单并提交支付处理。支付接口返回结果后，系统立即更新订单数据库中的支付状态，并进一步调用通知服务向用户发送支付结果提醒。最终，订单服务将处理结果返回前端页面，页面向用户展示支付成功、失败或待确认状态。该流程体现了订单支付、状态更新与消息通知之间的完整协作关系。</w:t>
      </w:r>
    </w:p>
    <w:p w14:paraId="6E4C8095">
      <w:pPr>
        <w:ind w:firstLine="480"/>
        <w:rPr>
          <w:rFonts w:hint="eastAsia"/>
        </w:rPr>
      </w:pPr>
      <w:r>
        <w:drawing>
          <wp:inline distT="0" distB="0" distL="114300" distR="114300">
            <wp:extent cx="5687695" cy="3538855"/>
            <wp:effectExtent l="0" t="0" r="12065" b="1206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1"/>
                    <a:stretch>
                      <a:fillRect/>
                    </a:stretch>
                  </pic:blipFill>
                  <pic:spPr>
                    <a:xfrm>
                      <a:off x="0" y="0"/>
                      <a:ext cx="5688000" cy="3539200"/>
                    </a:xfrm>
                    <a:prstGeom prst="rect">
                      <a:avLst/>
                    </a:prstGeom>
                  </pic:spPr>
                </pic:pic>
              </a:graphicData>
            </a:graphic>
          </wp:inline>
        </w:drawing>
      </w:r>
    </w:p>
    <w:p w14:paraId="07EDCE7E">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2-7</w:t>
      </w:r>
      <w:r>
        <w:rPr>
          <w:rFonts w:ascii="Times New Roman" w:hAnsi="Times New Roman" w:eastAsia="宋体"/>
          <w:sz w:val="21"/>
        </w:rPr>
        <w:t>订单支付模块时序图</w:t>
      </w:r>
    </w:p>
    <w:p w14:paraId="49175CB6">
      <w:pPr>
        <w:ind w:firstLine="480"/>
        <w:rPr>
          <w:rFonts w:hint="eastAsia"/>
        </w:rPr>
      </w:pPr>
      <w:r>
        <w:br w:type="page"/>
      </w:r>
    </w:p>
    <w:p w14:paraId="204CA103">
      <w:pPr>
        <w:spacing w:before="0" w:after="0" w:line="240" w:lineRule="auto"/>
        <w:ind w:firstLine="0"/>
        <w:jc w:val="both"/>
        <w:rPr>
          <w:rFonts w:hint="eastAsia"/>
        </w:rPr>
      </w:pPr>
      <w:r>
        <w:rPr>
          <w:rFonts w:ascii="Times New Roman" w:hAnsi="Times New Roman" w:eastAsia="宋体"/>
          <w:b w:val="0"/>
          <w:sz w:val="24"/>
        </w:rPr>
        <w:t>6.资讯评论模块时序图</w:t>
      </w:r>
    </w:p>
    <w:p w14:paraId="36C9C356">
      <w:pPr>
        <w:spacing w:before="0" w:after="0" w:line="240" w:lineRule="auto"/>
        <w:ind w:firstLine="420"/>
        <w:jc w:val="both"/>
        <w:rPr>
          <w:rFonts w:hint="eastAsia"/>
        </w:rPr>
      </w:pPr>
      <w:r>
        <w:rPr>
          <w:rFonts w:ascii="Times New Roman" w:hAnsi="Times New Roman" w:eastAsia="宋体"/>
          <w:b w:val="0"/>
          <w:sz w:val="24"/>
        </w:rPr>
        <w:t>该时序图展示了用户在音乐资讯详情页发表评论时的交互过程。用户在资讯详情页输入评论内容后，前端将请求发送至评论服务。评论服务不会直接写入数据，而是先调用资讯服务校验目标资讯是否真实存在、是否允许评论，确保评论对象合法有效。校验通过后，系统将评论内容、评论时间和用户信息写入评论数据库，并将保存结果返回前端页面。页面随后刷新评论列表，将最新评论展示给用户。该流程体现了资讯模块与评论模块之间的解耦设计，也反映了系统在内容互动功能中对数据合法性的基本控制机制。</w:t>
      </w:r>
    </w:p>
    <w:p w14:paraId="75578C83">
      <w:pPr>
        <w:ind w:firstLine="480"/>
        <w:rPr>
          <w:rFonts w:hint="eastAsia"/>
        </w:rPr>
      </w:pPr>
      <w:r>
        <w:drawing>
          <wp:inline distT="0" distB="0" distL="114300" distR="114300">
            <wp:extent cx="5687695" cy="3538855"/>
            <wp:effectExtent l="0" t="0" r="1206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5688000" cy="3539200"/>
                    </a:xfrm>
                    <a:prstGeom prst="rect">
                      <a:avLst/>
                    </a:prstGeom>
                  </pic:spPr>
                </pic:pic>
              </a:graphicData>
            </a:graphic>
          </wp:inline>
        </w:drawing>
      </w:r>
    </w:p>
    <w:p w14:paraId="3AB6685D">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2-8</w:t>
      </w:r>
      <w:r>
        <w:rPr>
          <w:rFonts w:ascii="Times New Roman" w:hAnsi="Times New Roman" w:eastAsia="宋体"/>
          <w:sz w:val="21"/>
        </w:rPr>
        <w:t>资讯评论模块时序图</w:t>
      </w:r>
    </w:p>
    <w:p w14:paraId="02CE8B7C">
      <w:pPr>
        <w:ind w:firstLine="480"/>
        <w:rPr>
          <w:rFonts w:hint="eastAsia"/>
        </w:rPr>
      </w:pPr>
      <w:r>
        <w:br w:type="page"/>
      </w:r>
    </w:p>
    <w:p w14:paraId="48C9C367">
      <w:pPr>
        <w:spacing w:before="0" w:after="0" w:line="240" w:lineRule="auto"/>
        <w:ind w:firstLine="0"/>
        <w:jc w:val="both"/>
        <w:rPr>
          <w:rFonts w:hint="eastAsia"/>
        </w:rPr>
      </w:pPr>
      <w:r>
        <w:rPr>
          <w:rFonts w:ascii="Times New Roman" w:hAnsi="Times New Roman" w:eastAsia="宋体"/>
          <w:b w:val="0"/>
          <w:sz w:val="24"/>
        </w:rPr>
        <w:t>7.管理员审核资讯模块时序图</w:t>
      </w:r>
    </w:p>
    <w:p w14:paraId="7F5A1877">
      <w:pPr>
        <w:spacing w:before="0" w:after="0" w:line="240" w:lineRule="auto"/>
        <w:ind w:firstLine="420"/>
        <w:jc w:val="both"/>
        <w:rPr>
          <w:rFonts w:hint="eastAsia"/>
        </w:rPr>
      </w:pPr>
      <w:r>
        <w:rPr>
          <w:rFonts w:ascii="Times New Roman" w:hAnsi="Times New Roman" w:eastAsia="宋体"/>
          <w:b w:val="0"/>
          <w:sz w:val="24"/>
        </w:rPr>
        <w:t>说明：该时序图说明了管理员在后台对音乐节资讯内容进行审核的处理流程。管理员首先进入后台审核页面查看待审核资讯列表，页面向资讯管理服务发起查询请求，系统再从资讯数据库中读取相应记录并返回展示。当管理员对某条资讯执行通过或驳回操作后，后台审核页面会将处理结果提交给资讯管理服务。服务端随后更新资讯数据库中的审核状态，并同步调用日志服务记录本次审核行为，以满足平台管理留痕要求。最终，审核结果返回页面并刷新列表状态。该流程体现了内容审核、状态更新和操作追踪的一体化处理机制。</w:t>
      </w:r>
    </w:p>
    <w:p w14:paraId="3E697A1A">
      <w:pPr>
        <w:ind w:firstLine="480"/>
        <w:rPr>
          <w:rFonts w:hint="eastAsia"/>
        </w:rPr>
      </w:pPr>
      <w:r>
        <w:drawing>
          <wp:inline distT="0" distB="0" distL="114300" distR="114300">
            <wp:extent cx="5687695" cy="3538855"/>
            <wp:effectExtent l="0" t="0" r="1206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5688000" cy="3539200"/>
                    </a:xfrm>
                    <a:prstGeom prst="rect">
                      <a:avLst/>
                    </a:prstGeom>
                  </pic:spPr>
                </pic:pic>
              </a:graphicData>
            </a:graphic>
          </wp:inline>
        </w:drawing>
      </w:r>
    </w:p>
    <w:p w14:paraId="6F7E0E6F">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2-9</w:t>
      </w:r>
      <w:r>
        <w:rPr>
          <w:rFonts w:ascii="Times New Roman" w:hAnsi="Times New Roman" w:eastAsia="宋体"/>
          <w:sz w:val="21"/>
        </w:rPr>
        <w:t>管理员审核资讯模块时序图</w:t>
      </w:r>
    </w:p>
    <w:p w14:paraId="51FCB41B">
      <w:pPr>
        <w:ind w:firstLine="480"/>
        <w:rPr>
          <w:rFonts w:hint="eastAsia"/>
        </w:rPr>
      </w:pPr>
      <w:r>
        <w:br w:type="page"/>
      </w:r>
    </w:p>
    <w:p w14:paraId="66964C58">
      <w:pPr>
        <w:spacing w:before="0" w:after="0" w:line="240" w:lineRule="auto"/>
        <w:ind w:firstLine="0"/>
        <w:jc w:val="both"/>
        <w:rPr>
          <w:rFonts w:hint="eastAsia"/>
        </w:rPr>
      </w:pPr>
      <w:r>
        <w:rPr>
          <w:rFonts w:ascii="Times New Roman" w:hAnsi="Times New Roman" w:eastAsia="宋体"/>
          <w:b w:val="0"/>
          <w:sz w:val="24"/>
        </w:rPr>
        <w:t>8.管理员票务管理模块时序图</w:t>
      </w:r>
    </w:p>
    <w:p w14:paraId="2EFBB252">
      <w:pPr>
        <w:spacing w:before="0" w:after="0" w:line="240" w:lineRule="auto"/>
        <w:ind w:firstLine="420"/>
        <w:jc w:val="both"/>
        <w:rPr>
          <w:rFonts w:hint="eastAsia"/>
        </w:rPr>
      </w:pPr>
      <w:r>
        <w:rPr>
          <w:rFonts w:ascii="Times New Roman" w:hAnsi="Times New Roman" w:eastAsia="宋体"/>
          <w:b w:val="0"/>
          <w:sz w:val="24"/>
        </w:rPr>
        <w:t>该时序图描述了管理员在后台维护票务信息时系统的处理方式。管理员在后台票务页面录入新增或修改后的票种、价格和库存等内容后，页面向票务管理服务发送维护请求。票务管理服务首先在服务层对票种名称、金额格式和库存数量进行校验，避免提交异常数据；校验通过后，系统将最新票务信息写入票务数据库。保存完成后，平台还会调用日志服务记录本次票务维护行为，以便后续审计和问题追踪。最终，系统将处理结果返回后台页面，并展示更新后的票务数据。该流程体现了后台票务管理业务的规范性与可追溯性。</w:t>
      </w:r>
    </w:p>
    <w:p w14:paraId="08F4D247">
      <w:pPr>
        <w:ind w:firstLine="480"/>
        <w:rPr>
          <w:rFonts w:hint="eastAsia"/>
        </w:rPr>
      </w:pPr>
      <w:r>
        <w:drawing>
          <wp:inline distT="0" distB="0" distL="114300" distR="114300">
            <wp:extent cx="5687695" cy="3538855"/>
            <wp:effectExtent l="0" t="0" r="1206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688000" cy="3539200"/>
                    </a:xfrm>
                    <a:prstGeom prst="rect">
                      <a:avLst/>
                    </a:prstGeom>
                  </pic:spPr>
                </pic:pic>
              </a:graphicData>
            </a:graphic>
          </wp:inline>
        </w:drawing>
      </w:r>
    </w:p>
    <w:p w14:paraId="3333A325">
      <w:pPr>
        <w:spacing w:before="0" w:after="0" w:line="240" w:lineRule="auto"/>
        <w:ind w:firstLine="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2-10</w:t>
      </w:r>
      <w:r>
        <w:rPr>
          <w:rFonts w:ascii="Times New Roman" w:hAnsi="Times New Roman" w:eastAsia="宋体"/>
          <w:sz w:val="21"/>
        </w:rPr>
        <w:t>管理员票务管理模块时序图</w:t>
      </w:r>
    </w:p>
    <w:p w14:paraId="5F068281">
      <w:pPr>
        <w:ind w:firstLine="480"/>
        <w:rPr>
          <w:rFonts w:hint="eastAsia"/>
          <w:lang w:eastAsia="zh-CN"/>
        </w:rPr>
      </w:pPr>
    </w:p>
    <w:p w14:paraId="17C97452">
      <w:pPr>
        <w:pStyle w:val="4"/>
        <w:bidi w:val="0"/>
        <w:rPr>
          <w:lang w:eastAsia="zh-CN"/>
        </w:rPr>
      </w:pPr>
      <w:bookmarkStart w:id="12" w:name="_Toc7271"/>
      <w:r>
        <w:t>2.5 系统功能 UML 类图</w:t>
      </w:r>
      <w:bookmarkEnd w:id="12"/>
    </w:p>
    <w:p w14:paraId="26801F05">
      <w:pPr>
        <w:spacing w:before="0" w:after="0" w:line="240" w:lineRule="auto"/>
        <w:ind w:firstLine="420"/>
        <w:jc w:val="both"/>
        <w:rPr>
          <w:rFonts w:hint="eastAsia"/>
          <w:lang w:eastAsia="zh-CN"/>
        </w:rPr>
      </w:pPr>
      <w:r>
        <w:rPr>
          <w:rFonts w:ascii="Times New Roman" w:hAnsi="Times New Roman" w:eastAsia="宋体"/>
          <w:b w:val="0"/>
          <w:sz w:val="24"/>
          <w:lang w:eastAsia="zh-CN"/>
        </w:rPr>
        <w:t>依据</w:t>
      </w:r>
      <w:r>
        <w:rPr>
          <w:rFonts w:ascii="Times New Roman" w:hAnsi="Times New Roman" w:eastAsia="宋体" w:cs="Times New Roman"/>
          <w:b w:val="0"/>
          <w:bCs w:val="0"/>
          <w:i w:val="0"/>
          <w:iCs w:val="0"/>
          <w:sz w:val="24"/>
          <w:szCs w:val="24"/>
          <w:lang w:eastAsia="zh-CN"/>
        </w:rPr>
        <w:t>shenyang</w:t>
      </w:r>
      <w:r>
        <w:rPr>
          <w:rFonts w:ascii="Times New Roman" w:hAnsi="Times New Roman" w:eastAsia="宋体"/>
          <w:b w:val="0"/>
          <w:sz w:val="24"/>
          <w:lang w:eastAsia="zh-CN"/>
        </w:rPr>
        <w:t>_</w:t>
      </w:r>
      <w:r>
        <w:rPr>
          <w:rFonts w:ascii="Times New Roman" w:hAnsi="Times New Roman" w:eastAsia="宋体" w:cs="Times New Roman"/>
          <w:b w:val="0"/>
          <w:bCs w:val="0"/>
          <w:i w:val="0"/>
          <w:iCs w:val="0"/>
          <w:sz w:val="24"/>
          <w:szCs w:val="24"/>
          <w:lang w:eastAsia="zh-CN"/>
        </w:rPr>
        <w:t>music</w:t>
      </w:r>
      <w:r>
        <w:rPr>
          <w:rFonts w:ascii="Times New Roman" w:hAnsi="Times New Roman" w:eastAsia="宋体"/>
          <w:b w:val="0"/>
          <w:sz w:val="24"/>
          <w:lang w:eastAsia="zh-CN"/>
        </w:rPr>
        <w:t>_</w:t>
      </w:r>
      <w:r>
        <w:rPr>
          <w:rFonts w:ascii="Times New Roman" w:hAnsi="Times New Roman" w:eastAsia="宋体" w:cs="Times New Roman"/>
          <w:b w:val="0"/>
          <w:bCs w:val="0"/>
          <w:i w:val="0"/>
          <w:iCs w:val="0"/>
          <w:sz w:val="24"/>
          <w:szCs w:val="24"/>
          <w:lang w:eastAsia="zh-CN"/>
        </w:rPr>
        <w:t>festival</w:t>
      </w:r>
      <w:r>
        <w:rPr>
          <w:rFonts w:ascii="Times New Roman" w:hAnsi="Times New Roman" w:eastAsia="宋体"/>
          <w:b w:val="0"/>
          <w:sz w:val="24"/>
          <w:lang w:eastAsia="zh-CN"/>
        </w:rPr>
        <w:t>.</w:t>
      </w:r>
      <w:r>
        <w:rPr>
          <w:rFonts w:ascii="Times New Roman" w:hAnsi="Times New Roman" w:eastAsia="宋体" w:cs="Times New Roman"/>
          <w:b w:val="0"/>
          <w:bCs w:val="0"/>
          <w:i w:val="0"/>
          <w:iCs w:val="0"/>
          <w:sz w:val="24"/>
          <w:szCs w:val="24"/>
          <w:lang w:eastAsia="zh-CN"/>
        </w:rPr>
        <w:t>sql</w:t>
      </w:r>
      <w:r>
        <w:rPr>
          <w:rFonts w:ascii="Times New Roman" w:hAnsi="Times New Roman" w:eastAsia="宋体"/>
          <w:b w:val="0"/>
          <w:sz w:val="24"/>
          <w:lang w:eastAsia="zh-CN"/>
        </w:rPr>
        <w:t>中的核心业务表进行抽象，选取用户、订单、音乐节、票务场次、票务分区和电子票六个关键类来展示系统数据库中的主要对象关系。其中，音乐节与票务场次、票务分区构成票务配置主线，用户与订单、电子票构成购票与持票主线，而订单与电子票之间则体现了“支付成功后生成电子票”的业务依赖。该类图并未覆盖全部数据表，而是突出展示音乐节管理系统在活动组织、门票销售和用户交易三方面最核心的数据结构及其关联关系，可用于论文数据库设计或系统详细设计章节中的结构说明。</w:t>
      </w:r>
    </w:p>
    <w:p w14:paraId="1C32C342">
      <w:pPr>
        <w:ind w:firstLine="0" w:firstLineChars="0"/>
        <w:rPr>
          <w:rFonts w:hint="eastAsia"/>
          <w:lang w:eastAsia="zh-CN"/>
        </w:rPr>
      </w:pPr>
      <w:r>
        <w:rPr>
          <w:lang w:eastAsia="zh-CN"/>
        </w:rPr>
        <w:drawing>
          <wp:inline distT="0" distB="0" distL="114300" distR="114300">
            <wp:extent cx="5687695" cy="3791585"/>
            <wp:effectExtent l="0" t="0" r="12065" b="317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5"/>
                    <a:stretch>
                      <a:fillRect/>
                    </a:stretch>
                  </pic:blipFill>
                  <pic:spPr>
                    <a:xfrm>
                      <a:off x="0" y="0"/>
                      <a:ext cx="5688000" cy="3792000"/>
                    </a:xfrm>
                    <a:prstGeom prst="rect">
                      <a:avLst/>
                    </a:prstGeom>
                  </pic:spPr>
                </pic:pic>
              </a:graphicData>
            </a:graphic>
          </wp:inline>
        </w:drawing>
      </w:r>
    </w:p>
    <w:p w14:paraId="6279768B">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2-11</w:t>
      </w:r>
      <w:r>
        <w:rPr>
          <w:rFonts w:ascii="Times New Roman" w:hAnsi="Times New Roman" w:eastAsia="宋体"/>
          <w:sz w:val="21"/>
          <w:lang w:eastAsia="zh-CN"/>
        </w:rPr>
        <w:t>数据库</w:t>
      </w:r>
      <w:r>
        <w:rPr>
          <w:rFonts w:ascii="Times New Roman" w:hAnsi="Times New Roman" w:eastAsia="宋体" w:cs="Times New Roman"/>
          <w:b w:val="0"/>
          <w:bCs w:val="0"/>
          <w:i w:val="0"/>
          <w:iCs w:val="0"/>
          <w:sz w:val="24"/>
          <w:szCs w:val="24"/>
          <w:lang w:eastAsia="zh-CN"/>
        </w:rPr>
        <w:t>UML</w:t>
      </w:r>
      <w:r>
        <w:rPr>
          <w:rFonts w:ascii="Times New Roman" w:hAnsi="Times New Roman" w:eastAsia="宋体"/>
          <w:sz w:val="21"/>
          <w:lang w:eastAsia="zh-CN"/>
        </w:rPr>
        <w:t>类图</w:t>
      </w:r>
    </w:p>
    <w:p w14:paraId="68C59BD8">
      <w:pPr>
        <w:ind w:firstLine="0" w:firstLineChars="0"/>
        <w:rPr>
          <w:rFonts w:hint="eastAsia"/>
          <w:lang w:eastAsia="zh-CN"/>
        </w:rPr>
      </w:pPr>
    </w:p>
    <w:p w14:paraId="7FF89624">
      <w:pPr>
        <w:pStyle w:val="3"/>
        <w:bidi w:val="0"/>
      </w:pPr>
      <w:bookmarkStart w:id="13" w:name="_Toc17207"/>
      <w:r>
        <w:t>3 系统设计</w:t>
      </w:r>
      <w:bookmarkEnd w:id="13"/>
    </w:p>
    <w:p w14:paraId="7EA4D9C3">
      <w:pPr>
        <w:pStyle w:val="4"/>
        <w:bidi w:val="0"/>
      </w:pPr>
      <w:bookmarkStart w:id="14" w:name="_Toc25970"/>
      <w:r>
        <w:t>3.1 设计原则</w:t>
      </w:r>
      <w:bookmarkEnd w:id="14"/>
    </w:p>
    <w:p w14:paraId="15430341">
      <w:pPr>
        <w:spacing w:before="0" w:after="0" w:line="240" w:lineRule="auto"/>
        <w:ind w:firstLine="420"/>
        <w:jc w:val="both"/>
        <w:rPr>
          <w:rFonts w:hint="eastAsia"/>
        </w:rPr>
      </w:pPr>
      <w:r>
        <w:rPr>
          <w:rFonts w:ascii="Times New Roman" w:hAnsi="Times New Roman" w:eastAsia="宋体"/>
          <w:b w:val="0"/>
          <w:sz w:val="24"/>
        </w:rPr>
        <w:t>为保证系统能够满足毕业设计要求并适应音乐节业务场景，系统总体设计遵循以下原则：第一，实用性原则。设计以用户购票、信息浏览、积分兑换和后台运营管理等真实业务为导向，优先保证核心流程完整可用。第二，模块化原则。前后端均采用模块拆分方式组织代码，使用户管理、票务管理、资讯管理、订单管理和积分管理等业务相互独立、便于维护。第三，安全性原则。在账号认证、订单处理、实名购票和积分流转等环节加强权限控制、唯一约束与事务管理。第四，可扩展性原则。系统在数据库和功能设计上预留扩展空间，后续可增加优惠券、活动专题、消息通知和第三方支付等能力。</w:t>
      </w:r>
    </w:p>
    <w:p w14:paraId="46E0A05E">
      <w:pPr>
        <w:pStyle w:val="4"/>
        <w:bidi w:val="0"/>
      </w:pPr>
      <w:bookmarkStart w:id="15" w:name="_Toc32683"/>
      <w:r>
        <w:t>3.2 逻辑结构设计</w:t>
      </w:r>
      <w:bookmarkEnd w:id="15"/>
    </w:p>
    <w:p w14:paraId="32750220">
      <w:pPr>
        <w:spacing w:before="0" w:after="0" w:line="240" w:lineRule="auto"/>
        <w:ind w:firstLine="420"/>
        <w:jc w:val="both"/>
        <w:rPr>
          <w:rFonts w:hint="eastAsia"/>
          <w:lang w:eastAsia="zh-CN"/>
        </w:rPr>
      </w:pPr>
      <w:r>
        <w:rPr>
          <w:rFonts w:ascii="Times New Roman" w:hAnsi="Times New Roman" w:eastAsia="宋体"/>
          <w:b w:val="0"/>
          <w:sz w:val="24"/>
        </w:rPr>
        <w:t>系统采用典型的前后端分离架构。前端基于</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构建页面展示层与交互层，负责实现登录注册页面、音乐资讯页、票务预订页、购物车页、订单页、积分商城页以及后台管理页面；后端基于</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构建业务逻辑层和数据访问层，对外提供</w:t>
      </w:r>
      <w:r>
        <w:rPr>
          <w:rFonts w:ascii="Times New Roman" w:hAnsi="Times New Roman" w:eastAsia="宋体" w:cs="Times New Roman"/>
          <w:b w:val="0"/>
          <w:bCs w:val="0"/>
          <w:i w:val="0"/>
          <w:iCs w:val="0"/>
          <w:sz w:val="24"/>
          <w:szCs w:val="24"/>
        </w:rPr>
        <w:t>RESTful</w:t>
      </w:r>
      <w:r>
        <w:rPr>
          <w:rFonts w:ascii="Times New Roman" w:hAnsi="Times New Roman" w:eastAsia="宋体"/>
          <w:b w:val="0"/>
          <w:sz w:val="24"/>
        </w:rPr>
        <w:t>接口；</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数据库作为持久化存储中心，负责保存用户、票务、订单、商品、资讯、评论与积分等数据。从逻辑分层看，系统可以分为表示层、控制层、服务层、持久层和数据层。表示层负责界面渲染与用户输入；控制层接收请求并完成参数校验；服务层实现注册登录、购票、支付、积分处理、评论审核等核心业务；持久层负责与数据库交互；数据层则通过关系表组织具体业务数据。该结构具备清晰的职责边界，有利于提高项目的可维护性。在部署层面，前端可独立部署为静态资源服务，后端以</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应用方式运行，数据库</w:t>
      </w:r>
      <w:r>
        <w:rPr>
          <w:rFonts w:hint="eastAsia" w:ascii="Times New Roman" w:hAnsi="Times New Roman" w:eastAsia="宋体"/>
          <w:b w:val="0"/>
          <w:sz w:val="24"/>
          <w:lang w:eastAsia="zh-CN"/>
        </w:rPr>
        <w:t>通过</w:t>
      </w:r>
      <w:r>
        <w:rPr>
          <w:rFonts w:hint="eastAsia" w:ascii="Times New Roman" w:hAnsi="Times New Roman" w:eastAsia="宋体" w:cs="Times New Roman"/>
          <w:b w:val="0"/>
          <w:bCs w:val="0"/>
          <w:i w:val="0"/>
          <w:iCs w:val="0"/>
          <w:sz w:val="24"/>
          <w:szCs w:val="24"/>
          <w:lang w:eastAsia="zh-CN"/>
        </w:rPr>
        <w:t>mysql</w:t>
      </w:r>
      <w:r>
        <w:rPr>
          <w:rFonts w:hint="eastAsia" w:ascii="Times New Roman" w:hAnsi="Times New Roman" w:eastAsia="宋体"/>
          <w:b w:val="0"/>
          <w:sz w:val="24"/>
          <w:lang w:eastAsia="zh-CN"/>
        </w:rPr>
        <w:t>和</w:t>
      </w:r>
      <w:r>
        <w:rPr>
          <w:rFonts w:hint="eastAsia" w:ascii="Times New Roman" w:hAnsi="Times New Roman" w:eastAsia="宋体" w:cs="Times New Roman"/>
          <w:b w:val="0"/>
          <w:bCs w:val="0"/>
          <w:i w:val="0"/>
          <w:iCs w:val="0"/>
          <w:sz w:val="24"/>
          <w:szCs w:val="24"/>
          <w:lang w:eastAsia="zh-CN"/>
        </w:rPr>
        <w:t>springboot</w:t>
      </w:r>
      <w:r>
        <w:rPr>
          <w:rFonts w:hint="eastAsia" w:ascii="Times New Roman" w:hAnsi="Times New Roman" w:eastAsia="宋体"/>
          <w:b w:val="0"/>
          <w:sz w:val="24"/>
          <w:lang w:eastAsia="zh-CN"/>
        </w:rPr>
        <w:t>连接。如图3-1所示系统架构图。</w:t>
      </w:r>
    </w:p>
    <w:p w14:paraId="4DDF6682">
      <w:pPr>
        <w:ind w:firstLine="0" w:firstLineChars="0"/>
        <w:rPr>
          <w:rFonts w:hint="eastAsia"/>
          <w:lang w:eastAsia="zh-CN"/>
        </w:rPr>
      </w:pPr>
      <w:r>
        <w:rPr>
          <w:rFonts w:hint="eastAsia"/>
          <w:lang w:eastAsia="zh-CN"/>
        </w:rPr>
        <w:drawing>
          <wp:inline distT="0" distB="0" distL="114300" distR="114300">
            <wp:extent cx="5790565" cy="3693160"/>
            <wp:effectExtent l="0" t="0" r="635" b="10160"/>
            <wp:docPr id="17" name="图片 17" descr="沈阳音乐节_第三章系统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沈阳音乐节_第三章系统架构图.drawio"/>
                    <pic:cNvPicPr>
                      <a:picLocks noChangeAspect="1"/>
                    </pic:cNvPicPr>
                  </pic:nvPicPr>
                  <pic:blipFill>
                    <a:blip r:embed="rId26"/>
                    <a:stretch>
                      <a:fillRect/>
                    </a:stretch>
                  </pic:blipFill>
                  <pic:spPr>
                    <a:xfrm>
                      <a:off x="0" y="0"/>
                      <a:ext cx="5790565" cy="3693160"/>
                    </a:xfrm>
                    <a:prstGeom prst="rect">
                      <a:avLst/>
                    </a:prstGeom>
                  </pic:spPr>
                </pic:pic>
              </a:graphicData>
            </a:graphic>
          </wp:inline>
        </w:drawing>
      </w:r>
    </w:p>
    <w:p w14:paraId="0E6C5DC0">
      <w:pPr>
        <w:spacing w:before="0" w:after="0" w:line="240" w:lineRule="auto"/>
        <w:ind w:firstLine="0" w:firstLineChars="0"/>
        <w:jc w:val="center"/>
        <w:rPr>
          <w:rFonts w:hint="eastAsia"/>
          <w:lang w:eastAsia="zh-CN"/>
        </w:rPr>
      </w:pPr>
      <w:r>
        <w:rPr>
          <w:rFonts w:hint="eastAsia" w:ascii="Times New Roman" w:hAnsi="Times New Roman" w:eastAsia="宋体"/>
          <w:sz w:val="21"/>
          <w:lang w:eastAsia="zh-CN"/>
        </w:rPr>
        <w:t>图3-1系统架构图</w:t>
      </w:r>
    </w:p>
    <w:p w14:paraId="6E553E07">
      <w:pPr>
        <w:pStyle w:val="4"/>
        <w:bidi w:val="0"/>
      </w:pPr>
      <w:bookmarkStart w:id="16" w:name="_Toc8049"/>
      <w:r>
        <w:t>3.3 系统功能设计</w:t>
      </w:r>
      <w:bookmarkEnd w:id="16"/>
    </w:p>
    <w:p w14:paraId="4FE8E54C">
      <w:pPr>
        <w:spacing w:before="0" w:after="0" w:line="240" w:lineRule="auto"/>
        <w:ind w:firstLine="420"/>
        <w:jc w:val="both"/>
        <w:rPr>
          <w:rFonts w:hint="eastAsia" w:ascii="Times New Roman" w:hAnsi="Times New Roman" w:eastAsia="宋体"/>
          <w:b w:val="0"/>
          <w:sz w:val="24"/>
          <w:lang w:eastAsia="zh-CN"/>
        </w:rPr>
      </w:pPr>
      <w:r>
        <w:rPr>
          <w:rFonts w:ascii="Times New Roman" w:hAnsi="Times New Roman" w:eastAsia="宋体"/>
          <w:b w:val="0"/>
          <w:sz w:val="24"/>
        </w:rPr>
        <w:t>结合用户功能与管理员功能，系统整体可划分为两个子系统和若干业务模块。</w:t>
      </w:r>
    </w:p>
    <w:p w14:paraId="573983FC">
      <w:pPr>
        <w:spacing w:before="0" w:after="0" w:line="240" w:lineRule="auto"/>
        <w:ind w:firstLine="420"/>
        <w:jc w:val="both"/>
        <w:rPr>
          <w:rFonts w:hint="eastAsia"/>
        </w:rPr>
      </w:pPr>
      <w:r>
        <w:rPr>
          <w:rFonts w:ascii="Times New Roman" w:hAnsi="Times New Roman" w:eastAsia="宋体"/>
          <w:b w:val="0"/>
          <w:sz w:val="24"/>
        </w:rPr>
        <w:t>用户端主要包括：（1）账号模块。完成注册、登录、个人信息维护、实名信息补充与退出登录。（2）资讯模块。提供文章列表、文章详情、评论、点赞、收藏与浏览量展示。（3）票务模块。提供音乐节列表、场次选择、票区选择、库存查看、购票提交和电子票查看。（4）购物车与订单模块。完成商品加入购物车、金额结算、订单生成、支付状态查询和物流信息查看。（5）积分模块。展示当前积分、积分流水、可兑换商品和兑换记录。（6）互动模块。提供打卡任务查看、照片上传、评论互动与个人行为留痕。</w:t>
      </w:r>
    </w:p>
    <w:p w14:paraId="548934AF">
      <w:pPr>
        <w:spacing w:before="0" w:after="0" w:line="240" w:lineRule="auto"/>
        <w:ind w:firstLine="420"/>
        <w:jc w:val="both"/>
        <w:rPr>
          <w:rFonts w:hint="eastAsia"/>
        </w:rPr>
      </w:pPr>
      <w:r>
        <w:rPr>
          <w:rFonts w:ascii="Times New Roman" w:hAnsi="Times New Roman" w:eastAsia="宋体"/>
          <w:b w:val="0"/>
          <w:sz w:val="24"/>
        </w:rPr>
        <w:t>管理端主要包括：（1）仪表盘模块。统计用户数量、订单数量、售票情况、资讯热度和积分流转。（2）票务管理模块。维护音乐节、场次、票区与票务状态，查看售票进度。（3）订单管理模块。维护订单状态、发货信息与异常处理记录。（4）资讯管理模块。发布、编辑、下架文章，审核评论，调整展示内容。（5）用户管理模块。查看用户详情、认证状态、积分余额与封禁状态。（6）积分管理模块。维护积分商品、积分规则、打卡任务和兑换审核。</w:t>
      </w:r>
    </w:p>
    <w:p w14:paraId="2EB70B1F">
      <w:pPr>
        <w:pStyle w:val="4"/>
        <w:bidi w:val="0"/>
      </w:pPr>
      <w:bookmarkStart w:id="17" w:name="_Toc24894"/>
      <w:r>
        <w:t>3.4 数据库设计</w:t>
      </w:r>
      <w:bookmarkEnd w:id="17"/>
    </w:p>
    <w:p w14:paraId="3F326D2B">
      <w:pPr>
        <w:pStyle w:val="5"/>
        <w:bidi w:val="0"/>
      </w:pPr>
      <w:bookmarkStart w:id="18" w:name="_Toc13098"/>
      <w:r>
        <w:t>3.4.1 数据库总体设计思路</w:t>
      </w:r>
      <w:bookmarkEnd w:id="18"/>
    </w:p>
    <w:p w14:paraId="0C92DA59">
      <w:pPr>
        <w:spacing w:before="0" w:after="0" w:line="240" w:lineRule="auto"/>
        <w:ind w:firstLine="420"/>
        <w:jc w:val="both"/>
        <w:rPr>
          <w:rFonts w:hint="eastAsia"/>
        </w:rPr>
      </w:pPr>
      <w:r>
        <w:rPr>
          <w:rFonts w:ascii="Times New Roman" w:hAnsi="Times New Roman" w:eastAsia="宋体"/>
          <w:b w:val="0"/>
          <w:sz w:val="24"/>
        </w:rPr>
        <w:t>数据库采用关系型设计思路，以用户为业务中心，将票务、订单、资讯、互动和积分等实体进行关联。数据库脚本共包含22张表，能够较完整地支撑系统需求。设计中广泛使用主键、外键、唯一索引和时间戳字段，体现出规范化和可追踪性要求。</w:t>
      </w:r>
    </w:p>
    <w:p w14:paraId="78CF45FF">
      <w:pPr>
        <w:pStyle w:val="5"/>
        <w:bidi w:val="0"/>
      </w:pPr>
      <w:bookmarkStart w:id="19" w:name="_Toc18267"/>
      <w:r>
        <w:t>3.4.2 核心数据表分组设计</w:t>
      </w:r>
      <w:bookmarkEnd w:id="19"/>
    </w:p>
    <w:p w14:paraId="25BA860B">
      <w:pPr>
        <w:spacing w:before="0" w:after="0" w:line="240" w:lineRule="auto"/>
        <w:ind w:firstLine="420"/>
        <w:jc w:val="both"/>
        <w:rPr>
          <w:rFonts w:hint="eastAsia" w:eastAsia="黑体"/>
          <w:lang w:eastAsia="zh-CN"/>
        </w:rPr>
      </w:pPr>
      <w:r>
        <w:rPr>
          <w:rFonts w:ascii="Times New Roman" w:hAnsi="Times New Roman" w:eastAsia="宋体"/>
          <w:b w:val="0"/>
          <w:sz w:val="24"/>
        </w:rPr>
        <w:t>根据业务功能，可将22张表划分为六类：第一类，用户与权限类，包括</w:t>
      </w:r>
      <w:r>
        <w:rPr>
          <w:rFonts w:ascii="Times New Roman" w:hAnsi="Times New Roman" w:eastAsia="宋体" w:cs="Times New Roman"/>
          <w:b w:val="0"/>
          <w:bCs w:val="0"/>
          <w:i w:val="0"/>
          <w:iCs w:val="0"/>
          <w:sz w:val="24"/>
          <w:szCs w:val="24"/>
        </w:rPr>
        <w:t>users</w:t>
      </w:r>
      <w:r>
        <w:rPr>
          <w:rFonts w:ascii="Times New Roman" w:hAnsi="Times New Roman" w:eastAsia="宋体"/>
          <w:b w:val="0"/>
          <w:sz w:val="24"/>
        </w:rPr>
        <w:t>表。该表用于存储账号、密码、实名信息、积分和角色等核心数据，其中</w:t>
      </w:r>
      <w:r>
        <w:rPr>
          <w:rFonts w:ascii="Times New Roman" w:hAnsi="Times New Roman" w:eastAsia="宋体" w:cs="Times New Roman"/>
          <w:b w:val="0"/>
          <w:bCs w:val="0"/>
          <w:i w:val="0"/>
          <w:iCs w:val="0"/>
          <w:sz w:val="24"/>
          <w:szCs w:val="24"/>
        </w:rPr>
        <w:t>phone</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id</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number</w:t>
      </w:r>
      <w:r>
        <w:rPr>
          <w:rFonts w:ascii="Times New Roman" w:hAnsi="Times New Roman" w:eastAsia="宋体"/>
          <w:b w:val="0"/>
          <w:sz w:val="24"/>
        </w:rPr>
        <w:t>设置唯一索引，保证账号与实名标识的唯一性。第二类，票务类，包括</w:t>
      </w:r>
      <w:r>
        <w:rPr>
          <w:rFonts w:ascii="Times New Roman" w:hAnsi="Times New Roman" w:eastAsia="宋体" w:cs="Times New Roman"/>
          <w:b w:val="0"/>
          <w:bCs w:val="0"/>
          <w:i w:val="0"/>
          <w:iCs w:val="0"/>
          <w:sz w:val="24"/>
          <w:szCs w:val="24"/>
        </w:rPr>
        <w:t>festivals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sessions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zones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follows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schedules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transport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weather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。该组表用于描述音乐节活动、场次、票区、电子票、关注、日程、交通和天气等信息。第三类，订单与商品类，包括</w:t>
      </w:r>
      <w:r>
        <w:rPr>
          <w:rFonts w:ascii="Times New Roman" w:hAnsi="Times New Roman" w:eastAsia="宋体" w:cs="Times New Roman"/>
          <w:b w:val="0"/>
          <w:bCs w:val="0"/>
          <w:i w:val="0"/>
          <w:iCs w:val="0"/>
          <w:sz w:val="24"/>
          <w:szCs w:val="24"/>
        </w:rPr>
        <w:t>orders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items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products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product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categories</w:t>
      </w:r>
      <w:r>
        <w:rPr>
          <w:rFonts w:ascii="Times New Roman" w:hAnsi="Times New Roman" w:eastAsia="宋体"/>
          <w:b w:val="0"/>
          <w:sz w:val="24"/>
        </w:rPr>
        <w:t>。该组表支撑商品销售与统一订单管理。第四类，资讯与互动类，包括</w:t>
      </w:r>
      <w:r>
        <w:rPr>
          <w:rFonts w:ascii="Times New Roman" w:hAnsi="Times New Roman" w:eastAsia="宋体" w:cs="Times New Roman"/>
          <w:b w:val="0"/>
          <w:bCs w:val="0"/>
          <w:i w:val="0"/>
          <w:iCs w:val="0"/>
          <w:sz w:val="24"/>
          <w:szCs w:val="24"/>
        </w:rPr>
        <w:t>articles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article</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comments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collections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artists</w:t>
      </w:r>
      <w:r>
        <w:rPr>
          <w:rFonts w:ascii="Times New Roman" w:hAnsi="Times New Roman" w:eastAsia="宋体"/>
          <w:b w:val="0"/>
          <w:sz w:val="24"/>
        </w:rPr>
        <w:t>。该组表用于文章内容管理、评论互动、文章收藏和艺人信息展示。第五类，积分与打卡类，包括</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tasks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records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history</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mall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exchanges</w:t>
      </w:r>
      <w:r>
        <w:rPr>
          <w:rFonts w:ascii="Times New Roman" w:hAnsi="Times New Roman" w:eastAsia="宋体"/>
          <w:b w:val="0"/>
          <w:sz w:val="24"/>
        </w:rPr>
        <w:t>。该组表构成积分发放、任务打卡和兑换闭环。第六类，辅助统计类，部分统计字段分散在各表中，如文章浏览量、点赞数、已售数量和用户积分等，可供仪表盘模块汇总展示。</w:t>
      </w:r>
    </w:p>
    <w:p w14:paraId="6F8B96AE">
      <w:pPr>
        <w:pStyle w:val="5"/>
        <w:bidi w:val="0"/>
        <w:rPr>
          <w:lang w:eastAsia="zh-CN"/>
        </w:rPr>
      </w:pPr>
      <w:bookmarkStart w:id="20" w:name="_Toc15638"/>
      <w:r>
        <w:t>3.5.3</w:t>
      </w:r>
      <w:r>
        <w:rPr>
          <w:rFonts w:hint="eastAsia"/>
          <w:lang w:eastAsia="zh-CN"/>
        </w:rPr>
        <w:t>数据库表设计</w:t>
      </w:r>
      <w:bookmarkEnd w:id="20"/>
    </w:p>
    <w:p w14:paraId="592079F6">
      <w:pPr>
        <w:spacing w:before="0" w:after="0" w:line="240" w:lineRule="auto"/>
        <w:ind w:firstLine="420"/>
        <w:jc w:val="both"/>
        <w:rPr>
          <w:rFonts w:hint="eastAsia"/>
          <w:lang w:eastAsia="zh-CN"/>
        </w:rPr>
      </w:pPr>
      <w:r>
        <w:rPr>
          <w:rFonts w:ascii="Times New Roman" w:hAnsi="Times New Roman" w:eastAsia="宋体"/>
          <w:b w:val="0"/>
          <w:sz w:val="24"/>
        </w:rPr>
        <w:t>依据</w:t>
      </w:r>
      <w:r>
        <w:rPr>
          <w:rFonts w:ascii="Times New Roman" w:hAnsi="Times New Roman" w:eastAsia="宋体" w:cs="Times New Roman"/>
          <w:b w:val="0"/>
          <w:bCs w:val="0"/>
          <w:i w:val="0"/>
          <w:iCs w:val="0"/>
          <w:sz w:val="24"/>
          <w:szCs w:val="24"/>
        </w:rPr>
        <w:t>shenyang</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sql</w:t>
      </w:r>
      <w:r>
        <w:rPr>
          <w:rFonts w:ascii="Times New Roman" w:hAnsi="Times New Roman" w:eastAsia="宋体"/>
          <w:b w:val="0"/>
          <w:sz w:val="24"/>
        </w:rPr>
        <w:t>数据库论文</w:t>
      </w:r>
      <w:r>
        <w:rPr>
          <w:rFonts w:hint="eastAsia" w:ascii="Times New Roman" w:hAnsi="Times New Roman" w:eastAsia="宋体"/>
          <w:b w:val="0"/>
          <w:sz w:val="24"/>
          <w:lang w:eastAsia="zh-CN"/>
        </w:rPr>
        <w:t>使</w:t>
      </w:r>
      <w:r>
        <w:rPr>
          <w:rFonts w:ascii="Times New Roman" w:hAnsi="Times New Roman" w:eastAsia="宋体"/>
          <w:b w:val="0"/>
          <w:sz w:val="24"/>
        </w:rPr>
        <w:t>用三线表格式展示主要数据表的字段结构</w:t>
      </w:r>
      <w:r>
        <w:rPr>
          <w:rFonts w:hint="eastAsia" w:ascii="Times New Roman" w:hAnsi="Times New Roman" w:eastAsia="宋体"/>
          <w:b w:val="0"/>
          <w:sz w:val="24"/>
          <w:lang w:eastAsia="zh-CN"/>
        </w:rPr>
        <w:t>。</w:t>
      </w:r>
    </w:p>
    <w:p w14:paraId="4DF3A9CF">
      <w:pPr>
        <w:spacing w:before="0" w:after="0" w:line="240" w:lineRule="auto"/>
        <w:ind w:firstLine="420"/>
        <w:jc w:val="both"/>
        <w:rPr>
          <w:rFonts w:hint="eastAsia"/>
        </w:rPr>
      </w:pPr>
      <w:r>
        <w:rPr>
          <w:rFonts w:ascii="Times New Roman" w:hAnsi="Times New Roman" w:eastAsia="宋体"/>
          <w:b w:val="0"/>
          <w:sz w:val="24"/>
        </w:rPr>
        <w:t>文章评论表主要用于记录用户在资讯文章下发布的评论内容，包括所属文章、评论用户、评论正文、发布时间、点赞数和状态等信息。该表是系统互动功能的重要组成部分，可用于提升内容活跃度、增强用户参与感，并为后台评论审核与舆情管理提供数据来源。</w:t>
      </w:r>
    </w:p>
    <w:p w14:paraId="2C07A6FD">
      <w:pPr>
        <w:spacing w:before="0" w:after="0" w:line="240" w:lineRule="auto"/>
        <w:ind w:firstLine="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1文章评论（</w:t>
      </w:r>
      <w:r>
        <w:rPr>
          <w:rFonts w:ascii="Times New Roman" w:hAnsi="Times New Roman" w:eastAsia="宋体" w:cs="Times New Roman"/>
          <w:b w:val="0"/>
          <w:bCs w:val="0"/>
          <w:i w:val="0"/>
          <w:iCs w:val="0"/>
          <w:sz w:val="24"/>
          <w:szCs w:val="24"/>
        </w:rPr>
        <w:t>article</w:t>
      </w:r>
      <w:r>
        <w:rPr>
          <w:rFonts w:ascii="Times New Roman" w:hAnsi="Times New Roman" w:eastAsia="宋体"/>
          <w:sz w:val="21"/>
        </w:rPr>
        <w:t>_</w:t>
      </w:r>
      <w:r>
        <w:rPr>
          <w:rFonts w:ascii="Times New Roman" w:hAnsi="Times New Roman" w:eastAsia="宋体" w:cs="Times New Roman"/>
          <w:b w:val="0"/>
          <w:bCs w:val="0"/>
          <w:i w:val="0"/>
          <w:iCs w:val="0"/>
          <w:sz w:val="24"/>
          <w:szCs w:val="24"/>
        </w:rPr>
        <w:t>comments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480033A">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3C9DFA26">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3924D2A">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EA6F110">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57AE47B">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69C0B4A">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B69F019">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A2CBD3C">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1646B94">
            <w:pPr>
              <w:pStyle w:val="167"/>
              <w:bidi w:val="0"/>
              <w:rPr>
                <w:rFonts w:hint="eastAsia"/>
              </w:rPr>
            </w:pPr>
            <w:r>
              <w:t>允许空</w:t>
            </w:r>
          </w:p>
        </w:tc>
      </w:tr>
      <w:tr w14:paraId="1A02EB56">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E08A895">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D380DCE">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A768215">
            <w:pPr>
              <w:pStyle w:val="167"/>
              <w:bidi w:val="0"/>
              <w:rPr>
                <w:rFonts w:hint="eastAsia"/>
              </w:rPr>
            </w:pPr>
            <w:r>
              <w:t>评论ID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694F33">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6101CD5">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32F1841">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C25FA4">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BDBCAE0">
            <w:pPr>
              <w:pStyle w:val="167"/>
              <w:bidi w:val="0"/>
              <w:rPr>
                <w:rFonts w:hint="eastAsia"/>
              </w:rPr>
            </w:pPr>
            <w:r>
              <w:t>否</w:t>
            </w:r>
          </w:p>
        </w:tc>
      </w:tr>
      <w:tr w14:paraId="5C6FB68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0B14A9">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D24901B">
            <w:pPr>
              <w:pStyle w:val="167"/>
              <w:bidi w:val="0"/>
              <w:rPr>
                <w:rFonts w:hint="eastAsia"/>
              </w:rPr>
            </w:pPr>
            <w:r>
              <w:t>article_id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EB92742">
            <w:pPr>
              <w:pStyle w:val="167"/>
              <w:bidi w:val="0"/>
              <w:rPr>
                <w:rFonts w:hint="eastAsia"/>
              </w:rPr>
            </w:pPr>
            <w:r>
              <w:t>文章ID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0240BCE">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1E5CF5B">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85090A7">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5CA3229">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8F2FA0E">
            <w:pPr>
              <w:pStyle w:val="167"/>
              <w:bidi w:val="0"/>
              <w:rPr>
                <w:rFonts w:hint="eastAsia"/>
              </w:rPr>
            </w:pPr>
            <w:r>
              <w:t>否</w:t>
            </w:r>
          </w:p>
        </w:tc>
      </w:tr>
      <w:tr w14:paraId="35B3D91F">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4BAA29A">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6FCB8F3">
            <w:pPr>
              <w:pStyle w:val="167"/>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850154C">
            <w:pPr>
              <w:pStyle w:val="167"/>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34DE856">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ED72261">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E4EB5BC">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C9EC69D">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2363C4B">
            <w:pPr>
              <w:pStyle w:val="167"/>
              <w:bidi w:val="0"/>
              <w:rPr>
                <w:rFonts w:hint="eastAsia"/>
              </w:rPr>
            </w:pPr>
            <w:r>
              <w:t>否</w:t>
            </w:r>
          </w:p>
        </w:tc>
      </w:tr>
      <w:tr w14:paraId="0EC3474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F9D45DD">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F8E13B0">
            <w:pPr>
              <w:pStyle w:val="167"/>
              <w:bidi w:val="0"/>
              <w:rPr>
                <w:rFonts w:hint="eastAsia"/>
              </w:rPr>
            </w:pPr>
            <w:r>
              <w:t>content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896300F">
            <w:pPr>
              <w:pStyle w:val="167"/>
              <w:bidi w:val="0"/>
              <w:rPr>
                <w:rFonts w:hint="eastAsia"/>
              </w:rPr>
            </w:pPr>
            <w:r>
              <w:t>评论内容</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4BEA995">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17C95D2">
            <w:pPr>
              <w:pStyle w:val="167"/>
              <w:bidi w:val="0"/>
              <w:rPr>
                <w:rFonts w:hint="eastAsia"/>
              </w:rPr>
            </w:pPr>
            <w:r>
              <w:t>1000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38C40DA">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6A0C170">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029CDA6">
            <w:pPr>
              <w:pStyle w:val="167"/>
              <w:bidi w:val="0"/>
              <w:rPr>
                <w:rFonts w:hint="eastAsia"/>
              </w:rPr>
            </w:pPr>
            <w:r>
              <w:t>否</w:t>
            </w:r>
          </w:p>
        </w:tc>
      </w:tr>
      <w:tr w14:paraId="2311247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4932152">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B724A83">
            <w:pPr>
              <w:pStyle w:val="167"/>
              <w:bidi w:val="0"/>
              <w:rPr>
                <w:rFonts w:hint="eastAsia"/>
              </w:rPr>
            </w:pPr>
            <w:r>
              <w:t>likes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A16A03">
            <w:pPr>
              <w:pStyle w:val="167"/>
              <w:bidi w:val="0"/>
              <w:rPr>
                <w:rFonts w:hint="eastAsia"/>
              </w:rPr>
            </w:pPr>
            <w:r>
              <w:t>点赞数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D6D00E9">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9C89C05">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016608F">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583016E">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DDA8445">
            <w:pPr>
              <w:pStyle w:val="167"/>
              <w:bidi w:val="0"/>
              <w:rPr>
                <w:rFonts w:hint="eastAsia"/>
              </w:rPr>
            </w:pPr>
            <w:r>
              <w:t>是</w:t>
            </w:r>
          </w:p>
        </w:tc>
      </w:tr>
      <w:tr w14:paraId="031A956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3B06ABA">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1FB53B1">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1C652EB">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067BBE4">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6A0055A">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3FA1A46">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CEBB56">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1F585CB">
            <w:pPr>
              <w:pStyle w:val="167"/>
              <w:bidi w:val="0"/>
              <w:rPr>
                <w:rFonts w:hint="eastAsia"/>
              </w:rPr>
            </w:pPr>
            <w:r>
              <w:t>是</w:t>
            </w:r>
          </w:p>
        </w:tc>
      </w:tr>
      <w:tr w14:paraId="269A93BB">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DE1CC3C">
            <w:pPr>
              <w:pStyle w:val="167"/>
              <w:bidi w:val="0"/>
              <w:rPr>
                <w:rFonts w:hint="eastAsia"/>
              </w:rPr>
            </w:pPr>
            <w:r>
              <w:t>7</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A64E866">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C34704B">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2C49B8E">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B9053CD">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AEBC8AD">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27E4939">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1CBE846">
            <w:pPr>
              <w:pStyle w:val="167"/>
              <w:bidi w:val="0"/>
              <w:rPr>
                <w:rFonts w:hint="eastAsia"/>
              </w:rPr>
            </w:pPr>
            <w:r>
              <w:t>是</w:t>
            </w:r>
          </w:p>
        </w:tc>
      </w:tr>
    </w:tbl>
    <w:p w14:paraId="13223FA8">
      <w:pPr>
        <w:ind w:firstLine="0" w:firstLineChars="0"/>
        <w:rPr>
          <w:rFonts w:hint="eastAsia"/>
        </w:rPr>
      </w:pPr>
    </w:p>
    <w:p w14:paraId="23F0D7E4">
      <w:pPr>
        <w:spacing w:before="0" w:after="0" w:line="240" w:lineRule="auto"/>
        <w:ind w:firstLine="420"/>
        <w:jc w:val="both"/>
        <w:rPr>
          <w:rFonts w:hint="eastAsia"/>
        </w:rPr>
      </w:pPr>
      <w:r>
        <w:rPr>
          <w:rFonts w:ascii="Times New Roman" w:hAnsi="Times New Roman" w:eastAsia="宋体"/>
          <w:b w:val="0"/>
          <w:sz w:val="24"/>
        </w:rPr>
        <w:t>文章表主要用于保存音乐节相关资讯、公告、攻略、美食推荐和旅游信息等内容，包括标题、正文、封面图、作者、分类、发布时间和浏览量等字段。该表是系统内容服务模块的主体数据表，既承担活动宣传和信息传播功能，也为评论互动和内容运营提供基础支持。</w:t>
      </w:r>
    </w:p>
    <w:p w14:paraId="699700B8">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2文章（</w:t>
      </w:r>
      <w:r>
        <w:rPr>
          <w:rFonts w:ascii="Times New Roman" w:hAnsi="Times New Roman" w:eastAsia="宋体" w:cs="Times New Roman"/>
          <w:b w:val="0"/>
          <w:bCs w:val="0"/>
          <w:i w:val="0"/>
          <w:iCs w:val="0"/>
          <w:sz w:val="24"/>
          <w:szCs w:val="24"/>
        </w:rPr>
        <w:t>articles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DB952B3">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61038A34">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FD9D44A">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B20E33">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3D782E8">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DC5E9F4">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CAD1027">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6519231">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623C8A">
            <w:pPr>
              <w:pStyle w:val="167"/>
              <w:bidi w:val="0"/>
              <w:rPr>
                <w:rFonts w:hint="eastAsia"/>
              </w:rPr>
            </w:pPr>
            <w:r>
              <w:t>允许空</w:t>
            </w:r>
          </w:p>
        </w:tc>
      </w:tr>
      <w:tr w14:paraId="5152992D">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9A66B53">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070483C">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E901404">
            <w:pPr>
              <w:pStyle w:val="167"/>
              <w:bidi w:val="0"/>
              <w:rPr>
                <w:rFonts w:hint="eastAsia"/>
              </w:rPr>
            </w:pPr>
            <w:r>
              <w:t>文章ID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85CBEB7">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90D1D1D">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722C8F0">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C836C23">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8D86975">
            <w:pPr>
              <w:pStyle w:val="167"/>
              <w:bidi w:val="0"/>
              <w:rPr>
                <w:rFonts w:hint="eastAsia"/>
              </w:rPr>
            </w:pPr>
            <w:r>
              <w:t>否</w:t>
            </w:r>
          </w:p>
        </w:tc>
      </w:tr>
      <w:tr w14:paraId="24E6C3C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8CB2DDC">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5AB3AF2">
            <w:pPr>
              <w:pStyle w:val="167"/>
              <w:bidi w:val="0"/>
              <w:rPr>
                <w:rFonts w:hint="eastAsia"/>
              </w:rPr>
            </w:pPr>
            <w:r>
              <w:t>title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5013094">
            <w:pPr>
              <w:pStyle w:val="167"/>
              <w:bidi w:val="0"/>
              <w:rPr>
                <w:rFonts w:hint="eastAsia"/>
              </w:rPr>
            </w:pPr>
            <w:r>
              <w:t>文章标题</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9B16F5D">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70A1534">
            <w:pPr>
              <w:pStyle w:val="167"/>
              <w:bidi w:val="0"/>
              <w:rPr>
                <w:rFonts w:hint="eastAsia"/>
              </w:rPr>
            </w:pPr>
            <w:r>
              <w:t>300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8DC649B">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A0C3354">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119C6A8">
            <w:pPr>
              <w:pStyle w:val="167"/>
              <w:bidi w:val="0"/>
              <w:rPr>
                <w:rFonts w:hint="eastAsia"/>
              </w:rPr>
            </w:pPr>
            <w:r>
              <w:t>否</w:t>
            </w:r>
          </w:p>
        </w:tc>
      </w:tr>
      <w:tr w14:paraId="454CD5D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3F21564">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92B8494">
            <w:pPr>
              <w:pStyle w:val="167"/>
              <w:bidi w:val="0"/>
              <w:rPr>
                <w:rFonts w:hint="eastAsia"/>
              </w:rPr>
            </w:pPr>
            <w:r>
              <w:t>content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58A0725">
            <w:pPr>
              <w:pStyle w:val="167"/>
              <w:bidi w:val="0"/>
              <w:rPr>
                <w:rFonts w:hint="eastAsia"/>
              </w:rPr>
            </w:pPr>
            <w:r>
              <w:t>文章内容</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B40E711">
            <w:pPr>
              <w:pStyle w:val="167"/>
              <w:bidi w:val="0"/>
              <w:rPr>
                <w:rFonts w:hint="eastAsia"/>
              </w:rPr>
            </w:pPr>
            <w:r>
              <w:t>longtext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3ED3BBB">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F197CDA">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D7A437">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EC3B6E9">
            <w:pPr>
              <w:pStyle w:val="167"/>
              <w:bidi w:val="0"/>
              <w:rPr>
                <w:rFonts w:hint="eastAsia"/>
              </w:rPr>
            </w:pPr>
            <w:r>
              <w:t>否</w:t>
            </w:r>
          </w:p>
        </w:tc>
      </w:tr>
      <w:tr w14:paraId="36A8DF1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FB3B693">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C7004B7">
            <w:pPr>
              <w:pStyle w:val="167"/>
              <w:bidi w:val="0"/>
              <w:rPr>
                <w:rFonts w:hint="eastAsia"/>
              </w:rPr>
            </w:pPr>
            <w:r>
              <w:t>images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07195C2">
            <w:pPr>
              <w:pStyle w:val="167"/>
              <w:bidi w:val="0"/>
              <w:rPr>
                <w:rFonts w:hint="eastAsia"/>
              </w:rPr>
            </w:pPr>
            <w:r>
              <w:t>文章图片</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08AEC92">
            <w:pPr>
              <w:pStyle w:val="167"/>
              <w:bidi w:val="0"/>
              <w:rPr>
                <w:rFonts w:hint="eastAsia"/>
              </w:rPr>
            </w:pPr>
            <w: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A2869E">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2130C5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FCCBD71">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C8C8A77">
            <w:pPr>
              <w:pStyle w:val="167"/>
              <w:bidi w:val="0"/>
              <w:rPr>
                <w:rFonts w:hint="eastAsia"/>
              </w:rPr>
            </w:pPr>
            <w:r>
              <w:t>是</w:t>
            </w:r>
          </w:p>
        </w:tc>
      </w:tr>
      <w:tr w14:paraId="483D42F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782F92E">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69E174D">
            <w:pPr>
              <w:pStyle w:val="167"/>
              <w:bidi w:val="0"/>
              <w:rPr>
                <w:rFonts w:hint="eastAsia"/>
              </w:rPr>
            </w:pPr>
            <w:r>
              <w:t>author</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9F0CAA7">
            <w:pPr>
              <w:pStyle w:val="167"/>
              <w:bidi w:val="0"/>
              <w:rPr>
                <w:rFonts w:hint="eastAsia"/>
              </w:rPr>
            </w:pPr>
            <w:r>
              <w:t>作者</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59B2ECD">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D5F48EA">
            <w:pPr>
              <w:pStyle w:val="167"/>
              <w:bidi w:val="0"/>
              <w:rPr>
                <w:rFonts w:hint="eastAsia"/>
              </w:rPr>
            </w:pPr>
            <w: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B7CF5B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EAB2D0">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DDAA6C8">
            <w:pPr>
              <w:pStyle w:val="167"/>
              <w:bidi w:val="0"/>
              <w:rPr>
                <w:rFonts w:hint="eastAsia"/>
              </w:rPr>
            </w:pPr>
            <w:r>
              <w:t>是</w:t>
            </w:r>
          </w:p>
        </w:tc>
      </w:tr>
      <w:tr w14:paraId="48744B5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13EBE64">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F1AF92B">
            <w:pPr>
              <w:pStyle w:val="167"/>
              <w:bidi w:val="0"/>
              <w:rPr>
                <w:rFonts w:hint="eastAsia"/>
              </w:rPr>
            </w:pPr>
            <w:r>
              <w:t>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8D59D65">
            <w:pPr>
              <w:pStyle w:val="167"/>
              <w:bidi w:val="0"/>
              <w:rPr>
                <w:rFonts w:hint="eastAsia"/>
              </w:rPr>
            </w:pPr>
            <w:r>
              <w:t>文章类型：</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603FD10">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21032B0">
            <w:pPr>
              <w:pStyle w:val="167"/>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2758F02">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2FC3059">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FD77A1C">
            <w:pPr>
              <w:pStyle w:val="167"/>
              <w:bidi w:val="0"/>
              <w:rPr>
                <w:rFonts w:hint="eastAsia"/>
              </w:rPr>
            </w:pPr>
            <w:r>
              <w:t>是</w:t>
            </w:r>
          </w:p>
        </w:tc>
      </w:tr>
      <w:tr w14:paraId="7D5921C3">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07BAAF7">
            <w:pPr>
              <w:pStyle w:val="167"/>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35A9575">
            <w:pPr>
              <w:pStyle w:val="167"/>
              <w:bidi w:val="0"/>
              <w:rPr>
                <w:rFonts w:hint="eastAsia"/>
              </w:rPr>
            </w:pPr>
            <w:r>
              <w:t>likes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524672C">
            <w:pPr>
              <w:pStyle w:val="167"/>
              <w:bidi w:val="0"/>
              <w:rPr>
                <w:rFonts w:hint="eastAsia"/>
              </w:rPr>
            </w:pPr>
            <w:r>
              <w:t>点赞数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096C945">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B41E15">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FF2C01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EBF9ECD">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83BE8A8">
            <w:pPr>
              <w:pStyle w:val="167"/>
              <w:bidi w:val="0"/>
              <w:rPr>
                <w:rFonts w:hint="eastAsia"/>
              </w:rPr>
            </w:pPr>
            <w:r>
              <w:t>是</w:t>
            </w:r>
          </w:p>
        </w:tc>
      </w:tr>
      <w:tr w14:paraId="06F565C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F712089">
            <w:pPr>
              <w:pStyle w:val="167"/>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1FA1ACA">
            <w:pPr>
              <w:pStyle w:val="167"/>
              <w:bidi w:val="0"/>
              <w:rPr>
                <w:rFonts w:hint="eastAsia"/>
              </w:rPr>
            </w:pPr>
            <w:r>
              <w:t>views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2E263E4">
            <w:pPr>
              <w:pStyle w:val="167"/>
              <w:bidi w:val="0"/>
              <w:rPr>
                <w:rFonts w:hint="eastAsia"/>
              </w:rPr>
            </w:pPr>
            <w:r>
              <w:t>浏览数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21EF7A0">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90E67C6">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8B00F0B">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53DE9FE">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3469CAD">
            <w:pPr>
              <w:pStyle w:val="167"/>
              <w:bidi w:val="0"/>
              <w:rPr>
                <w:rFonts w:hint="eastAsia"/>
              </w:rPr>
            </w:pPr>
            <w:r>
              <w:t>是</w:t>
            </w:r>
          </w:p>
        </w:tc>
      </w:tr>
      <w:tr w14:paraId="59F272D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F4F31DB">
            <w:pPr>
              <w:pStyle w:val="167"/>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C3863DD">
            <w:pPr>
              <w:pStyle w:val="167"/>
              <w:bidi w:val="0"/>
              <w:rPr>
                <w:rFonts w:hint="eastAsia"/>
              </w:rPr>
            </w:pPr>
            <w:r>
              <w:t>is_published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A5C1629">
            <w:pPr>
              <w:pStyle w:val="167"/>
              <w:bidi w:val="0"/>
              <w:rPr>
                <w:rFonts w:hint="eastAsia"/>
              </w:rPr>
            </w:pPr>
            <w:r>
              <w:t>是否发布</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9CB0CEB">
            <w:pPr>
              <w:pStyle w:val="167"/>
              <w:bidi w:val="0"/>
              <w:rPr>
                <w:rFonts w:hint="eastAsia"/>
              </w:rPr>
            </w:pPr>
            <w: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DBB6E0A">
            <w:pPr>
              <w:pStyle w:val="167"/>
              <w:bidi w:val="0"/>
              <w:rPr>
                <w:rFonts w:hint="eastAsia"/>
              </w:rPr>
            </w:pPr>
            <w: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A7920DD">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3EEB712">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7F1FFE3">
            <w:pPr>
              <w:pStyle w:val="167"/>
              <w:bidi w:val="0"/>
              <w:rPr>
                <w:rFonts w:hint="eastAsia"/>
              </w:rPr>
            </w:pPr>
            <w:r>
              <w:t>是</w:t>
            </w:r>
          </w:p>
        </w:tc>
      </w:tr>
      <w:tr w14:paraId="7472A00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52C97F8">
            <w:pPr>
              <w:pStyle w:val="167"/>
              <w:bidi w:val="0"/>
              <w:rPr>
                <w:rFonts w:hint="eastAsia"/>
              </w:rPr>
            </w:pPr>
            <w: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ACED437">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BB03AFD">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2D3E329">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5BE8146">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8722B0E">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EA7CA6">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4BCA780">
            <w:pPr>
              <w:pStyle w:val="167"/>
              <w:bidi w:val="0"/>
              <w:rPr>
                <w:rFonts w:hint="eastAsia"/>
              </w:rPr>
            </w:pPr>
            <w:r>
              <w:t>是</w:t>
            </w:r>
          </w:p>
        </w:tc>
      </w:tr>
      <w:tr w14:paraId="11293BA8">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C7143A4">
            <w:pPr>
              <w:pStyle w:val="167"/>
              <w:bidi w:val="0"/>
              <w:rPr>
                <w:rFonts w:hint="eastAsia"/>
              </w:rPr>
            </w:pPr>
            <w:r>
              <w:t>11</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03CDF64">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A52E00F">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86A8C65">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A98DC93">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552E418">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8054DC0">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E84A136">
            <w:pPr>
              <w:pStyle w:val="167"/>
              <w:bidi w:val="0"/>
              <w:rPr>
                <w:rFonts w:hint="eastAsia"/>
              </w:rPr>
            </w:pPr>
            <w:r>
              <w:t>是</w:t>
            </w:r>
          </w:p>
        </w:tc>
      </w:tr>
    </w:tbl>
    <w:p w14:paraId="75E267DB">
      <w:pPr>
        <w:ind w:firstLine="0" w:firstLineChars="0"/>
        <w:rPr>
          <w:rFonts w:hint="eastAsia"/>
        </w:rPr>
      </w:pPr>
    </w:p>
    <w:p w14:paraId="09B735DF">
      <w:pPr>
        <w:spacing w:before="0" w:after="0" w:line="240" w:lineRule="auto"/>
        <w:ind w:firstLine="420"/>
        <w:jc w:val="both"/>
        <w:rPr>
          <w:rFonts w:hint="eastAsia"/>
        </w:rPr>
      </w:pPr>
      <w:r>
        <w:rPr>
          <w:rFonts w:ascii="Times New Roman" w:hAnsi="Times New Roman" w:eastAsia="宋体"/>
          <w:b w:val="0"/>
          <w:sz w:val="24"/>
        </w:rPr>
        <w:t>艺人表主要用于存储参加音乐节活动的演出嘉宾信息，包括艺人名称、图片、风格标签、简介以及是否重点推荐等内容。该表与演出日程和音乐节展示页面关系密切，可用于构建演出阵容、展示嘉宾详情并提升音乐节活动的宣传效果与用户关注度。</w:t>
      </w:r>
    </w:p>
    <w:p w14:paraId="549A627C">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3艺人（</w:t>
      </w:r>
      <w:r>
        <w:rPr>
          <w:rFonts w:ascii="Times New Roman" w:hAnsi="Times New Roman" w:eastAsia="宋体" w:cs="Times New Roman"/>
          <w:b w:val="0"/>
          <w:bCs w:val="0"/>
          <w:i w:val="0"/>
          <w:iCs w:val="0"/>
          <w:sz w:val="24"/>
          <w:szCs w:val="24"/>
        </w:rPr>
        <w:t>artists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511A982C">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41C10AE9">
            <w:pPr>
              <w:pStyle w:val="167"/>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5CC5AA6">
            <w:pPr>
              <w:pStyle w:val="167"/>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BBE4927">
            <w:pPr>
              <w:pStyle w:val="167"/>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E093582">
            <w:pPr>
              <w:pStyle w:val="167"/>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569BFD">
            <w:pPr>
              <w:pStyle w:val="167"/>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FAAF1A1">
            <w:pPr>
              <w:pStyle w:val="167"/>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C049A95">
            <w:pPr>
              <w:pStyle w:val="167"/>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7AB48F5">
            <w:pPr>
              <w:pStyle w:val="167"/>
              <w:bidi w:val="0"/>
              <w:rPr>
                <w:rFonts w:hint="eastAsia"/>
                <w:b w:val="0"/>
              </w:rPr>
            </w:pPr>
            <w:r>
              <w:rPr>
                <w:b w:val="0"/>
              </w:rPr>
              <w:t>允许空</w:t>
            </w:r>
          </w:p>
        </w:tc>
      </w:tr>
      <w:tr w14:paraId="3EDA96F1">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44CC088">
            <w:pPr>
              <w:pStyle w:val="167"/>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F82CE24">
            <w:pPr>
              <w:pStyle w:val="167"/>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2AFF6A">
            <w:pPr>
              <w:pStyle w:val="167"/>
              <w:bidi w:val="0"/>
              <w:rPr>
                <w:rFonts w:hint="eastAsia"/>
                <w:b w:val="0"/>
              </w:rPr>
            </w:pPr>
            <w:r>
              <w:rPr>
                <w:b w:val="0"/>
              </w:rPr>
              <w:t>艺人ID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495522A">
            <w:pPr>
              <w:pStyle w:val="167"/>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F7DC1C4">
            <w:pPr>
              <w:pStyle w:val="167"/>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67F51FF">
            <w:pPr>
              <w:pStyle w:val="167"/>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D797CA6">
            <w:pPr>
              <w:pStyle w:val="167"/>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8AFE46A">
            <w:pPr>
              <w:pStyle w:val="167"/>
              <w:bidi w:val="0"/>
              <w:rPr>
                <w:rFonts w:hint="eastAsia"/>
                <w:b w:val="0"/>
              </w:rPr>
            </w:pPr>
            <w:r>
              <w:rPr>
                <w:b w:val="0"/>
              </w:rPr>
              <w:t>否</w:t>
            </w:r>
          </w:p>
        </w:tc>
      </w:tr>
      <w:tr w14:paraId="3FACF1F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2DD6C9F">
            <w:pPr>
              <w:pStyle w:val="167"/>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39CFE21">
            <w:pPr>
              <w:pStyle w:val="167"/>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8CE272F">
            <w:pPr>
              <w:pStyle w:val="167"/>
              <w:bidi w:val="0"/>
              <w:rPr>
                <w:rFonts w:hint="eastAsia"/>
                <w:b w:val="0"/>
              </w:rPr>
            </w:pPr>
            <w:r>
              <w:rPr>
                <w:b w:val="0"/>
              </w:rPr>
              <w:t>艺人名称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7C1FED5">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59F32B">
            <w:pPr>
              <w:pStyle w:val="167"/>
              <w:bidi w:val="0"/>
              <w:rPr>
                <w:rFonts w:hint="eastAsia"/>
                <w:b w:val="0"/>
              </w:rPr>
            </w:pPr>
            <w:r>
              <w:rPr>
                <w:b w:val="0"/>
              </w:rP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DD27E88">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F4CECF1">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52AA29B">
            <w:pPr>
              <w:pStyle w:val="167"/>
              <w:bidi w:val="0"/>
              <w:rPr>
                <w:rFonts w:hint="eastAsia"/>
                <w:b w:val="0"/>
              </w:rPr>
            </w:pPr>
            <w:r>
              <w:rPr>
                <w:b w:val="0"/>
              </w:rPr>
              <w:t>否</w:t>
            </w:r>
          </w:p>
        </w:tc>
      </w:tr>
      <w:tr w14:paraId="65E3C95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8CB92E1">
            <w:pPr>
              <w:pStyle w:val="167"/>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4CEAF22">
            <w:pPr>
              <w:pStyle w:val="167"/>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8218CAE">
            <w:pPr>
              <w:pStyle w:val="167"/>
              <w:bidi w:val="0"/>
              <w:rPr>
                <w:rFonts w:hint="eastAsia"/>
                <w:b w:val="0"/>
              </w:rPr>
            </w:pPr>
            <w:r>
              <w:rPr>
                <w:b w:val="0"/>
              </w:rPr>
              <w:t>艺人描述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A1EED8A">
            <w:pPr>
              <w:pStyle w:val="167"/>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8BAA6A">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C1571D5">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DBCE39B">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2746217">
            <w:pPr>
              <w:pStyle w:val="167"/>
              <w:bidi w:val="0"/>
              <w:rPr>
                <w:rFonts w:hint="eastAsia"/>
                <w:b w:val="0"/>
              </w:rPr>
            </w:pPr>
            <w:r>
              <w:rPr>
                <w:b w:val="0"/>
              </w:rPr>
              <w:t>是</w:t>
            </w:r>
          </w:p>
        </w:tc>
      </w:tr>
      <w:tr w14:paraId="4C32025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EB02FA0">
            <w:pPr>
              <w:pStyle w:val="167"/>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81FF439">
            <w:pPr>
              <w:pStyle w:val="167"/>
              <w:bidi w:val="0"/>
              <w:rPr>
                <w:rFonts w:hint="eastAsia"/>
                <w:b w:val="0"/>
              </w:rPr>
            </w:pPr>
            <w:r>
              <w:rPr>
                <w:b w:val="0"/>
              </w:rPr>
              <w:t>image_url</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CE92C82">
            <w:pPr>
              <w:pStyle w:val="167"/>
              <w:bidi w:val="0"/>
              <w:rPr>
                <w:rFonts w:hint="eastAsia"/>
                <w:b w:val="0"/>
              </w:rPr>
            </w:pPr>
            <w:r>
              <w:rPr>
                <w:b w:val="0"/>
              </w:rPr>
              <w:t>艺人图片URL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85D7688">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4990A42">
            <w:pPr>
              <w:pStyle w:val="167"/>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E2B716D">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3AB2835">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8324947">
            <w:pPr>
              <w:pStyle w:val="167"/>
              <w:bidi w:val="0"/>
              <w:rPr>
                <w:rFonts w:hint="eastAsia"/>
                <w:b w:val="0"/>
              </w:rPr>
            </w:pPr>
            <w:r>
              <w:rPr>
                <w:b w:val="0"/>
              </w:rPr>
              <w:t>是</w:t>
            </w:r>
          </w:p>
        </w:tc>
      </w:tr>
      <w:tr w14:paraId="1B6705C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590530B">
            <w:pPr>
              <w:pStyle w:val="167"/>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CCE9081">
            <w:pPr>
              <w:pStyle w:val="167"/>
              <w:bidi w:val="0"/>
              <w:rPr>
                <w:rFonts w:hint="eastAsia"/>
                <w:b w:val="0"/>
              </w:rPr>
            </w:pPr>
            <w:r>
              <w:rPr>
                <w:b w:val="0"/>
              </w:rPr>
              <w:t>is_local_band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B8A97F5">
            <w:pPr>
              <w:pStyle w:val="167"/>
              <w:bidi w:val="0"/>
              <w:rPr>
                <w:rFonts w:hint="eastAsia"/>
                <w:b w:val="0"/>
              </w:rPr>
            </w:pPr>
            <w:r>
              <w:rPr>
                <w:b w:val="0"/>
              </w:rPr>
              <w:t>是否为沈阳本土乐队</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EF4457B">
            <w:pPr>
              <w:pStyle w:val="167"/>
              <w:bidi w:val="0"/>
              <w:rPr>
                <w:rFonts w:hint="eastAsia"/>
                <w:b w:val="0"/>
              </w:rPr>
            </w:pPr>
            <w:r>
              <w:rPr>
                <w:b w:val="0"/>
              </w:rP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C1A515A">
            <w:pPr>
              <w:pStyle w:val="167"/>
              <w:bidi w:val="0"/>
              <w:rPr>
                <w:rFonts w:hint="eastAsia"/>
                <w:b w:val="0"/>
              </w:rPr>
            </w:pPr>
            <w:r>
              <w:rPr>
                <w:b w:val="0"/>
              </w:rP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8AFE973">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F9BAF14">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29864FD">
            <w:pPr>
              <w:pStyle w:val="167"/>
              <w:bidi w:val="0"/>
              <w:rPr>
                <w:rFonts w:hint="eastAsia"/>
                <w:b w:val="0"/>
              </w:rPr>
            </w:pPr>
            <w:r>
              <w:rPr>
                <w:b w:val="0"/>
              </w:rPr>
              <w:t>是</w:t>
            </w:r>
          </w:p>
        </w:tc>
      </w:tr>
      <w:tr w14:paraId="2B05A53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A551175">
            <w:pPr>
              <w:pStyle w:val="167"/>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C8BACDE">
            <w:pPr>
              <w:pStyle w:val="167"/>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57381AF">
            <w:pPr>
              <w:pStyle w:val="167"/>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B4309E4">
            <w:pPr>
              <w:pStyle w:val="167"/>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DF3835">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F7C34EE">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B0742B0">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0962491">
            <w:pPr>
              <w:pStyle w:val="167"/>
              <w:bidi w:val="0"/>
              <w:rPr>
                <w:rFonts w:hint="eastAsia"/>
                <w:b w:val="0"/>
              </w:rPr>
            </w:pPr>
            <w:r>
              <w:rPr>
                <w:b w:val="0"/>
              </w:rPr>
              <w:t>是</w:t>
            </w:r>
          </w:p>
        </w:tc>
      </w:tr>
      <w:tr w14:paraId="551B421A">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2A02752">
            <w:pPr>
              <w:pStyle w:val="167"/>
              <w:bidi w:val="0"/>
              <w:rPr>
                <w:rFonts w:hint="eastAsia"/>
                <w:b w:val="0"/>
              </w:rPr>
            </w:pPr>
            <w:r>
              <w:rPr>
                <w:b w:val="0"/>
              </w:rPr>
              <w:t>7</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5111D54">
            <w:pPr>
              <w:pStyle w:val="167"/>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C9EDD42">
            <w:pPr>
              <w:pStyle w:val="167"/>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59AFA3B">
            <w:pPr>
              <w:pStyle w:val="167"/>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57E6752">
            <w:pPr>
              <w:pStyle w:val="167"/>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D4EB658">
            <w:pPr>
              <w:pStyle w:val="167"/>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FB603B2">
            <w:pPr>
              <w:pStyle w:val="167"/>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4B88035">
            <w:pPr>
              <w:pStyle w:val="167"/>
              <w:bidi w:val="0"/>
              <w:rPr>
                <w:rFonts w:hint="eastAsia"/>
                <w:b w:val="0"/>
              </w:rPr>
            </w:pPr>
            <w:r>
              <w:rPr>
                <w:b w:val="0"/>
              </w:rPr>
              <w:t>是</w:t>
            </w:r>
          </w:p>
        </w:tc>
      </w:tr>
    </w:tbl>
    <w:p w14:paraId="11C3B8EA">
      <w:pPr>
        <w:ind w:firstLine="0" w:firstLineChars="0"/>
        <w:rPr>
          <w:rFonts w:hint="eastAsia"/>
        </w:rPr>
      </w:pPr>
    </w:p>
    <w:p w14:paraId="1C9997D7">
      <w:pPr>
        <w:spacing w:before="0" w:after="0" w:line="240" w:lineRule="auto"/>
        <w:ind w:firstLine="420"/>
        <w:jc w:val="both"/>
        <w:rPr>
          <w:rFonts w:hint="eastAsia"/>
        </w:rPr>
      </w:pPr>
      <w:r>
        <w:rPr>
          <w:rFonts w:ascii="Times New Roman" w:hAnsi="Times New Roman" w:eastAsia="宋体"/>
          <w:b w:val="0"/>
          <w:sz w:val="24"/>
        </w:rPr>
        <w:t>打卡记录表主要用于保存用户完成签到或活动打卡后的执行记录，包括所属用户、任务编号、打卡日期、获得积分和创建时间等信息。该表既可以支持用户查看个人打卡历史，也能够为平台统计活跃度、计算积分奖励和分析任务完成情况提供依据。</w:t>
      </w:r>
    </w:p>
    <w:p w14:paraId="4B62DABD">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4打卡记录（</w:t>
      </w:r>
      <w:r>
        <w:rPr>
          <w:rFonts w:ascii="Times New Roman" w:hAnsi="Times New Roman" w:eastAsia="宋体" w:cs="Times New Roman"/>
          <w:b w:val="0"/>
          <w:bCs w:val="0"/>
          <w:i w:val="0"/>
          <w:iCs w:val="0"/>
          <w:sz w:val="24"/>
          <w:szCs w:val="24"/>
        </w:rPr>
        <w:t>checkin</w:t>
      </w:r>
      <w:r>
        <w:rPr>
          <w:rFonts w:ascii="Times New Roman" w:hAnsi="Times New Roman" w:eastAsia="宋体"/>
          <w:sz w:val="21"/>
        </w:rPr>
        <w:t>_</w:t>
      </w:r>
      <w:r>
        <w:rPr>
          <w:rFonts w:ascii="Times New Roman" w:hAnsi="Times New Roman" w:eastAsia="宋体" w:cs="Times New Roman"/>
          <w:b w:val="0"/>
          <w:bCs w:val="0"/>
          <w:i w:val="0"/>
          <w:iCs w:val="0"/>
          <w:sz w:val="24"/>
          <w:szCs w:val="24"/>
        </w:rPr>
        <w:t>records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79AAEF84">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A6E5104">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526BD73">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A3ECB0F">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600AF99">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35D86C8">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608666D">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B4E06D1">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B6841A3">
            <w:pPr>
              <w:pStyle w:val="167"/>
              <w:bidi w:val="0"/>
              <w:rPr>
                <w:rFonts w:hint="eastAsia"/>
              </w:rPr>
            </w:pPr>
            <w:r>
              <w:t>允许空</w:t>
            </w:r>
          </w:p>
        </w:tc>
      </w:tr>
      <w:tr w14:paraId="3C7EE140">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DB38AF9">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BE73B36">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0D76EC4">
            <w:pPr>
              <w:pStyle w:val="167"/>
              <w:bidi w:val="0"/>
              <w:rPr>
                <w:rFonts w:hint="eastAsia"/>
              </w:rPr>
            </w:pPr>
            <w:r>
              <w:t>打卡记录ID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3C14179">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7F9AADA">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1C5C9E">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B19D0B1">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681874">
            <w:pPr>
              <w:pStyle w:val="167"/>
              <w:bidi w:val="0"/>
              <w:rPr>
                <w:rFonts w:hint="eastAsia"/>
              </w:rPr>
            </w:pPr>
            <w:r>
              <w:t>否</w:t>
            </w:r>
          </w:p>
        </w:tc>
      </w:tr>
      <w:tr w14:paraId="5DA2394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A94162F">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E240348">
            <w:pPr>
              <w:pStyle w:val="167"/>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69EC4CF">
            <w:pPr>
              <w:pStyle w:val="167"/>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3F1295E">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CCD1C3">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D98252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0D5C74B">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44B73B2">
            <w:pPr>
              <w:pStyle w:val="167"/>
              <w:bidi w:val="0"/>
              <w:rPr>
                <w:rFonts w:hint="eastAsia"/>
              </w:rPr>
            </w:pPr>
            <w:r>
              <w:t>否</w:t>
            </w:r>
          </w:p>
        </w:tc>
      </w:tr>
      <w:tr w14:paraId="20E1DC0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37C0274">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776F5AE">
            <w:pPr>
              <w:pStyle w:val="167"/>
              <w:bidi w:val="0"/>
              <w:rPr>
                <w:rFonts w:hint="eastAsia"/>
              </w:rPr>
            </w:pPr>
            <w:r>
              <w:t>task_id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9BBF05F">
            <w:pPr>
              <w:pStyle w:val="167"/>
              <w:bidi w:val="0"/>
              <w:rPr>
                <w:rFonts w:hint="eastAsia"/>
              </w:rPr>
            </w:pPr>
            <w:r>
              <w:t>任务ID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A015662">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05BE0B1">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FC7C023">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D22F6C0">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160FD4B">
            <w:pPr>
              <w:pStyle w:val="167"/>
              <w:bidi w:val="0"/>
              <w:rPr>
                <w:rFonts w:hint="eastAsia"/>
              </w:rPr>
            </w:pPr>
            <w:r>
              <w:t>否</w:t>
            </w:r>
          </w:p>
        </w:tc>
      </w:tr>
      <w:tr w14:paraId="113DED7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3C37BDF">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D73E6BD">
            <w:pPr>
              <w:pStyle w:val="167"/>
              <w:bidi w:val="0"/>
              <w:rPr>
                <w:rFonts w:hint="eastAsia"/>
              </w:rPr>
            </w:pPr>
            <w:r>
              <w:t>photo</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267BA7F">
            <w:pPr>
              <w:pStyle w:val="167"/>
              <w:bidi w:val="0"/>
              <w:rPr>
                <w:rFonts w:hint="eastAsia"/>
              </w:rPr>
            </w:pPr>
            <w:r>
              <w:t>打卡照片URL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06A922D">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3767B86">
            <w:pPr>
              <w:pStyle w:val="167"/>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36D9FD7">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F99E4FB">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DF23DE9">
            <w:pPr>
              <w:pStyle w:val="167"/>
              <w:bidi w:val="0"/>
              <w:rPr>
                <w:rFonts w:hint="eastAsia"/>
              </w:rPr>
            </w:pPr>
            <w:r>
              <w:t>否</w:t>
            </w:r>
          </w:p>
        </w:tc>
      </w:tr>
      <w:tr w14:paraId="4BB0EA4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FCC7FB9">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34C8F3C">
            <w:pPr>
              <w:pStyle w:val="167"/>
              <w:bidi w:val="0"/>
              <w:rPr>
                <w:rFonts w:hint="eastAsia"/>
              </w:rPr>
            </w:pPr>
            <w:r>
              <w:t>latitude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B1FBF06">
            <w:pPr>
              <w:pStyle w:val="167"/>
              <w:bidi w:val="0"/>
              <w:rPr>
                <w:rFonts w:hint="eastAsia"/>
              </w:rPr>
            </w:pPr>
            <w:r>
              <w:t>打卡位置纬度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BF014EF">
            <w:pPr>
              <w:pStyle w:val="167"/>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45FE0CD">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D3FF95A">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A4DEC93">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A79BF69">
            <w:pPr>
              <w:pStyle w:val="167"/>
              <w:bidi w:val="0"/>
              <w:rPr>
                <w:rFonts w:hint="eastAsia"/>
              </w:rPr>
            </w:pPr>
            <w:r>
              <w:t>否</w:t>
            </w:r>
          </w:p>
        </w:tc>
      </w:tr>
      <w:tr w14:paraId="4EE8FA8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D194691">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DB5042A">
            <w:pPr>
              <w:pStyle w:val="167"/>
              <w:bidi w:val="0"/>
              <w:rPr>
                <w:rFonts w:hint="eastAsia"/>
              </w:rPr>
            </w:pPr>
            <w:r>
              <w:t>longitude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46D90C8">
            <w:pPr>
              <w:pStyle w:val="167"/>
              <w:bidi w:val="0"/>
              <w:rPr>
                <w:rFonts w:hint="eastAsia"/>
              </w:rPr>
            </w:pPr>
            <w:r>
              <w:t>打卡位置经度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A58141C">
            <w:pPr>
              <w:pStyle w:val="167"/>
              <w:bidi w:val="0"/>
              <w:rPr>
                <w:rFonts w:hint="eastAsia"/>
              </w:rPr>
            </w:pPr>
            <w:r>
              <w:t>decimal(11</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0084CA4">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970FA95">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49F927">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6E80A89">
            <w:pPr>
              <w:pStyle w:val="167"/>
              <w:bidi w:val="0"/>
              <w:rPr>
                <w:rFonts w:hint="eastAsia"/>
              </w:rPr>
            </w:pPr>
            <w:r>
              <w:t>否</w:t>
            </w:r>
          </w:p>
        </w:tc>
      </w:tr>
      <w:tr w14:paraId="7E40553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AE078FE">
            <w:pPr>
              <w:pStyle w:val="167"/>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08E8196">
            <w:pPr>
              <w:pStyle w:val="167"/>
              <w:bidi w:val="0"/>
              <w:rPr>
                <w:rFonts w:hint="eastAsia"/>
              </w:rPr>
            </w:pPr>
            <w: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60E451D">
            <w:pPr>
              <w:pStyle w:val="167"/>
              <w:bidi w:val="0"/>
              <w:rPr>
                <w:rFonts w:hint="eastAsia"/>
              </w:rPr>
            </w:pPr>
            <w:r>
              <w:t>状态：</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C7E397D">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701C9E">
            <w:pPr>
              <w:pStyle w:val="167"/>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506B9AF">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0E31B7">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195E35D">
            <w:pPr>
              <w:pStyle w:val="167"/>
              <w:bidi w:val="0"/>
              <w:rPr>
                <w:rFonts w:hint="eastAsia"/>
              </w:rPr>
            </w:pPr>
            <w:r>
              <w:t>是</w:t>
            </w:r>
          </w:p>
        </w:tc>
      </w:tr>
      <w:tr w14:paraId="2F81D6D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512883C">
            <w:pPr>
              <w:pStyle w:val="167"/>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3012A82">
            <w:pPr>
              <w:pStyle w:val="167"/>
              <w:bidi w:val="0"/>
              <w:rPr>
                <w:rFonts w:hint="eastAsia"/>
              </w:rPr>
            </w:pPr>
            <w:r>
              <w:t>reject_reason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EC8865B">
            <w:pPr>
              <w:pStyle w:val="167"/>
              <w:bidi w:val="0"/>
              <w:rPr>
                <w:rFonts w:hint="eastAsia"/>
              </w:rPr>
            </w:pPr>
            <w:r>
              <w:t>拒绝原因</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D735AF">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433789B">
            <w:pPr>
              <w:pStyle w:val="167"/>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5A699DE">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3699F08">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606D763">
            <w:pPr>
              <w:pStyle w:val="167"/>
              <w:bidi w:val="0"/>
              <w:rPr>
                <w:rFonts w:hint="eastAsia"/>
              </w:rPr>
            </w:pPr>
            <w:r>
              <w:t>是</w:t>
            </w:r>
          </w:p>
        </w:tc>
      </w:tr>
      <w:tr w14:paraId="2D7E43C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31CDDB0">
            <w:pPr>
              <w:pStyle w:val="167"/>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5717704">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CEF9246">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DCB3549">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7C811A7">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15A0F3B">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70722EC">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D3A56F">
            <w:pPr>
              <w:pStyle w:val="167"/>
              <w:bidi w:val="0"/>
              <w:rPr>
                <w:rFonts w:hint="eastAsia"/>
              </w:rPr>
            </w:pPr>
            <w:r>
              <w:t>是</w:t>
            </w:r>
          </w:p>
        </w:tc>
      </w:tr>
      <w:tr w14:paraId="4C78A831">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FFBFD51">
            <w:pPr>
              <w:pStyle w:val="167"/>
              <w:bidi w:val="0"/>
              <w:rPr>
                <w:rFonts w:hint="eastAsia"/>
              </w:rPr>
            </w:pPr>
            <w:r>
              <w:t>10</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131F134">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3FF3D7E">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1E6F04E">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39D9889">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FF17C17">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E32514E">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B65D3BC">
            <w:pPr>
              <w:pStyle w:val="167"/>
              <w:bidi w:val="0"/>
              <w:rPr>
                <w:rFonts w:hint="eastAsia"/>
              </w:rPr>
            </w:pPr>
            <w:r>
              <w:t>是</w:t>
            </w:r>
          </w:p>
        </w:tc>
      </w:tr>
    </w:tbl>
    <w:p w14:paraId="4BD931EC">
      <w:pPr>
        <w:ind w:firstLine="0" w:firstLineChars="0"/>
        <w:rPr>
          <w:rFonts w:hint="eastAsia"/>
        </w:rPr>
      </w:pPr>
    </w:p>
    <w:p w14:paraId="665D0792">
      <w:pPr>
        <w:spacing w:before="0" w:after="0" w:line="240" w:lineRule="auto"/>
        <w:ind w:firstLine="420"/>
        <w:jc w:val="both"/>
        <w:rPr>
          <w:rFonts w:hint="eastAsia"/>
        </w:rPr>
      </w:pPr>
      <w:r>
        <w:rPr>
          <w:rFonts w:ascii="Times New Roman" w:hAnsi="Times New Roman" w:eastAsia="宋体"/>
          <w:b w:val="0"/>
          <w:sz w:val="24"/>
        </w:rPr>
        <w:t>打卡任务表主要用于定义系统中的签到或活动打卡任务信息，包括任务名称、任务类型、奖励积分、开始结束时间、状态和任务说明等内容。该表服务于平台积分激励与用户活跃度提升机制，可为打卡记录生成、任务展示和规则控制提供统一的数据基础。</w:t>
      </w:r>
    </w:p>
    <w:p w14:paraId="19F847E7">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5打卡任务（</w:t>
      </w:r>
      <w:r>
        <w:rPr>
          <w:rFonts w:ascii="Times New Roman" w:hAnsi="Times New Roman" w:eastAsia="宋体" w:cs="Times New Roman"/>
          <w:b w:val="0"/>
          <w:bCs w:val="0"/>
          <w:i w:val="0"/>
          <w:iCs w:val="0"/>
          <w:sz w:val="24"/>
          <w:szCs w:val="24"/>
        </w:rPr>
        <w:t>checkin</w:t>
      </w:r>
      <w:r>
        <w:rPr>
          <w:rFonts w:ascii="Times New Roman" w:hAnsi="Times New Roman" w:eastAsia="宋体"/>
          <w:sz w:val="21"/>
        </w:rPr>
        <w:t>_</w:t>
      </w:r>
      <w:r>
        <w:rPr>
          <w:rFonts w:ascii="Times New Roman" w:hAnsi="Times New Roman" w:eastAsia="宋体" w:cs="Times New Roman"/>
          <w:b w:val="0"/>
          <w:bCs w:val="0"/>
          <w:i w:val="0"/>
          <w:iCs w:val="0"/>
          <w:sz w:val="24"/>
          <w:szCs w:val="24"/>
        </w:rPr>
        <w:t>tasks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106FB375">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64EB36EB">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EA6B295">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C1DD678">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FB9995A">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E3CF0C7">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EDEF65">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D0594C9">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A29CB78">
            <w:pPr>
              <w:pStyle w:val="167"/>
              <w:bidi w:val="0"/>
              <w:rPr>
                <w:rFonts w:hint="eastAsia"/>
              </w:rPr>
            </w:pPr>
            <w:r>
              <w:t>允许空</w:t>
            </w:r>
          </w:p>
        </w:tc>
      </w:tr>
      <w:tr w14:paraId="5D3563B2">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444275">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DB649C2">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5388DB7">
            <w:pPr>
              <w:pStyle w:val="167"/>
              <w:bidi w:val="0"/>
              <w:rPr>
                <w:rFonts w:hint="eastAsia"/>
              </w:rPr>
            </w:pPr>
            <w:r>
              <w:t>任务ID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A17115">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D7C1709">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C8C7709">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3BF41AE">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B476688">
            <w:pPr>
              <w:pStyle w:val="167"/>
              <w:bidi w:val="0"/>
              <w:rPr>
                <w:rFonts w:hint="eastAsia"/>
              </w:rPr>
            </w:pPr>
            <w:r>
              <w:t>否</w:t>
            </w:r>
          </w:p>
        </w:tc>
      </w:tr>
      <w:tr w14:paraId="65F6C47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43E79E8">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BD795BE">
            <w:pPr>
              <w:pStyle w:val="167"/>
              <w:bidi w:val="0"/>
              <w:rPr>
                <w:rFonts w:hint="eastAsia"/>
              </w:rPr>
            </w:pPr>
            <w: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8987969">
            <w:pPr>
              <w:pStyle w:val="167"/>
              <w:bidi w:val="0"/>
              <w:rPr>
                <w:rFonts w:hint="eastAsia"/>
              </w:rPr>
            </w:pPr>
            <w:r>
              <w:t>任务名称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C766D62">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64F4A4D">
            <w:pPr>
              <w:pStyle w:val="167"/>
              <w:bidi w:val="0"/>
              <w:rPr>
                <w:rFonts w:hint="eastAsia"/>
              </w:rPr>
            </w:pPr>
            <w: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AE25600">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09F24D">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0A14592">
            <w:pPr>
              <w:pStyle w:val="167"/>
              <w:bidi w:val="0"/>
              <w:rPr>
                <w:rFonts w:hint="eastAsia"/>
              </w:rPr>
            </w:pPr>
            <w:r>
              <w:t>否</w:t>
            </w:r>
          </w:p>
        </w:tc>
      </w:tr>
      <w:tr w14:paraId="361F80C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6DBB537">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5C3CA5B">
            <w:pPr>
              <w:pStyle w:val="167"/>
              <w:bidi w:val="0"/>
              <w:rPr>
                <w:rFonts w:hint="eastAsia"/>
              </w:rPr>
            </w:pPr>
            <w: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336FAEB">
            <w:pPr>
              <w:pStyle w:val="167"/>
              <w:bidi w:val="0"/>
              <w:rPr>
                <w:rFonts w:hint="eastAsia"/>
              </w:rPr>
            </w:pPr>
            <w:r>
              <w:t>任务描述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F44FEF0">
            <w:pPr>
              <w:pStyle w:val="167"/>
              <w:bidi w:val="0"/>
              <w:rPr>
                <w:rFonts w:hint="eastAsia"/>
              </w:rPr>
            </w:pPr>
            <w: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4F4F084">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3BBBBB0">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41C3092">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8801E85">
            <w:pPr>
              <w:pStyle w:val="167"/>
              <w:bidi w:val="0"/>
              <w:rPr>
                <w:rFonts w:hint="eastAsia"/>
              </w:rPr>
            </w:pPr>
            <w:r>
              <w:t>是</w:t>
            </w:r>
          </w:p>
        </w:tc>
      </w:tr>
      <w:tr w14:paraId="08C9267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19B1492">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5712889">
            <w:pPr>
              <w:pStyle w:val="167"/>
              <w:bidi w:val="0"/>
              <w:rPr>
                <w:rFonts w:hint="eastAsia"/>
              </w:rPr>
            </w:pPr>
            <w:r>
              <w:t>cover_image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12D0795">
            <w:pPr>
              <w:pStyle w:val="167"/>
              <w:bidi w:val="0"/>
              <w:rPr>
                <w:rFonts w:hint="eastAsia"/>
              </w:rPr>
            </w:pPr>
            <w:r>
              <w:t>任务封面图URL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788A39C">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FF9989F">
            <w:pPr>
              <w:pStyle w:val="167"/>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560FCD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4D02E86">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195BEE5">
            <w:pPr>
              <w:pStyle w:val="167"/>
              <w:bidi w:val="0"/>
              <w:rPr>
                <w:rFonts w:hint="eastAsia"/>
              </w:rPr>
            </w:pPr>
            <w:r>
              <w:t>是</w:t>
            </w:r>
          </w:p>
        </w:tc>
      </w:tr>
      <w:tr w14:paraId="5A0CB6C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7D583D1">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52EA192">
            <w:pPr>
              <w:pStyle w:val="167"/>
              <w:bidi w:val="0"/>
              <w:rPr>
                <w:rFonts w:hint="eastAsia"/>
              </w:rPr>
            </w:pPr>
            <w:r>
              <w:t>points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8F9442B">
            <w:pPr>
              <w:pStyle w:val="167"/>
              <w:bidi w:val="0"/>
              <w:rPr>
                <w:rFonts w:hint="eastAsia"/>
              </w:rPr>
            </w:pPr>
            <w:r>
              <w:t>奖励积分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B8EF32">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ABD5F9A">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E097C5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F34CC7">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CD532DA">
            <w:pPr>
              <w:pStyle w:val="167"/>
              <w:bidi w:val="0"/>
              <w:rPr>
                <w:rFonts w:hint="eastAsia"/>
              </w:rPr>
            </w:pPr>
            <w:r>
              <w:t>否</w:t>
            </w:r>
          </w:p>
        </w:tc>
      </w:tr>
      <w:tr w14:paraId="68CF690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4CBD09F">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A0F3AAF">
            <w:pPr>
              <w:pStyle w:val="167"/>
              <w:bidi w:val="0"/>
              <w:rPr>
                <w:rFonts w:hint="eastAsia"/>
              </w:rPr>
            </w:pPr>
            <w:r>
              <w:t>latitude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54AF3AA">
            <w:pPr>
              <w:pStyle w:val="167"/>
              <w:bidi w:val="0"/>
              <w:rPr>
                <w:rFonts w:hint="eastAsia"/>
              </w:rPr>
            </w:pPr>
            <w:r>
              <w:t>地理位置纬度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7727B0E">
            <w:pPr>
              <w:pStyle w:val="167"/>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DE787B3">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64DC008">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FCCE339">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235E644">
            <w:pPr>
              <w:pStyle w:val="167"/>
              <w:bidi w:val="0"/>
              <w:rPr>
                <w:rFonts w:hint="eastAsia"/>
              </w:rPr>
            </w:pPr>
            <w:r>
              <w:t>否</w:t>
            </w:r>
          </w:p>
        </w:tc>
      </w:tr>
      <w:tr w14:paraId="3631230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7FD7029">
            <w:pPr>
              <w:pStyle w:val="167"/>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0C4C955">
            <w:pPr>
              <w:pStyle w:val="167"/>
              <w:bidi w:val="0"/>
              <w:rPr>
                <w:rFonts w:hint="eastAsia"/>
              </w:rPr>
            </w:pPr>
            <w:r>
              <w:t>longitude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86CA636">
            <w:pPr>
              <w:pStyle w:val="167"/>
              <w:bidi w:val="0"/>
              <w:rPr>
                <w:rFonts w:hint="eastAsia"/>
              </w:rPr>
            </w:pPr>
            <w:r>
              <w:t>地理位置经度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B312168">
            <w:pPr>
              <w:pStyle w:val="167"/>
              <w:bidi w:val="0"/>
              <w:rPr>
                <w:rFonts w:hint="eastAsia"/>
              </w:rPr>
            </w:pPr>
            <w:r>
              <w:t>decimal(11</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6DB9109">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057E2A8">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69F1F73">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1863F25">
            <w:pPr>
              <w:pStyle w:val="167"/>
              <w:bidi w:val="0"/>
              <w:rPr>
                <w:rFonts w:hint="eastAsia"/>
              </w:rPr>
            </w:pPr>
            <w:r>
              <w:t>否</w:t>
            </w:r>
          </w:p>
        </w:tc>
      </w:tr>
      <w:tr w14:paraId="2FBDF62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61A241B">
            <w:pPr>
              <w:pStyle w:val="167"/>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3E7E1C0">
            <w:pPr>
              <w:pStyle w:val="167"/>
              <w:bidi w:val="0"/>
              <w:rPr>
                <w:rFonts w:hint="eastAsia"/>
              </w:rPr>
            </w:pPr>
            <w:r>
              <w:t>radius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1CC303B">
            <w:pPr>
              <w:pStyle w:val="167"/>
              <w:bidi w:val="0"/>
              <w:rPr>
                <w:rFonts w:hint="eastAsia"/>
              </w:rPr>
            </w:pPr>
            <w:r>
              <w:t>地理围栏半径（米）</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1632B17">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478DB50">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B824A40">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067704F">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B4C78AB">
            <w:pPr>
              <w:pStyle w:val="167"/>
              <w:bidi w:val="0"/>
              <w:rPr>
                <w:rFonts w:hint="eastAsia"/>
              </w:rPr>
            </w:pPr>
            <w:r>
              <w:t>否</w:t>
            </w:r>
          </w:p>
        </w:tc>
      </w:tr>
      <w:tr w14:paraId="651FD56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5996C05">
            <w:pPr>
              <w:pStyle w:val="167"/>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9D1CF97">
            <w:pPr>
              <w:pStyle w:val="167"/>
              <w:bidi w:val="0"/>
              <w:rPr>
                <w:rFonts w:hint="eastAsia"/>
              </w:rPr>
            </w:pPr>
            <w:r>
              <w:t>start_time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1158A2E">
            <w:pPr>
              <w:pStyle w:val="167"/>
              <w:bidi w:val="0"/>
              <w:rPr>
                <w:rFonts w:hint="eastAsia"/>
              </w:rPr>
            </w:pPr>
            <w:r>
              <w:t>任务开始时间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262D4A3">
            <w:pPr>
              <w:pStyle w:val="167"/>
              <w:bidi w:val="0"/>
              <w:rPr>
                <w:rFonts w:hint="eastAsia"/>
              </w:rPr>
            </w:pPr>
            <w: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4844775">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1B62FF7">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55AF61E">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DA09925">
            <w:pPr>
              <w:pStyle w:val="167"/>
              <w:bidi w:val="0"/>
              <w:rPr>
                <w:rFonts w:hint="eastAsia"/>
              </w:rPr>
            </w:pPr>
            <w:r>
              <w:t>否</w:t>
            </w:r>
          </w:p>
        </w:tc>
      </w:tr>
      <w:tr w14:paraId="2699F06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14B2D76">
            <w:pPr>
              <w:pStyle w:val="167"/>
              <w:bidi w:val="0"/>
              <w:rPr>
                <w:rFonts w:hint="eastAsia"/>
              </w:rPr>
            </w:pPr>
            <w: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C1BB534">
            <w:pPr>
              <w:pStyle w:val="167"/>
              <w:bidi w:val="0"/>
              <w:rPr>
                <w:rFonts w:hint="eastAsia"/>
              </w:rPr>
            </w:pPr>
            <w:r>
              <w:t>end_time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E033B3F">
            <w:pPr>
              <w:pStyle w:val="167"/>
              <w:bidi w:val="0"/>
              <w:rPr>
                <w:rFonts w:hint="eastAsia"/>
              </w:rPr>
            </w:pPr>
            <w:r>
              <w:t>任务结束时间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04B1EE">
            <w:pPr>
              <w:pStyle w:val="167"/>
              <w:bidi w:val="0"/>
              <w:rPr>
                <w:rFonts w:hint="eastAsia"/>
              </w:rPr>
            </w:pPr>
            <w: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82AF3B1">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2D3AD6F">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DB156E2">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75F1AF4">
            <w:pPr>
              <w:pStyle w:val="167"/>
              <w:bidi w:val="0"/>
              <w:rPr>
                <w:rFonts w:hint="eastAsia"/>
              </w:rPr>
            </w:pPr>
            <w:r>
              <w:t>否</w:t>
            </w:r>
          </w:p>
        </w:tc>
      </w:tr>
      <w:tr w14:paraId="58283B7F">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AA8C9F4">
            <w:pPr>
              <w:pStyle w:val="167"/>
              <w:bidi w:val="0"/>
              <w:rPr>
                <w:rFonts w:hint="eastAsia"/>
              </w:rPr>
            </w:pPr>
            <w:r>
              <w:t>11</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8587F5E">
            <w:pPr>
              <w:pStyle w:val="167"/>
              <w:bidi w:val="0"/>
              <w:rPr>
                <w:rFonts w:hint="eastAsia"/>
              </w:rPr>
            </w:pPr>
            <w: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61AF804">
            <w:pPr>
              <w:pStyle w:val="167"/>
              <w:bidi w:val="0"/>
              <w:rPr>
                <w:rFonts w:hint="eastAsia"/>
              </w:rPr>
            </w:pPr>
            <w:r>
              <w:t>状态：ongoing/ended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3A97424">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6D955E1">
            <w:pPr>
              <w:pStyle w:val="167"/>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AC0798B">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03BD68">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B863EE9">
            <w:pPr>
              <w:pStyle w:val="167"/>
              <w:bidi w:val="0"/>
              <w:rPr>
                <w:rFonts w:hint="eastAsia"/>
              </w:rPr>
            </w:pPr>
            <w:r>
              <w:t>是</w:t>
            </w:r>
          </w:p>
        </w:tc>
      </w:tr>
      <w:tr w14:paraId="4EA0943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A7F6296">
            <w:pPr>
              <w:pStyle w:val="167"/>
              <w:bidi w:val="0"/>
              <w:rPr>
                <w:rFonts w:hint="eastAsia"/>
              </w:rPr>
            </w:pPr>
            <w:r>
              <w:t>12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3F5DA1A">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9BCE778">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F08C022">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DBFB484">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E7CEF76">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9FB74F4">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EC2B4D8">
            <w:pPr>
              <w:pStyle w:val="167"/>
              <w:bidi w:val="0"/>
              <w:rPr>
                <w:rFonts w:hint="eastAsia"/>
              </w:rPr>
            </w:pPr>
            <w:r>
              <w:t>是</w:t>
            </w:r>
          </w:p>
        </w:tc>
      </w:tr>
      <w:tr w14:paraId="1D65288A">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162E258">
            <w:pPr>
              <w:pStyle w:val="167"/>
              <w:bidi w:val="0"/>
              <w:rPr>
                <w:rFonts w:hint="eastAsia"/>
              </w:rPr>
            </w:pPr>
            <w:r>
              <w:t>13</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991EDB6">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E592B3E">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DDCE3CF">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E1C4075">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CE1B48C">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9D85C36">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C567F78">
            <w:pPr>
              <w:pStyle w:val="167"/>
              <w:bidi w:val="0"/>
              <w:rPr>
                <w:rFonts w:hint="eastAsia"/>
              </w:rPr>
            </w:pPr>
            <w:r>
              <w:t>是</w:t>
            </w:r>
          </w:p>
        </w:tc>
      </w:tr>
    </w:tbl>
    <w:p w14:paraId="4CD0F90B">
      <w:pPr>
        <w:ind w:firstLine="0" w:firstLineChars="0"/>
        <w:rPr>
          <w:rFonts w:hint="eastAsia"/>
        </w:rPr>
      </w:pPr>
    </w:p>
    <w:p w14:paraId="07EEFCB5">
      <w:pPr>
        <w:spacing w:before="0" w:after="0" w:line="240" w:lineRule="auto"/>
        <w:ind w:firstLine="420"/>
        <w:jc w:val="both"/>
        <w:rPr>
          <w:rFonts w:hint="eastAsia"/>
        </w:rPr>
      </w:pPr>
      <w:r>
        <w:rPr>
          <w:rFonts w:ascii="Times New Roman" w:hAnsi="Times New Roman" w:eastAsia="宋体"/>
          <w:b w:val="0"/>
          <w:sz w:val="24"/>
        </w:rPr>
        <w:t>音乐节关注表主要用于记录用户对不同音乐节活动的关注行为，包括用户编号、音乐节编号、关注时间和状态等字段。该表有助于系统实现用户关注列表、活动提醒和热门活动统计等功能，同时为平台分析用户兴趣偏好和活动运营效果提供数据依据。</w:t>
      </w:r>
    </w:p>
    <w:p w14:paraId="0FC0356C">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6音乐节关注（</w:t>
      </w:r>
      <w:r>
        <w:rPr>
          <w:rFonts w:ascii="Times New Roman" w:hAnsi="Times New Roman" w:eastAsia="宋体" w:cs="Times New Roman"/>
          <w:b w:val="0"/>
          <w:bCs w:val="0"/>
          <w:i w:val="0"/>
          <w:iCs w:val="0"/>
          <w:sz w:val="24"/>
          <w:szCs w:val="24"/>
        </w:rPr>
        <w:t>festival</w:t>
      </w:r>
      <w:r>
        <w:rPr>
          <w:rFonts w:ascii="Times New Roman" w:hAnsi="Times New Roman" w:eastAsia="宋体"/>
          <w:sz w:val="21"/>
        </w:rPr>
        <w:t>_</w:t>
      </w:r>
      <w:r>
        <w:rPr>
          <w:rFonts w:ascii="Times New Roman" w:hAnsi="Times New Roman" w:eastAsia="宋体" w:cs="Times New Roman"/>
          <w:b w:val="0"/>
          <w:bCs w:val="0"/>
          <w:i w:val="0"/>
          <w:iCs w:val="0"/>
          <w:sz w:val="24"/>
          <w:szCs w:val="24"/>
        </w:rPr>
        <w:t>follows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3A491E31">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5BCE1938">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CAA60E6">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F540C13">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66041C4">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C7E8A0">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1341599">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62D4F65">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34BB419">
            <w:pPr>
              <w:pStyle w:val="167"/>
              <w:bidi w:val="0"/>
              <w:rPr>
                <w:rFonts w:hint="eastAsia"/>
              </w:rPr>
            </w:pPr>
            <w:r>
              <w:t>允许空</w:t>
            </w:r>
          </w:p>
        </w:tc>
      </w:tr>
      <w:tr w14:paraId="5EA57CCA">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2180210">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E13E580">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C581021">
            <w:pPr>
              <w:pStyle w:val="167"/>
              <w:bidi w:val="0"/>
              <w:rPr>
                <w:rFonts w:hint="eastAsia"/>
              </w:rPr>
            </w:pPr>
            <w:r>
              <w:t>关注ID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96F9768">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9104D51">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17302C7">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43E6AC8">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9933002">
            <w:pPr>
              <w:pStyle w:val="167"/>
              <w:bidi w:val="0"/>
              <w:rPr>
                <w:rFonts w:hint="eastAsia"/>
              </w:rPr>
            </w:pPr>
            <w:r>
              <w:t>否</w:t>
            </w:r>
          </w:p>
        </w:tc>
      </w:tr>
      <w:tr w14:paraId="234597D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DB136D7">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2918755">
            <w:pPr>
              <w:pStyle w:val="167"/>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401AEAF">
            <w:pPr>
              <w:pStyle w:val="167"/>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F972B24">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5EED6D">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5C75745">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B6BE8D4">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5CFE308">
            <w:pPr>
              <w:pStyle w:val="167"/>
              <w:bidi w:val="0"/>
              <w:rPr>
                <w:rFonts w:hint="eastAsia"/>
              </w:rPr>
            </w:pPr>
            <w:r>
              <w:t>否</w:t>
            </w:r>
          </w:p>
        </w:tc>
      </w:tr>
      <w:tr w14:paraId="36D8205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FDE6566">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1E4DB89">
            <w:pPr>
              <w:pStyle w:val="167"/>
              <w:bidi w:val="0"/>
              <w:rPr>
                <w:rFonts w:hint="eastAsia"/>
              </w:rPr>
            </w:pPr>
            <w:r>
              <w:t>festival_id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3C6FCAC">
            <w:pPr>
              <w:pStyle w:val="167"/>
              <w:bidi w:val="0"/>
              <w:rPr>
                <w:rFonts w:hint="eastAsia"/>
              </w:rPr>
            </w:pPr>
            <w:r>
              <w:t>音乐节ID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3D82D86">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7573BC1">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89C3F4C">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D34F477">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393595D">
            <w:pPr>
              <w:pStyle w:val="167"/>
              <w:bidi w:val="0"/>
              <w:rPr>
                <w:rFonts w:hint="eastAsia"/>
              </w:rPr>
            </w:pPr>
            <w:r>
              <w:t>否</w:t>
            </w:r>
          </w:p>
        </w:tc>
      </w:tr>
      <w:tr w14:paraId="6973A7B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C5DCED3">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5D43BFC">
            <w:pPr>
              <w:pStyle w:val="167"/>
              <w:bidi w:val="0"/>
              <w:rPr>
                <w:rFonts w:hint="eastAsia"/>
              </w:rPr>
            </w:pPr>
            <w:r>
              <w:t>followed_at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A0E0963">
            <w:pPr>
              <w:pStyle w:val="167"/>
              <w:bidi w:val="0"/>
              <w:rPr>
                <w:rFonts w:hint="eastAsia"/>
              </w:rPr>
            </w:pPr>
            <w:r>
              <w:t>关注时间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78B08D0">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BDDD1FA">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7CD496D">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98699C3">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BC5AC65">
            <w:pPr>
              <w:pStyle w:val="167"/>
              <w:bidi w:val="0"/>
              <w:rPr>
                <w:rFonts w:hint="eastAsia"/>
              </w:rPr>
            </w:pPr>
            <w:r>
              <w:t>是</w:t>
            </w:r>
          </w:p>
        </w:tc>
      </w:tr>
      <w:tr w14:paraId="6E31E842">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4F6B9AE">
            <w:pPr>
              <w:pStyle w:val="167"/>
              <w:bidi w:val="0"/>
              <w:rPr>
                <w:rFonts w:hint="eastAsia"/>
              </w:rPr>
            </w:pPr>
            <w:r>
              <w:t>5</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83E0EA4">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FC49FE3">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536C067">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07FE956">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62771BD">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2435645">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C518396">
            <w:pPr>
              <w:pStyle w:val="167"/>
              <w:bidi w:val="0"/>
              <w:rPr>
                <w:rFonts w:hint="eastAsia"/>
              </w:rPr>
            </w:pPr>
            <w:r>
              <w:t>是</w:t>
            </w:r>
          </w:p>
        </w:tc>
      </w:tr>
    </w:tbl>
    <w:p w14:paraId="0BA812DB">
      <w:pPr>
        <w:ind w:firstLine="0" w:firstLineChars="0"/>
        <w:rPr>
          <w:rFonts w:hint="eastAsia"/>
        </w:rPr>
      </w:pPr>
    </w:p>
    <w:p w14:paraId="49E81E2B">
      <w:pPr>
        <w:spacing w:before="0" w:after="0" w:line="240" w:lineRule="auto"/>
        <w:ind w:firstLine="420"/>
        <w:jc w:val="both"/>
        <w:rPr>
          <w:rFonts w:hint="eastAsia"/>
        </w:rPr>
      </w:pPr>
      <w:r>
        <w:rPr>
          <w:rFonts w:ascii="Times New Roman" w:hAnsi="Times New Roman" w:eastAsia="宋体"/>
          <w:b w:val="0"/>
          <w:sz w:val="24"/>
        </w:rPr>
        <w:t>音乐节表主要用于记录平台管理的音乐节活动基础信息，包括活动名称、举办城市、场地、时间范围、封面图片、活动简介及发布状态等内容。该表是系统活动展示、票务组织、演出日程编排和资讯传播的中心数据表，为前台用户浏览和后台运营管理提供统一的数据来源。</w:t>
      </w:r>
    </w:p>
    <w:p w14:paraId="68DA43D1">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7音乐节（</w:t>
      </w:r>
      <w:r>
        <w:rPr>
          <w:rFonts w:ascii="Times New Roman" w:hAnsi="Times New Roman" w:eastAsia="宋体" w:cs="Times New Roman"/>
          <w:b w:val="0"/>
          <w:bCs w:val="0"/>
          <w:i w:val="0"/>
          <w:iCs w:val="0"/>
          <w:sz w:val="24"/>
          <w:szCs w:val="24"/>
        </w:rPr>
        <w:t>festivals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6597EAE">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18688DDB">
            <w:pPr>
              <w:pStyle w:val="167"/>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E16D7BB">
            <w:pPr>
              <w:pStyle w:val="167"/>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D5F2495">
            <w:pPr>
              <w:pStyle w:val="167"/>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60B4783">
            <w:pPr>
              <w:pStyle w:val="167"/>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9C34F33">
            <w:pPr>
              <w:pStyle w:val="167"/>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4C20C81">
            <w:pPr>
              <w:pStyle w:val="167"/>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3667473">
            <w:pPr>
              <w:pStyle w:val="167"/>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C8E3379">
            <w:pPr>
              <w:pStyle w:val="167"/>
              <w:bidi w:val="0"/>
              <w:rPr>
                <w:rFonts w:hint="eastAsia"/>
                <w:b w:val="0"/>
              </w:rPr>
            </w:pPr>
            <w:r>
              <w:rPr>
                <w:b w:val="0"/>
              </w:rPr>
              <w:t>允许空</w:t>
            </w:r>
          </w:p>
        </w:tc>
      </w:tr>
      <w:tr w14:paraId="5D076423">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25D84E5">
            <w:pPr>
              <w:pStyle w:val="167"/>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8C01B0F">
            <w:pPr>
              <w:pStyle w:val="167"/>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CDAEE70">
            <w:pPr>
              <w:pStyle w:val="167"/>
              <w:bidi w:val="0"/>
              <w:rPr>
                <w:rFonts w:hint="eastAsia"/>
                <w:b w:val="0"/>
              </w:rPr>
            </w:pPr>
            <w:r>
              <w:rPr>
                <w:b w:val="0"/>
              </w:rPr>
              <w:t>音乐节ID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5F9E5F3">
            <w:pPr>
              <w:pStyle w:val="167"/>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EF77C03">
            <w:pPr>
              <w:pStyle w:val="167"/>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75D45AD">
            <w:pPr>
              <w:pStyle w:val="167"/>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046B55E">
            <w:pPr>
              <w:pStyle w:val="167"/>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3A8C7D7">
            <w:pPr>
              <w:pStyle w:val="167"/>
              <w:bidi w:val="0"/>
              <w:rPr>
                <w:rFonts w:hint="eastAsia"/>
                <w:b w:val="0"/>
              </w:rPr>
            </w:pPr>
            <w:r>
              <w:rPr>
                <w:b w:val="0"/>
              </w:rPr>
              <w:t>否</w:t>
            </w:r>
          </w:p>
        </w:tc>
      </w:tr>
      <w:tr w14:paraId="7D4DD4A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F99752B">
            <w:pPr>
              <w:pStyle w:val="167"/>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D30E663">
            <w:pPr>
              <w:pStyle w:val="167"/>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8032FDF">
            <w:pPr>
              <w:pStyle w:val="167"/>
              <w:bidi w:val="0"/>
              <w:rPr>
                <w:rFonts w:hint="eastAsia"/>
                <w:b w:val="0"/>
              </w:rPr>
            </w:pPr>
            <w:r>
              <w:rPr>
                <w:b w:val="0"/>
              </w:rPr>
              <w:t>音乐节名称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D503190">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88A39F5">
            <w:pPr>
              <w:pStyle w:val="167"/>
              <w:bidi w:val="0"/>
              <w:rPr>
                <w:rFonts w:hint="eastAsia"/>
                <w:b w:val="0"/>
              </w:rPr>
            </w:pPr>
            <w:r>
              <w:rPr>
                <w:b w:val="0"/>
              </w:rP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9DE1AEA">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BB2B3F">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F76D81E">
            <w:pPr>
              <w:pStyle w:val="167"/>
              <w:bidi w:val="0"/>
              <w:rPr>
                <w:rFonts w:hint="eastAsia"/>
                <w:b w:val="0"/>
              </w:rPr>
            </w:pPr>
            <w:r>
              <w:rPr>
                <w:b w:val="0"/>
              </w:rPr>
              <w:t>否</w:t>
            </w:r>
          </w:p>
        </w:tc>
      </w:tr>
      <w:tr w14:paraId="1B7DE15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DE32D9C">
            <w:pPr>
              <w:pStyle w:val="167"/>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F597CBB">
            <w:pPr>
              <w:pStyle w:val="167"/>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7130194">
            <w:pPr>
              <w:pStyle w:val="167"/>
              <w:bidi w:val="0"/>
              <w:rPr>
                <w:rFonts w:hint="eastAsia"/>
                <w:b w:val="0"/>
              </w:rPr>
            </w:pPr>
            <w:r>
              <w:rPr>
                <w:b w:val="0"/>
              </w:rPr>
              <w:t>音乐节描述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F30571F">
            <w:pPr>
              <w:pStyle w:val="167"/>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8AF743">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A3C8542">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D0E622">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F195FD2">
            <w:pPr>
              <w:pStyle w:val="167"/>
              <w:bidi w:val="0"/>
              <w:rPr>
                <w:rFonts w:hint="eastAsia"/>
                <w:b w:val="0"/>
              </w:rPr>
            </w:pPr>
            <w:r>
              <w:rPr>
                <w:b w:val="0"/>
              </w:rPr>
              <w:t>是</w:t>
            </w:r>
          </w:p>
        </w:tc>
      </w:tr>
      <w:tr w14:paraId="0D7DBDF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73AAF94">
            <w:pPr>
              <w:pStyle w:val="167"/>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16EACF7">
            <w:pPr>
              <w:pStyle w:val="167"/>
              <w:bidi w:val="0"/>
              <w:rPr>
                <w:rFonts w:hint="eastAsia"/>
                <w:b w:val="0"/>
              </w:rPr>
            </w:pPr>
            <w:r>
              <w:rPr>
                <w:b w:val="0"/>
              </w:rPr>
              <w:t>start_date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DEE3E4B">
            <w:pPr>
              <w:pStyle w:val="167"/>
              <w:bidi w:val="0"/>
              <w:rPr>
                <w:rFonts w:hint="eastAsia"/>
                <w:b w:val="0"/>
              </w:rPr>
            </w:pPr>
            <w:r>
              <w:rPr>
                <w:b w:val="0"/>
              </w:rPr>
              <w:t>开始时间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7D8B6C9">
            <w:pPr>
              <w:pStyle w:val="167"/>
              <w:bidi w:val="0"/>
              <w:rPr>
                <w:rFonts w:hint="eastAsia"/>
                <w:b w:val="0"/>
              </w:rPr>
            </w:pPr>
            <w:r>
              <w:rPr>
                <w:b w:val="0"/>
              </w:rP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FE91A75">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CA8C162">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10FC65B">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53997B5">
            <w:pPr>
              <w:pStyle w:val="167"/>
              <w:bidi w:val="0"/>
              <w:rPr>
                <w:rFonts w:hint="eastAsia"/>
                <w:b w:val="0"/>
              </w:rPr>
            </w:pPr>
            <w:r>
              <w:rPr>
                <w:b w:val="0"/>
              </w:rPr>
              <w:t>否</w:t>
            </w:r>
          </w:p>
        </w:tc>
      </w:tr>
      <w:tr w14:paraId="084C953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BED83F3">
            <w:pPr>
              <w:pStyle w:val="167"/>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1EBC53D">
            <w:pPr>
              <w:pStyle w:val="167"/>
              <w:bidi w:val="0"/>
              <w:rPr>
                <w:rFonts w:hint="eastAsia"/>
                <w:b w:val="0"/>
              </w:rPr>
            </w:pPr>
            <w:r>
              <w:rPr>
                <w:b w:val="0"/>
              </w:rPr>
              <w:t>end_date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CFA8555">
            <w:pPr>
              <w:pStyle w:val="167"/>
              <w:bidi w:val="0"/>
              <w:rPr>
                <w:rFonts w:hint="eastAsia"/>
                <w:b w:val="0"/>
              </w:rPr>
            </w:pPr>
            <w:r>
              <w:rPr>
                <w:b w:val="0"/>
              </w:rPr>
              <w:t>结束时间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1D9F55C">
            <w:pPr>
              <w:pStyle w:val="167"/>
              <w:bidi w:val="0"/>
              <w:rPr>
                <w:rFonts w:hint="eastAsia"/>
                <w:b w:val="0"/>
              </w:rPr>
            </w:pPr>
            <w:r>
              <w:rPr>
                <w:b w:val="0"/>
              </w:rP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1A677FA">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A559C72">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5F872C">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8D180F2">
            <w:pPr>
              <w:pStyle w:val="167"/>
              <w:bidi w:val="0"/>
              <w:rPr>
                <w:rFonts w:hint="eastAsia"/>
                <w:b w:val="0"/>
              </w:rPr>
            </w:pPr>
            <w:r>
              <w:rPr>
                <w:b w:val="0"/>
              </w:rPr>
              <w:t>否</w:t>
            </w:r>
          </w:p>
        </w:tc>
      </w:tr>
      <w:tr w14:paraId="5DFEA4E3">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051586">
            <w:pPr>
              <w:pStyle w:val="167"/>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717BEE0">
            <w:pPr>
              <w:pStyle w:val="167"/>
              <w:bidi w:val="0"/>
              <w:rPr>
                <w:rFonts w:hint="eastAsia"/>
                <w:b w:val="0"/>
              </w:rPr>
            </w:pPr>
            <w:r>
              <w:rPr>
                <w:b w:val="0"/>
              </w:rPr>
              <w:t>location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5026154">
            <w:pPr>
              <w:pStyle w:val="167"/>
              <w:bidi w:val="0"/>
              <w:rPr>
                <w:rFonts w:hint="eastAsia"/>
                <w:b w:val="0"/>
              </w:rPr>
            </w:pPr>
            <w:r>
              <w:rPr>
                <w:b w:val="0"/>
              </w:rPr>
              <w:t>举办地点</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75CB811">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B0E5B63">
            <w:pPr>
              <w:pStyle w:val="167"/>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0D4BE81">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C9D3706">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654CB0D">
            <w:pPr>
              <w:pStyle w:val="167"/>
              <w:bidi w:val="0"/>
              <w:rPr>
                <w:rFonts w:hint="eastAsia"/>
                <w:b w:val="0"/>
              </w:rPr>
            </w:pPr>
            <w:r>
              <w:rPr>
                <w:b w:val="0"/>
              </w:rPr>
              <w:t>是</w:t>
            </w:r>
          </w:p>
        </w:tc>
      </w:tr>
      <w:tr w14:paraId="49AFB26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D087947">
            <w:pPr>
              <w:pStyle w:val="167"/>
              <w:bidi w:val="0"/>
              <w:rPr>
                <w:rFonts w:hint="eastAsia"/>
                <w:b w:val="0"/>
              </w:rPr>
            </w:pPr>
            <w:r>
              <w:rPr>
                <w:b w:val="0"/>
              </w:rP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9213FFC">
            <w:pPr>
              <w:pStyle w:val="167"/>
              <w:bidi w:val="0"/>
              <w:rPr>
                <w:rFonts w:hint="eastAsia"/>
                <w:b w:val="0"/>
              </w:rPr>
            </w:pPr>
            <w:r>
              <w:rPr>
                <w:b w:val="0"/>
              </w:rPr>
              <w:t>poster_url</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BA059F3">
            <w:pPr>
              <w:pStyle w:val="167"/>
              <w:bidi w:val="0"/>
              <w:rPr>
                <w:rFonts w:hint="eastAsia"/>
                <w:b w:val="0"/>
              </w:rPr>
            </w:pPr>
            <w:r>
              <w:rPr>
                <w:b w:val="0"/>
              </w:rPr>
              <w:t>海报URL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1A789FB">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3653FB1">
            <w:pPr>
              <w:pStyle w:val="167"/>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E495D83">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F95603B">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09971CD">
            <w:pPr>
              <w:pStyle w:val="167"/>
              <w:bidi w:val="0"/>
              <w:rPr>
                <w:rFonts w:hint="eastAsia"/>
                <w:b w:val="0"/>
              </w:rPr>
            </w:pPr>
            <w:r>
              <w:rPr>
                <w:b w:val="0"/>
              </w:rPr>
              <w:t>是</w:t>
            </w:r>
          </w:p>
        </w:tc>
      </w:tr>
      <w:tr w14:paraId="72BA97DF">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45C90E7">
            <w:pPr>
              <w:pStyle w:val="167"/>
              <w:bidi w:val="0"/>
              <w:rPr>
                <w:rFonts w:hint="eastAsia"/>
                <w:b w:val="0"/>
              </w:rPr>
            </w:pPr>
            <w:r>
              <w:rPr>
                <w:b w:val="0"/>
              </w:rP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E2FEC8D">
            <w:pPr>
              <w:pStyle w:val="167"/>
              <w:bidi w:val="0"/>
              <w:rPr>
                <w:rFonts w:hint="eastAsia"/>
                <w:b w:val="0"/>
              </w:rPr>
            </w:pPr>
            <w:r>
              <w:rPr>
                <w:b w:val="0"/>
              </w:rP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F928FCD">
            <w:pPr>
              <w:pStyle w:val="167"/>
              <w:bidi w:val="0"/>
              <w:rPr>
                <w:rFonts w:hint="eastAsia"/>
                <w:b w:val="0"/>
              </w:rPr>
            </w:pPr>
            <w:r>
              <w:rPr>
                <w:b w:val="0"/>
              </w:rPr>
              <w:t>状态：ongoing/ended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4A37641">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DFC59BB">
            <w:pPr>
              <w:pStyle w:val="167"/>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50B24AA">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78A5D68">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22E3BD7">
            <w:pPr>
              <w:pStyle w:val="167"/>
              <w:bidi w:val="0"/>
              <w:rPr>
                <w:rFonts w:hint="eastAsia"/>
                <w:b w:val="0"/>
              </w:rPr>
            </w:pPr>
            <w:r>
              <w:rPr>
                <w:b w:val="0"/>
              </w:rPr>
              <w:t>是</w:t>
            </w:r>
          </w:p>
        </w:tc>
      </w:tr>
      <w:tr w14:paraId="502D076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B612E15">
            <w:pPr>
              <w:pStyle w:val="167"/>
              <w:bidi w:val="0"/>
              <w:rPr>
                <w:rFonts w:hint="eastAsia"/>
                <w:b w:val="0"/>
              </w:rPr>
            </w:pPr>
            <w:r>
              <w:rPr>
                <w:b w:val="0"/>
              </w:rP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A31E75E">
            <w:pPr>
              <w:pStyle w:val="167"/>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785F836">
            <w:pPr>
              <w:pStyle w:val="167"/>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98FFB24">
            <w:pPr>
              <w:pStyle w:val="167"/>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A297E1">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FA959B2">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E2DC08">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01FD4A2">
            <w:pPr>
              <w:pStyle w:val="167"/>
              <w:bidi w:val="0"/>
              <w:rPr>
                <w:rFonts w:hint="eastAsia"/>
                <w:b w:val="0"/>
              </w:rPr>
            </w:pPr>
            <w:r>
              <w:rPr>
                <w:b w:val="0"/>
              </w:rPr>
              <w:t>是</w:t>
            </w:r>
          </w:p>
        </w:tc>
      </w:tr>
      <w:tr w14:paraId="5E980937">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A817E89">
            <w:pPr>
              <w:pStyle w:val="167"/>
              <w:bidi w:val="0"/>
              <w:rPr>
                <w:rFonts w:hint="eastAsia"/>
                <w:b w:val="0"/>
              </w:rPr>
            </w:pPr>
            <w:r>
              <w:rPr>
                <w:b w:val="0"/>
              </w:rPr>
              <w:t>10</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4E04D9A">
            <w:pPr>
              <w:pStyle w:val="167"/>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C0DBBC7">
            <w:pPr>
              <w:pStyle w:val="167"/>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5E988ED">
            <w:pPr>
              <w:pStyle w:val="167"/>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B36B874">
            <w:pPr>
              <w:pStyle w:val="167"/>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D4EF123">
            <w:pPr>
              <w:pStyle w:val="167"/>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885B1FD">
            <w:pPr>
              <w:pStyle w:val="167"/>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C0A34CA">
            <w:pPr>
              <w:pStyle w:val="167"/>
              <w:bidi w:val="0"/>
              <w:rPr>
                <w:rFonts w:hint="eastAsia"/>
                <w:b w:val="0"/>
              </w:rPr>
            </w:pPr>
            <w:r>
              <w:rPr>
                <w:b w:val="0"/>
              </w:rPr>
              <w:t>是</w:t>
            </w:r>
          </w:p>
        </w:tc>
      </w:tr>
    </w:tbl>
    <w:p w14:paraId="09A6691D">
      <w:pPr>
        <w:ind w:firstLine="0" w:firstLineChars="0"/>
        <w:rPr>
          <w:rFonts w:hint="eastAsia"/>
        </w:rPr>
      </w:pPr>
    </w:p>
    <w:p w14:paraId="501B20C0">
      <w:pPr>
        <w:spacing w:before="0" w:after="0" w:line="240" w:lineRule="auto"/>
        <w:ind w:firstLine="420"/>
        <w:jc w:val="both"/>
        <w:rPr>
          <w:rFonts w:hint="eastAsia"/>
        </w:rPr>
      </w:pPr>
      <w:r>
        <w:rPr>
          <w:rFonts w:ascii="Times New Roman" w:hAnsi="Times New Roman" w:eastAsia="宋体"/>
          <w:b w:val="0"/>
          <w:sz w:val="24"/>
        </w:rPr>
        <w:t>订单项表主要用于记录一笔订单中包含的具体商品或票务明细信息，包括所属订单、目标对象、单价、数量、小计金额和附加说明等内容。该表能够将订单主表与实际购买内容进行精确关联，便于系统完成订单详情展示、金额核算、售后查询和业务统计分析。</w:t>
      </w:r>
    </w:p>
    <w:p w14:paraId="3BC44DD3">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8订单项（</w:t>
      </w:r>
      <w:r>
        <w:rPr>
          <w:rFonts w:ascii="Times New Roman" w:hAnsi="Times New Roman" w:eastAsia="宋体" w:cs="Times New Roman"/>
          <w:b w:val="0"/>
          <w:bCs w:val="0"/>
          <w:i w:val="0"/>
          <w:iCs w:val="0"/>
          <w:sz w:val="24"/>
          <w:szCs w:val="24"/>
        </w:rPr>
        <w:t>order</w:t>
      </w:r>
      <w:r>
        <w:rPr>
          <w:rFonts w:ascii="Times New Roman" w:hAnsi="Times New Roman" w:eastAsia="宋体"/>
          <w:sz w:val="21"/>
        </w:rPr>
        <w:t>_</w:t>
      </w:r>
      <w:r>
        <w:rPr>
          <w:rFonts w:ascii="Times New Roman" w:hAnsi="Times New Roman" w:eastAsia="宋体" w:cs="Times New Roman"/>
          <w:b w:val="0"/>
          <w:bCs w:val="0"/>
          <w:i w:val="0"/>
          <w:iCs w:val="0"/>
          <w:sz w:val="24"/>
          <w:szCs w:val="24"/>
        </w:rPr>
        <w:t>items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6A68BE4">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74EA7CF4">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2C88CA8">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C8F826">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E4B1F5">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A8BC9EA">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FCDDB8B">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76C2C8E">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BF5FAE2">
            <w:pPr>
              <w:pStyle w:val="167"/>
              <w:bidi w:val="0"/>
              <w:rPr>
                <w:rFonts w:hint="eastAsia"/>
              </w:rPr>
            </w:pPr>
            <w:r>
              <w:t>允许空</w:t>
            </w:r>
          </w:p>
        </w:tc>
      </w:tr>
      <w:tr w14:paraId="7EC48BC9">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E5170DC">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638941">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6955A94">
            <w:pPr>
              <w:pStyle w:val="167"/>
              <w:bidi w:val="0"/>
              <w:rPr>
                <w:rFonts w:hint="eastAsia"/>
              </w:rPr>
            </w:pPr>
            <w:r>
              <w:t>订单项ID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AC0C30D">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0770B0">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87AD4CC">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B426D2C">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E6333BC">
            <w:pPr>
              <w:pStyle w:val="167"/>
              <w:bidi w:val="0"/>
              <w:rPr>
                <w:rFonts w:hint="eastAsia"/>
              </w:rPr>
            </w:pPr>
            <w:r>
              <w:t>否</w:t>
            </w:r>
          </w:p>
        </w:tc>
      </w:tr>
      <w:tr w14:paraId="7830A63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5338BB7">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583C253">
            <w:pPr>
              <w:pStyle w:val="167"/>
              <w:bidi w:val="0"/>
              <w:rPr>
                <w:rFonts w:hint="eastAsia"/>
              </w:rPr>
            </w:pPr>
            <w:r>
              <w:t>order_id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AC2B1A3">
            <w:pPr>
              <w:pStyle w:val="167"/>
              <w:bidi w:val="0"/>
              <w:rPr>
                <w:rFonts w:hint="eastAsia"/>
              </w:rPr>
            </w:pPr>
            <w:r>
              <w:t>订单ID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A2578A1">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A919E17">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F6ABDE2">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D0365A9">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65FE714">
            <w:pPr>
              <w:pStyle w:val="167"/>
              <w:bidi w:val="0"/>
              <w:rPr>
                <w:rFonts w:hint="eastAsia"/>
              </w:rPr>
            </w:pPr>
            <w:r>
              <w:t>否</w:t>
            </w:r>
          </w:p>
        </w:tc>
      </w:tr>
      <w:tr w14:paraId="3957D96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652514">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C4C6AC6">
            <w:pPr>
              <w:pStyle w:val="167"/>
              <w:bidi w:val="0"/>
              <w:rPr>
                <w:rFonts w:hint="eastAsia"/>
              </w:rPr>
            </w:pPr>
            <w:r>
              <w:t>product_id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AA9072C">
            <w:pPr>
              <w:pStyle w:val="167"/>
              <w:bidi w:val="0"/>
              <w:rPr>
                <w:rFonts w:hint="eastAsia"/>
              </w:rPr>
            </w:pPr>
            <w:r>
              <w:t>商品ID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184E347">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20FC86D">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288C8D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48D2E93">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740BB21">
            <w:pPr>
              <w:pStyle w:val="167"/>
              <w:bidi w:val="0"/>
              <w:rPr>
                <w:rFonts w:hint="eastAsia"/>
              </w:rPr>
            </w:pPr>
            <w:r>
              <w:t>否</w:t>
            </w:r>
          </w:p>
        </w:tc>
      </w:tr>
      <w:tr w14:paraId="471FD8D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A3BF3EB">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90984B7">
            <w:pPr>
              <w:pStyle w:val="167"/>
              <w:bidi w:val="0"/>
              <w:rPr>
                <w:rFonts w:hint="eastAsia"/>
              </w:rPr>
            </w:pPr>
            <w:r>
              <w:t>quantity</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D35548C">
            <w:pPr>
              <w:pStyle w:val="167"/>
              <w:bidi w:val="0"/>
              <w:rPr>
                <w:rFonts w:hint="eastAsia"/>
              </w:rPr>
            </w:pPr>
            <w:r>
              <w:t>数量</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1F94032">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220A6FE">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9B3163F">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693CAB">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E492511">
            <w:pPr>
              <w:pStyle w:val="167"/>
              <w:bidi w:val="0"/>
              <w:rPr>
                <w:rFonts w:hint="eastAsia"/>
              </w:rPr>
            </w:pPr>
            <w:r>
              <w:t>否</w:t>
            </w:r>
          </w:p>
        </w:tc>
      </w:tr>
      <w:tr w14:paraId="111BDD0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BCD8306">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6284065">
            <w:pPr>
              <w:pStyle w:val="167"/>
              <w:bidi w:val="0"/>
              <w:rPr>
                <w:rFonts w:hint="eastAsia"/>
              </w:rPr>
            </w:pPr>
            <w:r>
              <w:t>unit_price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13B138B">
            <w:pPr>
              <w:pStyle w:val="167"/>
              <w:bidi w:val="0"/>
              <w:rPr>
                <w:rFonts w:hint="eastAsia"/>
              </w:rPr>
            </w:pPr>
            <w:r>
              <w:t>单价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269A5D1">
            <w:pPr>
              <w:pStyle w:val="167"/>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A0B3977">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BA84B57">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25F42E4">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B95E917">
            <w:pPr>
              <w:pStyle w:val="167"/>
              <w:bidi w:val="0"/>
              <w:rPr>
                <w:rFonts w:hint="eastAsia"/>
              </w:rPr>
            </w:pPr>
            <w:r>
              <w:t>否</w:t>
            </w:r>
          </w:p>
        </w:tc>
      </w:tr>
      <w:tr w14:paraId="1F0F311D">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4FB9F9F">
            <w:pPr>
              <w:pStyle w:val="167"/>
              <w:bidi w:val="0"/>
              <w:rPr>
                <w:rFonts w:hint="eastAsia"/>
              </w:rPr>
            </w:pPr>
            <w:r>
              <w:t>6</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427928A">
            <w:pPr>
              <w:pStyle w:val="167"/>
              <w:bidi w:val="0"/>
              <w:rPr>
                <w:rFonts w:hint="eastAsia"/>
              </w:rPr>
            </w:pPr>
            <w:r>
              <w:t>created_at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D2DBB09">
            <w:pPr>
              <w:pStyle w:val="167"/>
              <w:bidi w:val="0"/>
              <w:rPr>
                <w:rFonts w:hint="eastAsia"/>
              </w:rPr>
            </w:pPr>
            <w:r>
              <w:t>创建时间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E6D0855">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7E58A55">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BF8B678">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F7D0066">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98504A0">
            <w:pPr>
              <w:pStyle w:val="167"/>
              <w:bidi w:val="0"/>
              <w:rPr>
                <w:rFonts w:hint="eastAsia"/>
              </w:rPr>
            </w:pPr>
            <w:r>
              <w:t>是</w:t>
            </w:r>
          </w:p>
        </w:tc>
      </w:tr>
    </w:tbl>
    <w:p w14:paraId="24DBE7D9">
      <w:pPr>
        <w:ind w:firstLine="0" w:firstLineChars="0"/>
        <w:rPr>
          <w:rFonts w:hint="eastAsia"/>
        </w:rPr>
      </w:pPr>
    </w:p>
    <w:p w14:paraId="235A4028">
      <w:pPr>
        <w:spacing w:before="0" w:after="0" w:line="240" w:lineRule="auto"/>
        <w:ind w:firstLine="420"/>
        <w:jc w:val="both"/>
        <w:rPr>
          <w:rFonts w:hint="eastAsia"/>
        </w:rPr>
      </w:pPr>
      <w:r>
        <w:rPr>
          <w:rFonts w:ascii="Times New Roman" w:hAnsi="Times New Roman" w:eastAsia="宋体"/>
          <w:b w:val="0"/>
          <w:sz w:val="24"/>
        </w:rPr>
        <w:t>订单表主要用于保存用户在票务预订、商品购买或积分兑换过程中生成的订单主信息，包括订单编号、用户编号、订单类型、金额、支付状态、收货信息和创建时间等内容。该表是系统交易流程中的核心主表，贯穿下单、支付、发货、查询和统计等关键业务环节。</w:t>
      </w:r>
    </w:p>
    <w:p w14:paraId="585C0D94">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9订单（</w:t>
      </w:r>
      <w:r>
        <w:rPr>
          <w:rFonts w:ascii="Times New Roman" w:hAnsi="Times New Roman" w:eastAsia="宋体" w:cs="Times New Roman"/>
          <w:b w:val="0"/>
          <w:bCs w:val="0"/>
          <w:i w:val="0"/>
          <w:iCs w:val="0"/>
          <w:sz w:val="24"/>
          <w:szCs w:val="24"/>
        </w:rPr>
        <w:t>orders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50409E9A">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5E81D8CE">
            <w:pPr>
              <w:pStyle w:val="167"/>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6674236">
            <w:pPr>
              <w:pStyle w:val="167"/>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63D042">
            <w:pPr>
              <w:pStyle w:val="167"/>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A39481F">
            <w:pPr>
              <w:pStyle w:val="167"/>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90A66D">
            <w:pPr>
              <w:pStyle w:val="167"/>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4D8348">
            <w:pPr>
              <w:pStyle w:val="167"/>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B23946">
            <w:pPr>
              <w:pStyle w:val="167"/>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A4BFD48">
            <w:pPr>
              <w:pStyle w:val="167"/>
              <w:bidi w:val="0"/>
              <w:rPr>
                <w:rFonts w:hint="eastAsia"/>
                <w:b w:val="0"/>
              </w:rPr>
            </w:pPr>
            <w:r>
              <w:rPr>
                <w:b w:val="0"/>
              </w:rPr>
              <w:t>允许空</w:t>
            </w:r>
          </w:p>
        </w:tc>
      </w:tr>
      <w:tr w14:paraId="6210F460">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A116611">
            <w:pPr>
              <w:pStyle w:val="167"/>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8857822">
            <w:pPr>
              <w:pStyle w:val="167"/>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35EA803">
            <w:pPr>
              <w:pStyle w:val="167"/>
              <w:bidi w:val="0"/>
              <w:rPr>
                <w:rFonts w:hint="eastAsia"/>
                <w:b w:val="0"/>
              </w:rPr>
            </w:pPr>
            <w:r>
              <w:rPr>
                <w:b w:val="0"/>
              </w:rPr>
              <w:t>订单ID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1605800">
            <w:pPr>
              <w:pStyle w:val="167"/>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1CDAD5">
            <w:pPr>
              <w:pStyle w:val="167"/>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603E741">
            <w:pPr>
              <w:pStyle w:val="167"/>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ECBAC91">
            <w:pPr>
              <w:pStyle w:val="167"/>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6A7E535">
            <w:pPr>
              <w:pStyle w:val="167"/>
              <w:bidi w:val="0"/>
              <w:rPr>
                <w:rFonts w:hint="eastAsia"/>
                <w:b w:val="0"/>
              </w:rPr>
            </w:pPr>
            <w:r>
              <w:rPr>
                <w:b w:val="0"/>
              </w:rPr>
              <w:t>否</w:t>
            </w:r>
          </w:p>
        </w:tc>
      </w:tr>
      <w:tr w14:paraId="543D3B3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F7BE3B6">
            <w:pPr>
              <w:pStyle w:val="167"/>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EDB98FC">
            <w:pPr>
              <w:pStyle w:val="167"/>
              <w:bidi w:val="0"/>
              <w:rPr>
                <w:rFonts w:hint="eastAsia"/>
                <w:b w:val="0"/>
              </w:rPr>
            </w:pPr>
            <w:r>
              <w:rPr>
                <w:b w:val="0"/>
              </w:rP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988A330">
            <w:pPr>
              <w:pStyle w:val="167"/>
              <w:bidi w:val="0"/>
              <w:rPr>
                <w:rFonts w:hint="eastAsia"/>
                <w:b w:val="0"/>
              </w:rPr>
            </w:pPr>
            <w:r>
              <w:rPr>
                <w:b w:val="0"/>
              </w:rP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9E91F49">
            <w:pPr>
              <w:pStyle w:val="167"/>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F620BDB">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F6DD6AF">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3D1B072">
            <w:pPr>
              <w:pStyle w:val="167"/>
              <w:bidi w:val="0"/>
              <w:rPr>
                <w:rFonts w:hint="eastAsia"/>
                <w:b w:val="0"/>
              </w:rPr>
            </w:pPr>
            <w:r>
              <w:rPr>
                <w:b w:val="0"/>
              </w:rP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E6ADA16">
            <w:pPr>
              <w:pStyle w:val="167"/>
              <w:bidi w:val="0"/>
              <w:rPr>
                <w:rFonts w:hint="eastAsia"/>
                <w:b w:val="0"/>
              </w:rPr>
            </w:pPr>
            <w:r>
              <w:rPr>
                <w:b w:val="0"/>
              </w:rPr>
              <w:t>否</w:t>
            </w:r>
          </w:p>
        </w:tc>
      </w:tr>
      <w:tr w14:paraId="4D2A51D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C154974">
            <w:pPr>
              <w:pStyle w:val="167"/>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7AFC1E0">
            <w:pPr>
              <w:pStyle w:val="167"/>
              <w:bidi w:val="0"/>
              <w:rPr>
                <w:rFonts w:hint="eastAsia"/>
                <w:b w:val="0"/>
              </w:rPr>
            </w:pPr>
            <w:r>
              <w:rPr>
                <w:b w:val="0"/>
              </w:rPr>
              <w:t>order_type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CADAD4D">
            <w:pPr>
              <w:pStyle w:val="167"/>
              <w:bidi w:val="0"/>
              <w:rPr>
                <w:rFonts w:hint="eastAsia"/>
                <w:b w:val="0"/>
              </w:rPr>
            </w:pPr>
            <w:r>
              <w:rPr>
                <w:b w:val="0"/>
              </w:rPr>
              <w:t>订单类型：ticket/product</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DDE57A4">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5D4DAF0">
            <w:pPr>
              <w:pStyle w:val="167"/>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1DFF10B">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72F1441">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428D2C3">
            <w:pPr>
              <w:pStyle w:val="167"/>
              <w:bidi w:val="0"/>
              <w:rPr>
                <w:rFonts w:hint="eastAsia"/>
                <w:b w:val="0"/>
              </w:rPr>
            </w:pPr>
            <w:r>
              <w:rPr>
                <w:b w:val="0"/>
              </w:rPr>
              <w:t>否</w:t>
            </w:r>
          </w:p>
        </w:tc>
      </w:tr>
      <w:tr w14:paraId="6F5014D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B9183A2">
            <w:pPr>
              <w:pStyle w:val="167"/>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873CD58">
            <w:pPr>
              <w:pStyle w:val="167"/>
              <w:bidi w:val="0"/>
              <w:rPr>
                <w:rFonts w:hint="eastAsia"/>
                <w:b w:val="0"/>
              </w:rPr>
            </w:pPr>
            <w:r>
              <w:rPr>
                <w:b w:val="0"/>
              </w:rPr>
              <w:t>total_amount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D998D9A">
            <w:pPr>
              <w:pStyle w:val="167"/>
              <w:bidi w:val="0"/>
              <w:rPr>
                <w:rFonts w:hint="eastAsia"/>
                <w:b w:val="0"/>
              </w:rPr>
            </w:pPr>
            <w:r>
              <w:rPr>
                <w:b w:val="0"/>
              </w:rPr>
              <w:t>订单总金额</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6D9FE40">
            <w:pPr>
              <w:pStyle w:val="167"/>
              <w:bidi w:val="0"/>
              <w:rPr>
                <w:rFonts w:hint="eastAsia"/>
                <w:b w:val="0"/>
              </w:rPr>
            </w:pPr>
            <w:r>
              <w:rPr>
                <w:b w:val="0"/>
              </w:rP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3FBA4A9">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7E89ED8">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22287D4">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1C1B52C">
            <w:pPr>
              <w:pStyle w:val="167"/>
              <w:bidi w:val="0"/>
              <w:rPr>
                <w:rFonts w:hint="eastAsia"/>
                <w:b w:val="0"/>
              </w:rPr>
            </w:pPr>
            <w:r>
              <w:rPr>
                <w:b w:val="0"/>
              </w:rPr>
              <w:t>否</w:t>
            </w:r>
          </w:p>
        </w:tc>
      </w:tr>
      <w:tr w14:paraId="788CE96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E3CCE0D">
            <w:pPr>
              <w:pStyle w:val="167"/>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DB9C76E">
            <w:pPr>
              <w:pStyle w:val="167"/>
              <w:bidi w:val="0"/>
              <w:rPr>
                <w:rFonts w:hint="eastAsia"/>
                <w:b w:val="0"/>
              </w:rPr>
            </w:pPr>
            <w:r>
              <w:rPr>
                <w:b w:val="0"/>
              </w:rP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B24806E">
            <w:pPr>
              <w:pStyle w:val="167"/>
              <w:bidi w:val="0"/>
              <w:rPr>
                <w:rFonts w:hint="eastAsia"/>
                <w:b w:val="0"/>
              </w:rPr>
            </w:pPr>
            <w:r>
              <w:rPr>
                <w:b w:val="0"/>
              </w:rPr>
              <w:t>订单状</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25FE203">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36E7611">
            <w:pPr>
              <w:pStyle w:val="167"/>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FB43001">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EA2A1A8">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0207749">
            <w:pPr>
              <w:pStyle w:val="167"/>
              <w:bidi w:val="0"/>
              <w:rPr>
                <w:rFonts w:hint="eastAsia"/>
                <w:b w:val="0"/>
              </w:rPr>
            </w:pPr>
            <w:r>
              <w:rPr>
                <w:b w:val="0"/>
              </w:rPr>
              <w:t>是</w:t>
            </w:r>
          </w:p>
        </w:tc>
      </w:tr>
      <w:tr w14:paraId="59AD036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0E33C55">
            <w:pPr>
              <w:pStyle w:val="167"/>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88E735A">
            <w:pPr>
              <w:pStyle w:val="167"/>
              <w:bidi w:val="0"/>
              <w:rPr>
                <w:rFonts w:hint="eastAsia"/>
                <w:b w:val="0"/>
              </w:rPr>
            </w:pPr>
            <w:r>
              <w:rPr>
                <w:b w:val="0"/>
              </w:rPr>
              <w:t>shipping_address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BEC21CE">
            <w:pPr>
              <w:pStyle w:val="167"/>
              <w:bidi w:val="0"/>
              <w:rPr>
                <w:rFonts w:hint="eastAsia"/>
                <w:b w:val="0"/>
              </w:rPr>
            </w:pPr>
            <w:r>
              <w:rPr>
                <w:b w:val="0"/>
              </w:rPr>
              <w:t>收货地址</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CD9BB12">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7EA7636">
            <w:pPr>
              <w:pStyle w:val="167"/>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8C5B2D5">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36A7E94">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786CE82">
            <w:pPr>
              <w:pStyle w:val="167"/>
              <w:bidi w:val="0"/>
              <w:rPr>
                <w:rFonts w:hint="eastAsia"/>
                <w:b w:val="0"/>
              </w:rPr>
            </w:pPr>
            <w:r>
              <w:rPr>
                <w:b w:val="0"/>
              </w:rPr>
              <w:t>是</w:t>
            </w:r>
          </w:p>
        </w:tc>
      </w:tr>
      <w:tr w14:paraId="1F87EC7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D696142">
            <w:pPr>
              <w:pStyle w:val="167"/>
              <w:bidi w:val="0"/>
              <w:rPr>
                <w:rFonts w:hint="eastAsia"/>
                <w:b w:val="0"/>
              </w:rPr>
            </w:pPr>
            <w:r>
              <w:rPr>
                <w:b w:val="0"/>
              </w:rP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EC51A10">
            <w:pPr>
              <w:pStyle w:val="167"/>
              <w:bidi w:val="0"/>
              <w:rPr>
                <w:rFonts w:hint="eastAsia"/>
                <w:b w:val="0"/>
              </w:rPr>
            </w:pPr>
            <w:r>
              <w:rPr>
                <w:b w:val="0"/>
              </w:rPr>
              <w:t>tracking_number</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A859FAB">
            <w:pPr>
              <w:pStyle w:val="167"/>
              <w:bidi w:val="0"/>
              <w:rPr>
                <w:rFonts w:hint="eastAsia"/>
                <w:b w:val="0"/>
              </w:rPr>
            </w:pPr>
            <w:r>
              <w:rPr>
                <w:b w:val="0"/>
              </w:rPr>
              <w:t>物流单号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34B4461">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98B0E3D">
            <w:pPr>
              <w:pStyle w:val="167"/>
              <w:bidi w:val="0"/>
              <w:rPr>
                <w:rFonts w:hint="eastAsia"/>
                <w:b w:val="0"/>
              </w:rPr>
            </w:pPr>
            <w:r>
              <w:rPr>
                <w:b w:val="0"/>
              </w:rP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6ADFB33">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B8AA07A">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03B5711">
            <w:pPr>
              <w:pStyle w:val="167"/>
              <w:bidi w:val="0"/>
              <w:rPr>
                <w:rFonts w:hint="eastAsia"/>
                <w:b w:val="0"/>
              </w:rPr>
            </w:pPr>
            <w:r>
              <w:rPr>
                <w:b w:val="0"/>
              </w:rPr>
              <w:t>是</w:t>
            </w:r>
          </w:p>
        </w:tc>
      </w:tr>
      <w:tr w14:paraId="444367A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C882B90">
            <w:pPr>
              <w:pStyle w:val="167"/>
              <w:bidi w:val="0"/>
              <w:rPr>
                <w:rFonts w:hint="eastAsia"/>
                <w:b w:val="0"/>
              </w:rPr>
            </w:pPr>
            <w:r>
              <w:rPr>
                <w:b w:val="0"/>
              </w:rP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EFBF6F9">
            <w:pPr>
              <w:pStyle w:val="167"/>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33E891F">
            <w:pPr>
              <w:pStyle w:val="167"/>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11F3BDD">
            <w:pPr>
              <w:pStyle w:val="167"/>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483958">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BCCB751">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7A1754E">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81E0F72">
            <w:pPr>
              <w:pStyle w:val="167"/>
              <w:bidi w:val="0"/>
              <w:rPr>
                <w:rFonts w:hint="eastAsia"/>
                <w:b w:val="0"/>
              </w:rPr>
            </w:pPr>
            <w:r>
              <w:rPr>
                <w:b w:val="0"/>
              </w:rPr>
              <w:t>是</w:t>
            </w:r>
          </w:p>
        </w:tc>
      </w:tr>
      <w:tr w14:paraId="7DB868A4">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8EC1FF9">
            <w:pPr>
              <w:pStyle w:val="167"/>
              <w:bidi w:val="0"/>
              <w:rPr>
                <w:rFonts w:hint="eastAsia"/>
                <w:b w:val="0"/>
              </w:rPr>
            </w:pPr>
            <w:r>
              <w:rPr>
                <w:b w:val="0"/>
              </w:rPr>
              <w:t>9</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5937709">
            <w:pPr>
              <w:pStyle w:val="167"/>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54A7D78">
            <w:pPr>
              <w:pStyle w:val="167"/>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5BC3F55">
            <w:pPr>
              <w:pStyle w:val="167"/>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1D67872">
            <w:pPr>
              <w:pStyle w:val="167"/>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BD77BB8">
            <w:pPr>
              <w:pStyle w:val="167"/>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4B1EE33">
            <w:pPr>
              <w:pStyle w:val="167"/>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90C08C0">
            <w:pPr>
              <w:pStyle w:val="167"/>
              <w:bidi w:val="0"/>
              <w:rPr>
                <w:rFonts w:hint="eastAsia"/>
                <w:b w:val="0"/>
              </w:rPr>
            </w:pPr>
            <w:r>
              <w:rPr>
                <w:b w:val="0"/>
              </w:rPr>
              <w:t>是</w:t>
            </w:r>
          </w:p>
        </w:tc>
      </w:tr>
    </w:tbl>
    <w:p w14:paraId="269352F1">
      <w:pPr>
        <w:ind w:firstLine="0" w:firstLineChars="0"/>
        <w:rPr>
          <w:rFonts w:hint="eastAsia"/>
        </w:rPr>
      </w:pPr>
    </w:p>
    <w:p w14:paraId="7CE1A8A9">
      <w:pPr>
        <w:spacing w:before="0" w:after="0" w:line="240" w:lineRule="auto"/>
        <w:ind w:firstLine="420"/>
        <w:jc w:val="both"/>
        <w:rPr>
          <w:rFonts w:hint="eastAsia"/>
        </w:rPr>
      </w:pPr>
      <w:r>
        <w:rPr>
          <w:rFonts w:ascii="Times New Roman" w:hAnsi="Times New Roman" w:eastAsia="宋体"/>
          <w:b w:val="0"/>
          <w:sz w:val="24"/>
        </w:rPr>
        <w:t>积分兑换订单表主要用于记录用户在积分商城中进行礼品兑换时生成的订单信息，包括用户编号、兑换商品、消耗积分、数量、兑换状态、收货信息和创建时间等内容。该表将用户积分消耗与礼品发放过程连接起来，是积分商城业务流程中的关键事务表。</w:t>
      </w:r>
    </w:p>
    <w:p w14:paraId="781055AD">
      <w:pPr>
        <w:spacing w:before="0" w:after="0" w:line="240" w:lineRule="auto"/>
        <w:ind w:firstLine="0" w:firstLineChars="0"/>
        <w:jc w:val="center"/>
        <w:rPr>
          <w:rFonts w:hint="eastAsia"/>
        </w:rPr>
      </w:pPr>
      <w:r>
        <w:rPr>
          <w:rFonts w:ascii="Times New Roman" w:hAnsi="Times New Roman" w:eastAsia="宋体"/>
          <w:sz w:val="21"/>
        </w:rPr>
        <w:t>表10积分兑换订单（</w:t>
      </w:r>
      <w:r>
        <w:rPr>
          <w:rFonts w:ascii="Times New Roman" w:hAnsi="Times New Roman" w:eastAsia="宋体" w:cs="Times New Roman"/>
          <w:b w:val="0"/>
          <w:bCs w:val="0"/>
          <w:i w:val="0"/>
          <w:iCs w:val="0"/>
          <w:sz w:val="24"/>
          <w:szCs w:val="24"/>
        </w:rPr>
        <w:t>points</w:t>
      </w:r>
      <w:r>
        <w:rPr>
          <w:rFonts w:ascii="Times New Roman" w:hAnsi="Times New Roman" w:eastAsia="宋体"/>
          <w:sz w:val="21"/>
        </w:rPr>
        <w:t>_</w:t>
      </w:r>
      <w:r>
        <w:rPr>
          <w:rFonts w:ascii="Times New Roman" w:hAnsi="Times New Roman" w:eastAsia="宋体" w:cs="Times New Roman"/>
          <w:b w:val="0"/>
          <w:bCs w:val="0"/>
          <w:i w:val="0"/>
          <w:iCs w:val="0"/>
          <w:sz w:val="24"/>
          <w:szCs w:val="24"/>
        </w:rPr>
        <w:t>exchanges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2D8FF91">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5B3B879">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AB8BFB6">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C9FAD71">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4CD9980">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E8687FC">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A1BA923">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346E58">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079FC83">
            <w:pPr>
              <w:pStyle w:val="167"/>
              <w:bidi w:val="0"/>
              <w:rPr>
                <w:rFonts w:hint="eastAsia"/>
              </w:rPr>
            </w:pPr>
            <w:r>
              <w:t>允许空</w:t>
            </w:r>
          </w:p>
        </w:tc>
      </w:tr>
      <w:tr w14:paraId="3575D6E3">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9D10636">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2E829B9">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F958276">
            <w:pPr>
              <w:pStyle w:val="167"/>
              <w:bidi w:val="0"/>
              <w:rPr>
                <w:rFonts w:hint="eastAsia"/>
              </w:rPr>
            </w:pPr>
            <w:r>
              <w:t>兑换订单ID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5BAC40F">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9002918">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6358005">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D7D14CA">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2933C1D">
            <w:pPr>
              <w:pStyle w:val="167"/>
              <w:bidi w:val="0"/>
              <w:rPr>
                <w:rFonts w:hint="eastAsia"/>
              </w:rPr>
            </w:pPr>
            <w:r>
              <w:t>否</w:t>
            </w:r>
          </w:p>
        </w:tc>
      </w:tr>
      <w:tr w14:paraId="1C6A9B03">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4C19EB5">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2F229DF">
            <w:pPr>
              <w:pStyle w:val="167"/>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F3D189D">
            <w:pPr>
              <w:pStyle w:val="167"/>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5E63F9D">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D233830">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B2F4E3A">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0D8B0CE">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403AF59">
            <w:pPr>
              <w:pStyle w:val="167"/>
              <w:bidi w:val="0"/>
              <w:rPr>
                <w:rFonts w:hint="eastAsia"/>
              </w:rPr>
            </w:pPr>
            <w:r>
              <w:t>否</w:t>
            </w:r>
          </w:p>
        </w:tc>
      </w:tr>
      <w:tr w14:paraId="2C457EA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0C985FA">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E259107">
            <w:pPr>
              <w:pStyle w:val="167"/>
              <w:bidi w:val="0"/>
              <w:rPr>
                <w:rFonts w:hint="eastAsia"/>
              </w:rPr>
            </w:pPr>
            <w:r>
              <w:t>mall_item_id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2397EC7">
            <w:pPr>
              <w:pStyle w:val="167"/>
              <w:bidi w:val="0"/>
              <w:rPr>
                <w:rFonts w:hint="eastAsia"/>
              </w:rPr>
            </w:pPr>
            <w:r>
              <w:t>商城商品ID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2C16BD8">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152DEE3">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33D84C1">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A1ACC3D">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119F7D6">
            <w:pPr>
              <w:pStyle w:val="167"/>
              <w:bidi w:val="0"/>
              <w:rPr>
                <w:rFonts w:hint="eastAsia"/>
              </w:rPr>
            </w:pPr>
            <w:r>
              <w:t>否</w:t>
            </w:r>
          </w:p>
        </w:tc>
      </w:tr>
      <w:tr w14:paraId="75BD533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11858BC">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E10E124">
            <w:pPr>
              <w:pStyle w:val="167"/>
              <w:bidi w:val="0"/>
              <w:rPr>
                <w:rFonts w:hint="eastAsia"/>
              </w:rPr>
            </w:pPr>
            <w:r>
              <w:t>points_used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899E871">
            <w:pPr>
              <w:pStyle w:val="167"/>
              <w:bidi w:val="0"/>
              <w:rPr>
                <w:rFonts w:hint="eastAsia"/>
              </w:rPr>
            </w:pPr>
            <w:r>
              <w:t>使用积分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376E52C">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34287F6">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A66C8B0">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42DE1B4">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F388118">
            <w:pPr>
              <w:pStyle w:val="167"/>
              <w:bidi w:val="0"/>
              <w:rPr>
                <w:rFonts w:hint="eastAsia"/>
              </w:rPr>
            </w:pPr>
            <w:r>
              <w:t>否</w:t>
            </w:r>
          </w:p>
        </w:tc>
      </w:tr>
      <w:tr w14:paraId="30A8549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B2ECC48">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D5FDBDE">
            <w:pPr>
              <w:pStyle w:val="167"/>
              <w:bidi w:val="0"/>
              <w:rPr>
                <w:rFonts w:hint="eastAsia"/>
              </w:rPr>
            </w:pPr>
            <w: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182BB46">
            <w:pPr>
              <w:pStyle w:val="167"/>
              <w:bidi w:val="0"/>
              <w:rPr>
                <w:rFonts w:hint="eastAsia"/>
              </w:rPr>
            </w:pPr>
            <w:r>
              <w:t>状态：</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F574E49">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363290E">
            <w:pPr>
              <w:pStyle w:val="167"/>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E2AAC17">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18DC6D">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2CD14EC">
            <w:pPr>
              <w:pStyle w:val="167"/>
              <w:bidi w:val="0"/>
              <w:rPr>
                <w:rFonts w:hint="eastAsia"/>
              </w:rPr>
            </w:pPr>
            <w:r>
              <w:t>是</w:t>
            </w:r>
          </w:p>
        </w:tc>
      </w:tr>
      <w:tr w14:paraId="627C739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4C2CB53">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FFF0325">
            <w:pPr>
              <w:pStyle w:val="167"/>
              <w:bidi w:val="0"/>
              <w:rPr>
                <w:rFonts w:hint="eastAsia"/>
              </w:rPr>
            </w:pPr>
            <w:r>
              <w:t>shipping_address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5289408">
            <w:pPr>
              <w:pStyle w:val="167"/>
              <w:bidi w:val="0"/>
              <w:rPr>
                <w:rFonts w:hint="eastAsia"/>
              </w:rPr>
            </w:pPr>
            <w:r>
              <w:t>收货地址</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0C3DED5">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54868D1">
            <w:pPr>
              <w:pStyle w:val="167"/>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5EA1928">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0D3D758">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9F90D34">
            <w:pPr>
              <w:pStyle w:val="167"/>
              <w:bidi w:val="0"/>
              <w:rPr>
                <w:rFonts w:hint="eastAsia"/>
              </w:rPr>
            </w:pPr>
            <w:r>
              <w:t>是</w:t>
            </w:r>
          </w:p>
        </w:tc>
      </w:tr>
      <w:tr w14:paraId="11DA419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B6BFAEA">
            <w:pPr>
              <w:pStyle w:val="167"/>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885DBA4">
            <w:pPr>
              <w:pStyle w:val="167"/>
              <w:bidi w:val="0"/>
              <w:rPr>
                <w:rFonts w:hint="eastAsia"/>
              </w:rPr>
            </w:pPr>
            <w:r>
              <w:t>tracking_number</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2480D5A">
            <w:pPr>
              <w:pStyle w:val="167"/>
              <w:bidi w:val="0"/>
              <w:rPr>
                <w:rFonts w:hint="eastAsia"/>
              </w:rPr>
            </w:pPr>
            <w:r>
              <w:t>物流单号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1350951">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AB3372D">
            <w:pPr>
              <w:pStyle w:val="167"/>
              <w:bidi w:val="0"/>
              <w:rPr>
                <w:rFonts w:hint="eastAsia"/>
              </w:rPr>
            </w:pPr>
            <w: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8588F8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8869072">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D6048EC">
            <w:pPr>
              <w:pStyle w:val="167"/>
              <w:bidi w:val="0"/>
              <w:rPr>
                <w:rFonts w:hint="eastAsia"/>
              </w:rPr>
            </w:pPr>
            <w:r>
              <w:t>是</w:t>
            </w:r>
          </w:p>
        </w:tc>
      </w:tr>
      <w:tr w14:paraId="4F1ACC5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138FCD">
            <w:pPr>
              <w:pStyle w:val="167"/>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280AA06">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D07A070">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8A2D70F">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A212347">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45349E9">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A4757CB">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DFFF305">
            <w:pPr>
              <w:pStyle w:val="167"/>
              <w:bidi w:val="0"/>
              <w:rPr>
                <w:rFonts w:hint="eastAsia"/>
              </w:rPr>
            </w:pPr>
            <w:r>
              <w:t>是</w:t>
            </w:r>
          </w:p>
        </w:tc>
      </w:tr>
      <w:tr w14:paraId="2A364C05">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21E61C0">
            <w:pPr>
              <w:pStyle w:val="167"/>
              <w:bidi w:val="0"/>
              <w:rPr>
                <w:rFonts w:hint="eastAsia"/>
              </w:rPr>
            </w:pPr>
            <w:r>
              <w:t>9</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298E068">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DE5F7EE">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A6552EF">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C2B5CD7">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695588D">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A731F1E">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D7DB285">
            <w:pPr>
              <w:pStyle w:val="167"/>
              <w:bidi w:val="0"/>
              <w:rPr>
                <w:rFonts w:hint="eastAsia"/>
              </w:rPr>
            </w:pPr>
            <w:r>
              <w:t>是</w:t>
            </w:r>
          </w:p>
        </w:tc>
      </w:tr>
    </w:tbl>
    <w:p w14:paraId="000F1C09">
      <w:pPr>
        <w:ind w:firstLine="0" w:firstLineChars="0"/>
        <w:rPr>
          <w:rFonts w:hint="eastAsia"/>
        </w:rPr>
      </w:pPr>
    </w:p>
    <w:p w14:paraId="5EB32BEE">
      <w:pPr>
        <w:spacing w:before="0" w:after="0" w:line="240" w:lineRule="auto"/>
        <w:ind w:firstLine="420"/>
        <w:jc w:val="both"/>
        <w:rPr>
          <w:rFonts w:hint="eastAsia"/>
        </w:rPr>
      </w:pPr>
      <w:r>
        <w:rPr>
          <w:rFonts w:ascii="Times New Roman" w:hAnsi="Times New Roman" w:eastAsia="宋体"/>
          <w:b w:val="0"/>
          <w:sz w:val="24"/>
        </w:rPr>
        <w:t>积分流水表主要用于记录用户积分的获取、扣减和变动明细，包括用户编号、变动类型、变动分值、来源业务、备注及时间等信息。该表能够为系统提供积分账务追踪、兑换核对、活动奖励发放和用户积分明细查询等功能支持，是积分管理模块的重要基础表。</w:t>
      </w:r>
    </w:p>
    <w:p w14:paraId="1AA93F2D">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11积分流水（</w:t>
      </w:r>
      <w:r>
        <w:rPr>
          <w:rFonts w:ascii="Times New Roman" w:hAnsi="Times New Roman" w:eastAsia="宋体" w:cs="Times New Roman"/>
          <w:b w:val="0"/>
          <w:bCs w:val="0"/>
          <w:i w:val="0"/>
          <w:iCs w:val="0"/>
          <w:sz w:val="24"/>
          <w:szCs w:val="24"/>
        </w:rPr>
        <w:t>points</w:t>
      </w:r>
      <w:r>
        <w:rPr>
          <w:rFonts w:ascii="Times New Roman" w:hAnsi="Times New Roman" w:eastAsia="宋体"/>
          <w:sz w:val="21"/>
        </w:rPr>
        <w:t>_</w:t>
      </w:r>
      <w:r>
        <w:rPr>
          <w:rFonts w:ascii="Times New Roman" w:hAnsi="Times New Roman" w:eastAsia="宋体" w:cs="Times New Roman"/>
          <w:b w:val="0"/>
          <w:bCs w:val="0"/>
          <w:i w:val="0"/>
          <w:iCs w:val="0"/>
          <w:sz w:val="24"/>
          <w:szCs w:val="24"/>
        </w:rPr>
        <w:t>history</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3029C955">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69E9702C">
            <w:pPr>
              <w:pStyle w:val="167"/>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B81251F">
            <w:pPr>
              <w:pStyle w:val="167"/>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479E7A2">
            <w:pPr>
              <w:pStyle w:val="167"/>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3B815BB">
            <w:pPr>
              <w:pStyle w:val="167"/>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82685A5">
            <w:pPr>
              <w:pStyle w:val="167"/>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8E1D532">
            <w:pPr>
              <w:pStyle w:val="167"/>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BCB93A">
            <w:pPr>
              <w:pStyle w:val="167"/>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1ACCA6">
            <w:pPr>
              <w:pStyle w:val="167"/>
              <w:bidi w:val="0"/>
              <w:rPr>
                <w:rFonts w:hint="eastAsia"/>
                <w:b w:val="0"/>
              </w:rPr>
            </w:pPr>
            <w:r>
              <w:rPr>
                <w:b w:val="0"/>
              </w:rPr>
              <w:t>允许空</w:t>
            </w:r>
          </w:p>
        </w:tc>
      </w:tr>
      <w:tr w14:paraId="22374773">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E1D913A">
            <w:pPr>
              <w:pStyle w:val="167"/>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F59459F">
            <w:pPr>
              <w:pStyle w:val="167"/>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ED0BFA5">
            <w:pPr>
              <w:pStyle w:val="167"/>
              <w:bidi w:val="0"/>
              <w:rPr>
                <w:rFonts w:hint="eastAsia"/>
                <w:b w:val="0"/>
              </w:rPr>
            </w:pPr>
            <w:r>
              <w:rPr>
                <w:b w:val="0"/>
              </w:rPr>
              <w:t>流水ID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95529CF">
            <w:pPr>
              <w:pStyle w:val="167"/>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331B042">
            <w:pPr>
              <w:pStyle w:val="167"/>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443A772">
            <w:pPr>
              <w:pStyle w:val="167"/>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27BA798">
            <w:pPr>
              <w:pStyle w:val="167"/>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CD92A44">
            <w:pPr>
              <w:pStyle w:val="167"/>
              <w:bidi w:val="0"/>
              <w:rPr>
                <w:rFonts w:hint="eastAsia"/>
                <w:b w:val="0"/>
              </w:rPr>
            </w:pPr>
            <w:r>
              <w:rPr>
                <w:b w:val="0"/>
              </w:rPr>
              <w:t>否</w:t>
            </w:r>
          </w:p>
        </w:tc>
      </w:tr>
      <w:tr w14:paraId="615513C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DBCCAF6">
            <w:pPr>
              <w:pStyle w:val="167"/>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EC32473">
            <w:pPr>
              <w:pStyle w:val="167"/>
              <w:bidi w:val="0"/>
              <w:rPr>
                <w:rFonts w:hint="eastAsia"/>
                <w:b w:val="0"/>
              </w:rPr>
            </w:pPr>
            <w:r>
              <w:rPr>
                <w:b w:val="0"/>
              </w:rP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F5A0486">
            <w:pPr>
              <w:pStyle w:val="167"/>
              <w:bidi w:val="0"/>
              <w:rPr>
                <w:rFonts w:hint="eastAsia"/>
                <w:b w:val="0"/>
              </w:rPr>
            </w:pPr>
            <w:r>
              <w:rPr>
                <w:b w:val="0"/>
              </w:rP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B6C8416">
            <w:pPr>
              <w:pStyle w:val="167"/>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D142020">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8214743">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B7B4CD">
            <w:pPr>
              <w:pStyle w:val="167"/>
              <w:bidi w:val="0"/>
              <w:rPr>
                <w:rFonts w:hint="eastAsia"/>
                <w:b w:val="0"/>
              </w:rPr>
            </w:pPr>
            <w:r>
              <w:rPr>
                <w:b w:val="0"/>
              </w:rP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59FDFB0">
            <w:pPr>
              <w:pStyle w:val="167"/>
              <w:bidi w:val="0"/>
              <w:rPr>
                <w:rFonts w:hint="eastAsia"/>
                <w:b w:val="0"/>
              </w:rPr>
            </w:pPr>
            <w:r>
              <w:rPr>
                <w:b w:val="0"/>
              </w:rPr>
              <w:t>否</w:t>
            </w:r>
          </w:p>
        </w:tc>
      </w:tr>
      <w:tr w14:paraId="32FA41C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7E516B5">
            <w:pPr>
              <w:pStyle w:val="167"/>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AA4EDED">
            <w:pPr>
              <w:pStyle w:val="167"/>
              <w:bidi w:val="0"/>
              <w:rPr>
                <w:rFonts w:hint="eastAsia"/>
                <w:b w:val="0"/>
              </w:rPr>
            </w:pPr>
            <w:r>
              <w:rPr>
                <w:b w:val="0"/>
              </w:rPr>
              <w:t>change_amount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4488493">
            <w:pPr>
              <w:pStyle w:val="167"/>
              <w:bidi w:val="0"/>
              <w:rPr>
                <w:rFonts w:hint="eastAsia"/>
                <w:b w:val="0"/>
              </w:rPr>
            </w:pPr>
            <w:r>
              <w:rPr>
                <w:b w:val="0"/>
              </w:rPr>
              <w:t>变动积分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D12CF52">
            <w:pPr>
              <w:pStyle w:val="167"/>
              <w:bidi w:val="0"/>
              <w:rPr>
                <w:rFonts w:hint="eastAsia"/>
                <w:b w:val="0"/>
              </w:rPr>
            </w:pPr>
            <w:r>
              <w:rPr>
                <w:b w:val="0"/>
              </w:rP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5A8676A">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8941332">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3B115CC">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B9DE22A">
            <w:pPr>
              <w:pStyle w:val="167"/>
              <w:bidi w:val="0"/>
              <w:rPr>
                <w:rFonts w:hint="eastAsia"/>
                <w:b w:val="0"/>
              </w:rPr>
            </w:pPr>
            <w:r>
              <w:rPr>
                <w:b w:val="0"/>
              </w:rPr>
              <w:t>否</w:t>
            </w:r>
          </w:p>
        </w:tc>
      </w:tr>
      <w:tr w14:paraId="5325743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5BAEF19">
            <w:pPr>
              <w:pStyle w:val="167"/>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737091">
            <w:pPr>
              <w:pStyle w:val="167"/>
              <w:bidi w:val="0"/>
              <w:rPr>
                <w:rFonts w:hint="eastAsia"/>
                <w:b w:val="0"/>
              </w:rPr>
            </w:pPr>
            <w:r>
              <w:rPr>
                <w:b w:val="0"/>
              </w:rPr>
              <w:t>change_type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B24662">
            <w:pPr>
              <w:pStyle w:val="167"/>
              <w:bidi w:val="0"/>
              <w:rPr>
                <w:rFonts w:hint="eastAsia"/>
                <w:b w:val="0"/>
              </w:rPr>
            </w:pPr>
            <w:r>
              <w:rPr>
                <w:b w:val="0"/>
              </w:rPr>
              <w:t>变动类型：</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4432A65">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BE23DB">
            <w:pPr>
              <w:pStyle w:val="167"/>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C72671D">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BEACC94">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9B72C26">
            <w:pPr>
              <w:pStyle w:val="167"/>
              <w:bidi w:val="0"/>
              <w:rPr>
                <w:rFonts w:hint="eastAsia"/>
                <w:b w:val="0"/>
              </w:rPr>
            </w:pPr>
            <w:r>
              <w:rPr>
                <w:b w:val="0"/>
              </w:rPr>
              <w:t>否</w:t>
            </w:r>
          </w:p>
        </w:tc>
      </w:tr>
      <w:tr w14:paraId="1572A91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EE9181B">
            <w:pPr>
              <w:pStyle w:val="167"/>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4EBCBF">
            <w:pPr>
              <w:pStyle w:val="167"/>
              <w:bidi w:val="0"/>
              <w:rPr>
                <w:rFonts w:hint="eastAsia"/>
                <w:b w:val="0"/>
              </w:rPr>
            </w:pPr>
            <w:r>
              <w:rPr>
                <w:b w:val="0"/>
              </w:rPr>
              <w:t>related_id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ABA54E">
            <w:pPr>
              <w:pStyle w:val="167"/>
              <w:bidi w:val="0"/>
              <w:rPr>
                <w:rFonts w:hint="eastAsia"/>
                <w:b w:val="0"/>
              </w:rPr>
            </w:pPr>
            <w:r>
              <w:rPr>
                <w:b w:val="0"/>
              </w:rPr>
              <w:t>关联的任务ID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5F18AD6">
            <w:pPr>
              <w:pStyle w:val="167"/>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E6803FE">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76DEF5B">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F8445DC">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078CD8E">
            <w:pPr>
              <w:pStyle w:val="167"/>
              <w:bidi w:val="0"/>
              <w:rPr>
                <w:rFonts w:hint="eastAsia"/>
                <w:b w:val="0"/>
              </w:rPr>
            </w:pPr>
            <w:r>
              <w:rPr>
                <w:b w:val="0"/>
              </w:rPr>
              <w:t>是</w:t>
            </w:r>
          </w:p>
        </w:tc>
      </w:tr>
      <w:tr w14:paraId="5B90C13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ACE7FEB">
            <w:pPr>
              <w:pStyle w:val="167"/>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F0E5807">
            <w:pPr>
              <w:pStyle w:val="167"/>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453CF8C">
            <w:pPr>
              <w:pStyle w:val="167"/>
              <w:bidi w:val="0"/>
              <w:rPr>
                <w:rFonts w:hint="eastAsia"/>
                <w:b w:val="0"/>
              </w:rPr>
            </w:pPr>
            <w:r>
              <w:rPr>
                <w:b w:val="0"/>
              </w:rPr>
              <w:t>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E4E00E2">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849B77">
            <w:pPr>
              <w:pStyle w:val="167"/>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74D1B5E">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41FB7A6">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FD50E41">
            <w:pPr>
              <w:pStyle w:val="167"/>
              <w:bidi w:val="0"/>
              <w:rPr>
                <w:rFonts w:hint="eastAsia"/>
                <w:b w:val="0"/>
              </w:rPr>
            </w:pPr>
            <w:r>
              <w:rPr>
                <w:b w:val="0"/>
              </w:rPr>
              <w:t>是</w:t>
            </w:r>
          </w:p>
        </w:tc>
      </w:tr>
      <w:tr w14:paraId="0529EC88">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B51EABE">
            <w:pPr>
              <w:pStyle w:val="167"/>
              <w:bidi w:val="0"/>
              <w:rPr>
                <w:rFonts w:hint="eastAsia"/>
                <w:b w:val="0"/>
              </w:rPr>
            </w:pPr>
            <w:r>
              <w:rPr>
                <w:b w:val="0"/>
              </w:rPr>
              <w:t>7</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0A773F4">
            <w:pPr>
              <w:pStyle w:val="167"/>
              <w:bidi w:val="0"/>
              <w:rPr>
                <w:rFonts w:hint="eastAsia"/>
                <w:b w:val="0"/>
              </w:rPr>
            </w:pPr>
            <w:r>
              <w:rPr>
                <w:b w:val="0"/>
              </w:rPr>
              <w:t>created_at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3185E49">
            <w:pPr>
              <w:pStyle w:val="167"/>
              <w:bidi w:val="0"/>
              <w:rPr>
                <w:rFonts w:hint="eastAsia"/>
                <w:b w:val="0"/>
              </w:rPr>
            </w:pPr>
            <w:r>
              <w:rPr>
                <w:b w:val="0"/>
              </w:rPr>
              <w:t>创建时间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8E60018">
            <w:pPr>
              <w:pStyle w:val="167"/>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A9E6FEF">
            <w:pPr>
              <w:pStyle w:val="167"/>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B390E25">
            <w:pPr>
              <w:pStyle w:val="167"/>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6E097FB">
            <w:pPr>
              <w:pStyle w:val="167"/>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133394B">
            <w:pPr>
              <w:pStyle w:val="167"/>
              <w:bidi w:val="0"/>
              <w:rPr>
                <w:rFonts w:hint="eastAsia"/>
                <w:b w:val="0"/>
              </w:rPr>
            </w:pPr>
            <w:r>
              <w:rPr>
                <w:b w:val="0"/>
              </w:rPr>
              <w:t>是</w:t>
            </w:r>
          </w:p>
        </w:tc>
      </w:tr>
    </w:tbl>
    <w:p w14:paraId="3463E1AB">
      <w:pPr>
        <w:ind w:firstLine="0" w:firstLineChars="0"/>
        <w:rPr>
          <w:rFonts w:hint="eastAsia"/>
        </w:rPr>
      </w:pPr>
    </w:p>
    <w:p w14:paraId="76D522CD">
      <w:pPr>
        <w:spacing w:before="0" w:after="0" w:line="240" w:lineRule="auto"/>
        <w:ind w:firstLine="420"/>
        <w:jc w:val="both"/>
        <w:rPr>
          <w:rFonts w:hint="eastAsia"/>
        </w:rPr>
      </w:pPr>
      <w:r>
        <w:rPr>
          <w:rFonts w:ascii="Times New Roman" w:hAnsi="Times New Roman" w:eastAsia="宋体"/>
          <w:b w:val="0"/>
          <w:sz w:val="24"/>
        </w:rPr>
        <w:t>积分商城商品表主要用于保存平台积分兑换模块中的礼品信息，包括商品名称、所需积分、库存数量、商品图片、状态和说明等内容。该表能够支撑用户积分兑换、库存扣减和礼品展示等业务流程，并与积分流水和兑换订单数据联动，服务于平台激励体系建设。</w:t>
      </w:r>
    </w:p>
    <w:p w14:paraId="69A50FD3">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12积分商城商品（</w:t>
      </w:r>
      <w:r>
        <w:rPr>
          <w:rFonts w:ascii="Times New Roman" w:hAnsi="Times New Roman" w:eastAsia="宋体" w:cs="Times New Roman"/>
          <w:b w:val="0"/>
          <w:bCs w:val="0"/>
          <w:i w:val="0"/>
          <w:iCs w:val="0"/>
          <w:sz w:val="24"/>
          <w:szCs w:val="24"/>
        </w:rPr>
        <w:t>points</w:t>
      </w:r>
      <w:r>
        <w:rPr>
          <w:rFonts w:ascii="Times New Roman" w:hAnsi="Times New Roman" w:eastAsia="宋体"/>
          <w:sz w:val="21"/>
        </w:rPr>
        <w:t>_</w:t>
      </w:r>
      <w:r>
        <w:rPr>
          <w:rFonts w:ascii="Times New Roman" w:hAnsi="Times New Roman" w:eastAsia="宋体" w:cs="Times New Roman"/>
          <w:b w:val="0"/>
          <w:bCs w:val="0"/>
          <w:i w:val="0"/>
          <w:iCs w:val="0"/>
          <w:sz w:val="24"/>
          <w:szCs w:val="24"/>
        </w:rPr>
        <w:t>mall</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0BAB6E1">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7C5D0D81">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8DC17BC">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E87432A">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628811E">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EE3417">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F51282E">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77F2DAC">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080BD5">
            <w:pPr>
              <w:pStyle w:val="167"/>
              <w:bidi w:val="0"/>
              <w:rPr>
                <w:rFonts w:hint="eastAsia"/>
              </w:rPr>
            </w:pPr>
            <w:r>
              <w:t>允许空</w:t>
            </w:r>
          </w:p>
        </w:tc>
      </w:tr>
      <w:tr w14:paraId="32E03A75">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606C108">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C28544D">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2370CAD">
            <w:pPr>
              <w:pStyle w:val="167"/>
              <w:bidi w:val="0"/>
              <w:rPr>
                <w:rFonts w:hint="eastAsia"/>
              </w:rPr>
            </w:pPr>
            <w:r>
              <w:t>商品ID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4EE28AF">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F9B8143">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BBAD050">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8D67942">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6F6BDE8">
            <w:pPr>
              <w:pStyle w:val="167"/>
              <w:bidi w:val="0"/>
              <w:rPr>
                <w:rFonts w:hint="eastAsia"/>
              </w:rPr>
            </w:pPr>
            <w:r>
              <w:t>否</w:t>
            </w:r>
          </w:p>
        </w:tc>
      </w:tr>
      <w:tr w14:paraId="5D98293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F2F77CA">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B135FB1">
            <w:pPr>
              <w:pStyle w:val="167"/>
              <w:bidi w:val="0"/>
              <w:rPr>
                <w:rFonts w:hint="eastAsia"/>
              </w:rPr>
            </w:pPr>
            <w: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14AE4EF">
            <w:pPr>
              <w:pStyle w:val="167"/>
              <w:bidi w:val="0"/>
              <w:rPr>
                <w:rFonts w:hint="eastAsia"/>
              </w:rPr>
            </w:pPr>
            <w:r>
              <w:t>商品名称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13DAAA5">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5C865AB">
            <w:pPr>
              <w:pStyle w:val="167"/>
              <w:bidi w:val="0"/>
              <w:rPr>
                <w:rFonts w:hint="eastAsia"/>
              </w:rPr>
            </w:pPr>
            <w: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3F10FE9">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1FC3FBB">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525937F">
            <w:pPr>
              <w:pStyle w:val="167"/>
              <w:bidi w:val="0"/>
              <w:rPr>
                <w:rFonts w:hint="eastAsia"/>
              </w:rPr>
            </w:pPr>
            <w:r>
              <w:t>否</w:t>
            </w:r>
          </w:p>
        </w:tc>
      </w:tr>
      <w:tr w14:paraId="7101BD2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171A754">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02D0985">
            <w:pPr>
              <w:pStyle w:val="167"/>
              <w:bidi w:val="0"/>
              <w:rPr>
                <w:rFonts w:hint="eastAsia"/>
              </w:rPr>
            </w:pPr>
            <w: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AD32283">
            <w:pPr>
              <w:pStyle w:val="167"/>
              <w:bidi w:val="0"/>
              <w:rPr>
                <w:rFonts w:hint="eastAsia"/>
              </w:rPr>
            </w:pPr>
            <w:r>
              <w:t>商品描述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0DFC458">
            <w:pPr>
              <w:pStyle w:val="167"/>
              <w:bidi w:val="0"/>
              <w:rPr>
                <w:rFonts w:hint="eastAsia"/>
              </w:rPr>
            </w:pPr>
            <w: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37C4C20">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281072B">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AFCE885">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370FF60">
            <w:pPr>
              <w:pStyle w:val="167"/>
              <w:bidi w:val="0"/>
              <w:rPr>
                <w:rFonts w:hint="eastAsia"/>
              </w:rPr>
            </w:pPr>
            <w:r>
              <w:t>是</w:t>
            </w:r>
          </w:p>
        </w:tc>
      </w:tr>
      <w:tr w14:paraId="563AAED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AC31CC5">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A339F09">
            <w:pPr>
              <w:pStyle w:val="167"/>
              <w:bidi w:val="0"/>
              <w:rPr>
                <w:rFonts w:hint="eastAsia"/>
              </w:rPr>
            </w:pPr>
            <w:r>
              <w:t>images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9690493">
            <w:pPr>
              <w:pStyle w:val="167"/>
              <w:bidi w:val="0"/>
              <w:rPr>
                <w:rFonts w:hint="eastAsia"/>
              </w:rPr>
            </w:pPr>
            <w:r>
              <w:t>商品图片URL列表</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CE128E3">
            <w:pPr>
              <w:pStyle w:val="167"/>
              <w:bidi w:val="0"/>
              <w:rPr>
                <w:rFonts w:hint="eastAsia"/>
              </w:rPr>
            </w:pPr>
            <w: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4EA49C3">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B1C6148">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ACCDDC5">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064CDDF">
            <w:pPr>
              <w:pStyle w:val="167"/>
              <w:bidi w:val="0"/>
              <w:rPr>
                <w:rFonts w:hint="eastAsia"/>
              </w:rPr>
            </w:pPr>
            <w:r>
              <w:t>是</w:t>
            </w:r>
          </w:p>
        </w:tc>
      </w:tr>
      <w:tr w14:paraId="3BACB90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4533FBC">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8C0D4E8">
            <w:pPr>
              <w:pStyle w:val="167"/>
              <w:bidi w:val="0"/>
              <w:rPr>
                <w:rFonts w:hint="eastAsia"/>
              </w:rPr>
            </w:pPr>
            <w:r>
              <w:t>points_required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8B4984F">
            <w:pPr>
              <w:pStyle w:val="167"/>
              <w:bidi w:val="0"/>
              <w:rPr>
                <w:rFonts w:hint="eastAsia"/>
              </w:rPr>
            </w:pPr>
            <w:r>
              <w:t>所需积分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343C1E1">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9718A8A">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3DC93A6">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018EDAB">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6292F7">
            <w:pPr>
              <w:pStyle w:val="167"/>
              <w:bidi w:val="0"/>
              <w:rPr>
                <w:rFonts w:hint="eastAsia"/>
              </w:rPr>
            </w:pPr>
            <w:r>
              <w:t>否</w:t>
            </w:r>
          </w:p>
        </w:tc>
      </w:tr>
      <w:tr w14:paraId="5850A06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C438E05">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6AC4A67">
            <w:pPr>
              <w:pStyle w:val="167"/>
              <w:bidi w:val="0"/>
              <w:rPr>
                <w:rFonts w:hint="eastAsia"/>
              </w:rPr>
            </w:pPr>
            <w:r>
              <w:t>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AAF4389">
            <w:pPr>
              <w:pStyle w:val="167"/>
              <w:bidi w:val="0"/>
              <w:rPr>
                <w:rFonts w:hint="eastAsia"/>
              </w:rPr>
            </w:pPr>
            <w:r>
              <w:t>商品类型：</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0BEAAD2">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DAC2223">
            <w:pPr>
              <w:pStyle w:val="167"/>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FA68F79">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3DB116A">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637DE1B">
            <w:pPr>
              <w:pStyle w:val="167"/>
              <w:bidi w:val="0"/>
              <w:rPr>
                <w:rFonts w:hint="eastAsia"/>
              </w:rPr>
            </w:pPr>
            <w:r>
              <w:t>否</w:t>
            </w:r>
          </w:p>
        </w:tc>
      </w:tr>
      <w:tr w14:paraId="1FD3546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8266D28">
            <w:pPr>
              <w:pStyle w:val="167"/>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53653EC">
            <w:pPr>
              <w:pStyle w:val="167"/>
              <w:bidi w:val="0"/>
              <w:rPr>
                <w:rFonts w:hint="eastAsia"/>
              </w:rPr>
            </w:pPr>
            <w:r>
              <w:t>stock</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03E6E02">
            <w:pPr>
              <w:pStyle w:val="167"/>
              <w:bidi w:val="0"/>
              <w:rPr>
                <w:rFonts w:hint="eastAsia"/>
              </w:rPr>
            </w:pPr>
            <w:r>
              <w:t>库存</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60F246F">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DF58AC5">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FD9763E">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499F7BA">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1C14DD2">
            <w:pPr>
              <w:pStyle w:val="167"/>
              <w:bidi w:val="0"/>
              <w:rPr>
                <w:rFonts w:hint="eastAsia"/>
              </w:rPr>
            </w:pPr>
            <w:r>
              <w:t>否</w:t>
            </w:r>
          </w:p>
        </w:tc>
      </w:tr>
      <w:tr w14:paraId="584ACF7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95A72B4">
            <w:pPr>
              <w:pStyle w:val="167"/>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DEF1118">
            <w:pPr>
              <w:pStyle w:val="167"/>
              <w:bidi w:val="0"/>
              <w:rPr>
                <w:rFonts w:hint="eastAsia"/>
              </w:rPr>
            </w:pPr>
            <w:r>
              <w:t>countdown_end_time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76FBE48">
            <w:pPr>
              <w:pStyle w:val="167"/>
              <w:bidi w:val="0"/>
              <w:rPr>
                <w:rFonts w:hint="eastAsia"/>
              </w:rPr>
            </w:pPr>
            <w:r>
              <w:t>倒计时结束时间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4E38DAC">
            <w:pPr>
              <w:pStyle w:val="167"/>
              <w:bidi w:val="0"/>
              <w:rPr>
                <w:rFonts w:hint="eastAsia"/>
              </w:rPr>
            </w:pPr>
            <w: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8BEDE33">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D5EEE6C">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DED58EF">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579AF66">
            <w:pPr>
              <w:pStyle w:val="167"/>
              <w:bidi w:val="0"/>
              <w:rPr>
                <w:rFonts w:hint="eastAsia"/>
              </w:rPr>
            </w:pPr>
            <w:r>
              <w:t>是</w:t>
            </w:r>
          </w:p>
        </w:tc>
      </w:tr>
      <w:tr w14:paraId="23FA5B7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90517C3">
            <w:pPr>
              <w:pStyle w:val="167"/>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36D7B64">
            <w:pPr>
              <w:pStyle w:val="167"/>
              <w:bidi w:val="0"/>
              <w:rPr>
                <w:rFonts w:hint="eastAsia"/>
              </w:rPr>
            </w:pPr>
            <w:r>
              <w:t>is_active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238637">
            <w:pPr>
              <w:pStyle w:val="167"/>
              <w:bidi w:val="0"/>
              <w:rPr>
                <w:rFonts w:hint="eastAsia"/>
              </w:rPr>
            </w:pPr>
            <w:r>
              <w:t>是否上架</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FE0D27C">
            <w:pPr>
              <w:pStyle w:val="167"/>
              <w:bidi w:val="0"/>
              <w:rPr>
                <w:rFonts w:hint="eastAsia"/>
              </w:rPr>
            </w:pPr>
            <w: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EF7A51B">
            <w:pPr>
              <w:pStyle w:val="167"/>
              <w:bidi w:val="0"/>
              <w:rPr>
                <w:rFonts w:hint="eastAsia"/>
              </w:rPr>
            </w:pPr>
            <w: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D85D047">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1941AF8">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9DB7A93">
            <w:pPr>
              <w:pStyle w:val="167"/>
              <w:bidi w:val="0"/>
              <w:rPr>
                <w:rFonts w:hint="eastAsia"/>
              </w:rPr>
            </w:pPr>
            <w:r>
              <w:t>是</w:t>
            </w:r>
          </w:p>
        </w:tc>
      </w:tr>
      <w:tr w14:paraId="75F0153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6943DBF">
            <w:pPr>
              <w:pStyle w:val="167"/>
              <w:bidi w:val="0"/>
              <w:rPr>
                <w:rFonts w:hint="eastAsia"/>
              </w:rPr>
            </w:pPr>
            <w: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011ADD8">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146E8B3">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859DB77">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A454629">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EA17C3F">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4283F34">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0D57DA">
            <w:pPr>
              <w:pStyle w:val="167"/>
              <w:bidi w:val="0"/>
              <w:rPr>
                <w:rFonts w:hint="eastAsia"/>
              </w:rPr>
            </w:pPr>
            <w:r>
              <w:t>是</w:t>
            </w:r>
          </w:p>
        </w:tc>
      </w:tr>
      <w:tr w14:paraId="2A086646">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66BDD91">
            <w:pPr>
              <w:pStyle w:val="167"/>
              <w:bidi w:val="0"/>
              <w:rPr>
                <w:rFonts w:hint="eastAsia"/>
              </w:rPr>
            </w:pPr>
            <w:r>
              <w:t>11</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31FC8D6">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5688652">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5F5C3B2">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0613737">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C90119E">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E00D607">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11FBFA8">
            <w:pPr>
              <w:pStyle w:val="167"/>
              <w:bidi w:val="0"/>
              <w:rPr>
                <w:rFonts w:hint="eastAsia"/>
              </w:rPr>
            </w:pPr>
            <w:r>
              <w:t>是</w:t>
            </w:r>
          </w:p>
        </w:tc>
      </w:tr>
    </w:tbl>
    <w:p w14:paraId="1F4867E5">
      <w:pPr>
        <w:ind w:firstLine="0" w:firstLineChars="0"/>
        <w:rPr>
          <w:rFonts w:hint="eastAsia"/>
        </w:rPr>
      </w:pPr>
    </w:p>
    <w:p w14:paraId="37C67536">
      <w:pPr>
        <w:spacing w:before="0" w:after="0" w:line="240" w:lineRule="auto"/>
        <w:ind w:firstLine="420"/>
        <w:jc w:val="both"/>
        <w:rPr>
          <w:rFonts w:hint="eastAsia"/>
        </w:rPr>
      </w:pPr>
      <w:r>
        <w:rPr>
          <w:rFonts w:ascii="Times New Roman" w:hAnsi="Times New Roman" w:eastAsia="宋体"/>
          <w:b w:val="0"/>
          <w:sz w:val="24"/>
        </w:rPr>
        <w:t>商品分类表主要用于维护平台周边商品的分类体系，包括分类名称、排序、状态及备注等信息。该表虽然结构相对简洁，但在商品检索、导航展示、后台管理和前台浏览体验中作用明显，能够帮助系统形成清晰的商品组织层级并提升数据管理的规范性。</w:t>
      </w:r>
    </w:p>
    <w:p w14:paraId="538B7B39">
      <w:pPr>
        <w:spacing w:before="0" w:after="0" w:line="240" w:lineRule="auto"/>
        <w:ind w:firstLine="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13商品分类（</w:t>
      </w:r>
      <w:r>
        <w:rPr>
          <w:rFonts w:ascii="Times New Roman" w:hAnsi="Times New Roman" w:eastAsia="宋体" w:cs="Times New Roman"/>
          <w:b w:val="0"/>
          <w:bCs w:val="0"/>
          <w:i w:val="0"/>
          <w:iCs w:val="0"/>
          <w:sz w:val="24"/>
          <w:szCs w:val="24"/>
        </w:rPr>
        <w:t>product</w:t>
      </w:r>
      <w:r>
        <w:rPr>
          <w:rFonts w:ascii="Times New Roman" w:hAnsi="Times New Roman" w:eastAsia="宋体"/>
          <w:sz w:val="21"/>
        </w:rPr>
        <w:t>_</w:t>
      </w:r>
      <w:r>
        <w:rPr>
          <w:rFonts w:ascii="Times New Roman" w:hAnsi="Times New Roman" w:eastAsia="宋体" w:cs="Times New Roman"/>
          <w:b w:val="0"/>
          <w:bCs w:val="0"/>
          <w:i w:val="0"/>
          <w:iCs w:val="0"/>
          <w:sz w:val="24"/>
          <w:szCs w:val="24"/>
        </w:rPr>
        <w:t>categories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0CC7D54">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903150C">
            <w:pPr>
              <w:pStyle w:val="167"/>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64B30F1">
            <w:pPr>
              <w:pStyle w:val="167"/>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DA1879C">
            <w:pPr>
              <w:pStyle w:val="167"/>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8DC4176">
            <w:pPr>
              <w:pStyle w:val="167"/>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4C84B3F">
            <w:pPr>
              <w:pStyle w:val="167"/>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FB81A3">
            <w:pPr>
              <w:pStyle w:val="167"/>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5A90437">
            <w:pPr>
              <w:pStyle w:val="167"/>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01355B9">
            <w:pPr>
              <w:pStyle w:val="167"/>
              <w:bidi w:val="0"/>
              <w:rPr>
                <w:rFonts w:hint="eastAsia"/>
                <w:b w:val="0"/>
              </w:rPr>
            </w:pPr>
            <w:r>
              <w:rPr>
                <w:b w:val="0"/>
              </w:rPr>
              <w:t>允许空</w:t>
            </w:r>
          </w:p>
        </w:tc>
      </w:tr>
      <w:tr w14:paraId="644B99E8">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FF0D5FB">
            <w:pPr>
              <w:pStyle w:val="167"/>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4DEF8D">
            <w:pPr>
              <w:pStyle w:val="167"/>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9EBC752">
            <w:pPr>
              <w:pStyle w:val="167"/>
              <w:bidi w:val="0"/>
              <w:rPr>
                <w:rFonts w:hint="eastAsia"/>
                <w:b w:val="0"/>
              </w:rPr>
            </w:pPr>
            <w:r>
              <w:rPr>
                <w:b w:val="0"/>
              </w:rPr>
              <w:t>分类ID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4A591F">
            <w:pPr>
              <w:pStyle w:val="167"/>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49ED47">
            <w:pPr>
              <w:pStyle w:val="167"/>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F208FAA">
            <w:pPr>
              <w:pStyle w:val="167"/>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34428D">
            <w:pPr>
              <w:pStyle w:val="167"/>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2E9F43E">
            <w:pPr>
              <w:pStyle w:val="167"/>
              <w:bidi w:val="0"/>
              <w:rPr>
                <w:rFonts w:hint="eastAsia"/>
                <w:b w:val="0"/>
              </w:rPr>
            </w:pPr>
            <w:r>
              <w:rPr>
                <w:b w:val="0"/>
              </w:rPr>
              <w:t>否</w:t>
            </w:r>
          </w:p>
        </w:tc>
      </w:tr>
      <w:tr w14:paraId="684E8AB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35C39A4">
            <w:pPr>
              <w:pStyle w:val="167"/>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41C29AF">
            <w:pPr>
              <w:pStyle w:val="167"/>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7780801">
            <w:pPr>
              <w:pStyle w:val="167"/>
              <w:bidi w:val="0"/>
              <w:rPr>
                <w:rFonts w:hint="eastAsia"/>
                <w:b w:val="0"/>
              </w:rPr>
            </w:pPr>
            <w:r>
              <w:rPr>
                <w:b w:val="0"/>
              </w:rPr>
              <w:t>分类名称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2D7B148">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7B8E35C">
            <w:pPr>
              <w:pStyle w:val="167"/>
              <w:bidi w:val="0"/>
              <w:rPr>
                <w:rFonts w:hint="eastAsia"/>
                <w:b w:val="0"/>
              </w:rPr>
            </w:pPr>
            <w:r>
              <w:rPr>
                <w:b w:val="0"/>
              </w:rP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AF70FD9">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327BFFE">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6FD23AD">
            <w:pPr>
              <w:pStyle w:val="167"/>
              <w:bidi w:val="0"/>
              <w:rPr>
                <w:rFonts w:hint="eastAsia"/>
                <w:b w:val="0"/>
              </w:rPr>
            </w:pPr>
            <w:r>
              <w:rPr>
                <w:b w:val="0"/>
              </w:rPr>
              <w:t>否</w:t>
            </w:r>
          </w:p>
        </w:tc>
      </w:tr>
      <w:tr w14:paraId="7AF6CE3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82CC42F">
            <w:pPr>
              <w:pStyle w:val="167"/>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86F04E8">
            <w:pPr>
              <w:pStyle w:val="167"/>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61C1D36">
            <w:pPr>
              <w:pStyle w:val="167"/>
              <w:bidi w:val="0"/>
              <w:rPr>
                <w:rFonts w:hint="eastAsia"/>
                <w:b w:val="0"/>
              </w:rPr>
            </w:pPr>
            <w:r>
              <w:rPr>
                <w:b w:val="0"/>
              </w:rPr>
              <w:t>分类描述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F996DCA">
            <w:pPr>
              <w:pStyle w:val="167"/>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C15E208">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E8D2C4B">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E8F591">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C21779F">
            <w:pPr>
              <w:pStyle w:val="167"/>
              <w:bidi w:val="0"/>
              <w:rPr>
                <w:rFonts w:hint="eastAsia"/>
                <w:b w:val="0"/>
              </w:rPr>
            </w:pPr>
            <w:r>
              <w:rPr>
                <w:b w:val="0"/>
              </w:rPr>
              <w:t>是</w:t>
            </w:r>
          </w:p>
        </w:tc>
      </w:tr>
      <w:tr w14:paraId="56CD8A7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9525B23">
            <w:pPr>
              <w:pStyle w:val="167"/>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77F466D">
            <w:pPr>
              <w:pStyle w:val="167"/>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8BD8EFB">
            <w:pPr>
              <w:pStyle w:val="167"/>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B22DC51">
            <w:pPr>
              <w:pStyle w:val="167"/>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36B04EA">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BA857A8">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43788EB">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18C84C1">
            <w:pPr>
              <w:pStyle w:val="167"/>
              <w:bidi w:val="0"/>
              <w:rPr>
                <w:rFonts w:hint="eastAsia"/>
                <w:b w:val="0"/>
              </w:rPr>
            </w:pPr>
            <w:r>
              <w:rPr>
                <w:b w:val="0"/>
              </w:rPr>
              <w:t>是</w:t>
            </w:r>
          </w:p>
        </w:tc>
      </w:tr>
      <w:tr w14:paraId="311E9B68">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645294F">
            <w:pPr>
              <w:pStyle w:val="167"/>
              <w:bidi w:val="0"/>
              <w:rPr>
                <w:rFonts w:hint="eastAsia"/>
                <w:b w:val="0"/>
              </w:rPr>
            </w:pPr>
            <w:r>
              <w:rPr>
                <w:b w:val="0"/>
              </w:rPr>
              <w:t>5</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64E72C5">
            <w:pPr>
              <w:pStyle w:val="167"/>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A95DCD0">
            <w:pPr>
              <w:pStyle w:val="167"/>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244EAF4">
            <w:pPr>
              <w:pStyle w:val="167"/>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8F69936">
            <w:pPr>
              <w:pStyle w:val="167"/>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7608F27">
            <w:pPr>
              <w:pStyle w:val="167"/>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E60792D">
            <w:pPr>
              <w:pStyle w:val="167"/>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6157B0D">
            <w:pPr>
              <w:pStyle w:val="167"/>
              <w:bidi w:val="0"/>
              <w:rPr>
                <w:rFonts w:hint="eastAsia"/>
                <w:b w:val="0"/>
              </w:rPr>
            </w:pPr>
            <w:r>
              <w:rPr>
                <w:b w:val="0"/>
              </w:rPr>
              <w:t>是</w:t>
            </w:r>
          </w:p>
        </w:tc>
      </w:tr>
    </w:tbl>
    <w:p w14:paraId="7E3CBE04">
      <w:pPr>
        <w:bidi w:val="0"/>
        <w:rPr>
          <w:rFonts w:hint="eastAsia"/>
        </w:rPr>
      </w:pPr>
      <w:r>
        <w:t>商品表主要用于描述平台销售的音乐节周边商品信息，包括所属分类、商品名称、价格、库存、商品图片、状态以及详细介绍等内容。该表服务于前台商品浏览、购物车、订单支付和后台商品维护等多个业务流程，是平台拓展周边销售和提升商业价值的重要数据表。</w:t>
      </w:r>
    </w:p>
    <w:p w14:paraId="7B52AC77">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14商品（</w:t>
      </w:r>
      <w:r>
        <w:rPr>
          <w:rFonts w:ascii="Times New Roman" w:hAnsi="Times New Roman" w:eastAsia="宋体" w:cs="Times New Roman"/>
          <w:b w:val="0"/>
          <w:bCs w:val="0"/>
          <w:i w:val="0"/>
          <w:iCs w:val="0"/>
          <w:sz w:val="24"/>
          <w:szCs w:val="24"/>
        </w:rPr>
        <w:t>products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61AD743">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DAF4BBD">
            <w:pPr>
              <w:pStyle w:val="167"/>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8F96AE7">
            <w:pPr>
              <w:pStyle w:val="167"/>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386E035">
            <w:pPr>
              <w:pStyle w:val="167"/>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854253F">
            <w:pPr>
              <w:pStyle w:val="167"/>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F25D37A">
            <w:pPr>
              <w:pStyle w:val="167"/>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92ED73E">
            <w:pPr>
              <w:pStyle w:val="167"/>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5046342">
            <w:pPr>
              <w:pStyle w:val="167"/>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46086A8">
            <w:pPr>
              <w:pStyle w:val="167"/>
              <w:bidi w:val="0"/>
              <w:rPr>
                <w:rFonts w:hint="eastAsia"/>
                <w:b w:val="0"/>
              </w:rPr>
            </w:pPr>
            <w:r>
              <w:rPr>
                <w:b w:val="0"/>
              </w:rPr>
              <w:t>允许空</w:t>
            </w:r>
          </w:p>
        </w:tc>
      </w:tr>
      <w:tr w14:paraId="4379ABC7">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EC10553">
            <w:pPr>
              <w:pStyle w:val="167"/>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DF60EC7">
            <w:pPr>
              <w:pStyle w:val="167"/>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3A1C907">
            <w:pPr>
              <w:pStyle w:val="167"/>
              <w:bidi w:val="0"/>
              <w:rPr>
                <w:rFonts w:hint="eastAsia"/>
                <w:b w:val="0"/>
              </w:rPr>
            </w:pPr>
            <w:r>
              <w:rPr>
                <w:b w:val="0"/>
              </w:rPr>
              <w:t>商品ID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0A9D821">
            <w:pPr>
              <w:pStyle w:val="167"/>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ED52182">
            <w:pPr>
              <w:pStyle w:val="167"/>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17368EC">
            <w:pPr>
              <w:pStyle w:val="167"/>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38CE068">
            <w:pPr>
              <w:pStyle w:val="167"/>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E89B1E0">
            <w:pPr>
              <w:pStyle w:val="167"/>
              <w:bidi w:val="0"/>
              <w:rPr>
                <w:rFonts w:hint="eastAsia"/>
                <w:b w:val="0"/>
              </w:rPr>
            </w:pPr>
            <w:r>
              <w:rPr>
                <w:b w:val="0"/>
              </w:rPr>
              <w:t>否</w:t>
            </w:r>
          </w:p>
        </w:tc>
      </w:tr>
      <w:tr w14:paraId="664AC28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DBFBD1F">
            <w:pPr>
              <w:pStyle w:val="167"/>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C72135">
            <w:pPr>
              <w:pStyle w:val="167"/>
              <w:bidi w:val="0"/>
              <w:rPr>
                <w:rFonts w:hint="eastAsia"/>
                <w:b w:val="0"/>
              </w:rPr>
            </w:pPr>
            <w:r>
              <w:rPr>
                <w:b w:val="0"/>
              </w:rPr>
              <w:t>category_id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551CB05">
            <w:pPr>
              <w:pStyle w:val="167"/>
              <w:bidi w:val="0"/>
              <w:rPr>
                <w:rFonts w:hint="eastAsia"/>
                <w:b w:val="0"/>
              </w:rPr>
            </w:pPr>
            <w:r>
              <w:rPr>
                <w:b w:val="0"/>
              </w:rPr>
              <w:t>分类ID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DE62D59">
            <w:pPr>
              <w:pStyle w:val="167"/>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2668173">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1811BFA">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11B21C2">
            <w:pPr>
              <w:pStyle w:val="167"/>
              <w:bidi w:val="0"/>
              <w:rPr>
                <w:rFonts w:hint="eastAsia"/>
                <w:b w:val="0"/>
              </w:rPr>
            </w:pPr>
            <w:r>
              <w:rPr>
                <w:b w:val="0"/>
              </w:rP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8EAE471">
            <w:pPr>
              <w:pStyle w:val="167"/>
              <w:bidi w:val="0"/>
              <w:rPr>
                <w:rFonts w:hint="eastAsia"/>
                <w:b w:val="0"/>
              </w:rPr>
            </w:pPr>
            <w:r>
              <w:rPr>
                <w:b w:val="0"/>
              </w:rPr>
              <w:t>否</w:t>
            </w:r>
          </w:p>
        </w:tc>
      </w:tr>
      <w:tr w14:paraId="4C466F5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D14A7A7">
            <w:pPr>
              <w:pStyle w:val="167"/>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C7094DF">
            <w:pPr>
              <w:pStyle w:val="167"/>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60C1BBD">
            <w:pPr>
              <w:pStyle w:val="167"/>
              <w:bidi w:val="0"/>
              <w:rPr>
                <w:rFonts w:hint="eastAsia"/>
                <w:b w:val="0"/>
              </w:rPr>
            </w:pPr>
            <w:r>
              <w:rPr>
                <w:b w:val="0"/>
              </w:rPr>
              <w:t>商品名称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990C45B">
            <w:pPr>
              <w:pStyle w:val="167"/>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C98E5B">
            <w:pPr>
              <w:pStyle w:val="167"/>
              <w:bidi w:val="0"/>
              <w:rPr>
                <w:rFonts w:hint="eastAsia"/>
                <w:b w:val="0"/>
              </w:rPr>
            </w:pPr>
            <w:r>
              <w:rPr>
                <w:b w:val="0"/>
              </w:rP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C6714D9">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9978FDD">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676F29D">
            <w:pPr>
              <w:pStyle w:val="167"/>
              <w:bidi w:val="0"/>
              <w:rPr>
                <w:rFonts w:hint="eastAsia"/>
                <w:b w:val="0"/>
              </w:rPr>
            </w:pPr>
            <w:r>
              <w:rPr>
                <w:b w:val="0"/>
              </w:rPr>
              <w:t>否</w:t>
            </w:r>
          </w:p>
        </w:tc>
      </w:tr>
      <w:tr w14:paraId="5061AB2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52B2637">
            <w:pPr>
              <w:pStyle w:val="167"/>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365E73F">
            <w:pPr>
              <w:pStyle w:val="167"/>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7651882">
            <w:pPr>
              <w:pStyle w:val="167"/>
              <w:bidi w:val="0"/>
              <w:rPr>
                <w:rFonts w:hint="eastAsia"/>
                <w:b w:val="0"/>
              </w:rPr>
            </w:pPr>
            <w:r>
              <w:rPr>
                <w:b w:val="0"/>
              </w:rPr>
              <w:t>商品描述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C69E4AF">
            <w:pPr>
              <w:pStyle w:val="167"/>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576BC8E">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72C6927">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DCAE7A4">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C255CB0">
            <w:pPr>
              <w:pStyle w:val="167"/>
              <w:bidi w:val="0"/>
              <w:rPr>
                <w:rFonts w:hint="eastAsia"/>
                <w:b w:val="0"/>
              </w:rPr>
            </w:pPr>
            <w:r>
              <w:rPr>
                <w:b w:val="0"/>
              </w:rPr>
              <w:t>是</w:t>
            </w:r>
          </w:p>
        </w:tc>
      </w:tr>
      <w:tr w14:paraId="41D8F12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DF08BA7">
            <w:pPr>
              <w:pStyle w:val="167"/>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02A6940">
            <w:pPr>
              <w:pStyle w:val="167"/>
              <w:bidi w:val="0"/>
              <w:rPr>
                <w:rFonts w:hint="eastAsia"/>
                <w:b w:val="0"/>
              </w:rPr>
            </w:pPr>
            <w:r>
              <w:rPr>
                <w:b w:val="0"/>
              </w:rPr>
              <w:t>images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6147F17">
            <w:pPr>
              <w:pStyle w:val="167"/>
              <w:bidi w:val="0"/>
              <w:rPr>
                <w:rFonts w:hint="eastAsia"/>
                <w:b w:val="0"/>
              </w:rPr>
            </w:pPr>
            <w:r>
              <w:rPr>
                <w:b w:val="0"/>
              </w:rPr>
              <w:t>商品图片URL列表</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B5C49BB">
            <w:pPr>
              <w:pStyle w:val="167"/>
              <w:bidi w:val="0"/>
              <w:rPr>
                <w:rFonts w:hint="eastAsia"/>
                <w:b w:val="0"/>
              </w:rPr>
            </w:pPr>
            <w:r>
              <w:rPr>
                <w:b w:val="0"/>
              </w:rP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856381">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E46F3CD">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303D231">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4A39004">
            <w:pPr>
              <w:pStyle w:val="167"/>
              <w:bidi w:val="0"/>
              <w:rPr>
                <w:rFonts w:hint="eastAsia"/>
                <w:b w:val="0"/>
              </w:rPr>
            </w:pPr>
            <w:r>
              <w:rPr>
                <w:b w:val="0"/>
              </w:rPr>
              <w:t>是</w:t>
            </w:r>
          </w:p>
        </w:tc>
      </w:tr>
      <w:tr w14:paraId="6A37D0E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AA816D9">
            <w:pPr>
              <w:pStyle w:val="167"/>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D8146B7">
            <w:pPr>
              <w:pStyle w:val="167"/>
              <w:bidi w:val="0"/>
              <w:rPr>
                <w:rFonts w:hint="eastAsia"/>
                <w:b w:val="0"/>
              </w:rPr>
            </w:pPr>
            <w:r>
              <w:rPr>
                <w:b w:val="0"/>
              </w:rPr>
              <w:t>original_price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382CA0C">
            <w:pPr>
              <w:pStyle w:val="167"/>
              <w:bidi w:val="0"/>
              <w:rPr>
                <w:rFonts w:hint="eastAsia"/>
                <w:b w:val="0"/>
              </w:rPr>
            </w:pPr>
            <w:r>
              <w:rPr>
                <w:b w:val="0"/>
              </w:rPr>
              <w:t>原价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B8E19F6">
            <w:pPr>
              <w:pStyle w:val="167"/>
              <w:bidi w:val="0"/>
              <w:rPr>
                <w:rFonts w:hint="eastAsia"/>
                <w:b w:val="0"/>
              </w:rPr>
            </w:pPr>
            <w:r>
              <w:rPr>
                <w:b w:val="0"/>
              </w:rP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5869F8C">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8A3AC00">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A0A7CA7">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F5CE7DD">
            <w:pPr>
              <w:pStyle w:val="167"/>
              <w:bidi w:val="0"/>
              <w:rPr>
                <w:rFonts w:hint="eastAsia"/>
                <w:b w:val="0"/>
              </w:rPr>
            </w:pPr>
            <w:r>
              <w:rPr>
                <w:b w:val="0"/>
              </w:rPr>
              <w:t>否</w:t>
            </w:r>
          </w:p>
        </w:tc>
      </w:tr>
      <w:tr w14:paraId="6475F44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A5693B8">
            <w:pPr>
              <w:pStyle w:val="167"/>
              <w:bidi w:val="0"/>
              <w:rPr>
                <w:rFonts w:hint="eastAsia"/>
                <w:b w:val="0"/>
              </w:rPr>
            </w:pPr>
            <w:r>
              <w:rPr>
                <w:b w:val="0"/>
              </w:rP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66DFD91">
            <w:pPr>
              <w:pStyle w:val="167"/>
              <w:bidi w:val="0"/>
              <w:rPr>
                <w:rFonts w:hint="eastAsia"/>
                <w:b w:val="0"/>
              </w:rPr>
            </w:pPr>
            <w:r>
              <w:rPr>
                <w:b w:val="0"/>
              </w:rPr>
              <w:t>current_price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4A58A1B">
            <w:pPr>
              <w:pStyle w:val="167"/>
              <w:bidi w:val="0"/>
              <w:rPr>
                <w:rFonts w:hint="eastAsia"/>
                <w:b w:val="0"/>
              </w:rPr>
            </w:pPr>
            <w:r>
              <w:rPr>
                <w:b w:val="0"/>
              </w:rPr>
              <w:t>现价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AFECE5">
            <w:pPr>
              <w:pStyle w:val="167"/>
              <w:bidi w:val="0"/>
              <w:rPr>
                <w:rFonts w:hint="eastAsia"/>
                <w:b w:val="0"/>
              </w:rPr>
            </w:pPr>
            <w:r>
              <w:rPr>
                <w:b w:val="0"/>
              </w:rP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200B25">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5587152">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D001953">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D86A62">
            <w:pPr>
              <w:pStyle w:val="167"/>
              <w:bidi w:val="0"/>
              <w:rPr>
                <w:rFonts w:hint="eastAsia"/>
                <w:b w:val="0"/>
              </w:rPr>
            </w:pPr>
            <w:r>
              <w:rPr>
                <w:b w:val="0"/>
              </w:rPr>
              <w:t>否</w:t>
            </w:r>
          </w:p>
        </w:tc>
      </w:tr>
      <w:tr w14:paraId="3E7BBAF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C2987B0">
            <w:pPr>
              <w:pStyle w:val="167"/>
              <w:bidi w:val="0"/>
              <w:rPr>
                <w:rFonts w:hint="eastAsia"/>
                <w:b w:val="0"/>
              </w:rPr>
            </w:pPr>
            <w:r>
              <w:rPr>
                <w:b w:val="0"/>
              </w:rP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0472563">
            <w:pPr>
              <w:pStyle w:val="167"/>
              <w:bidi w:val="0"/>
              <w:rPr>
                <w:rFonts w:hint="eastAsia"/>
                <w:b w:val="0"/>
              </w:rPr>
            </w:pPr>
            <w:r>
              <w:rPr>
                <w:b w:val="0"/>
              </w:rPr>
              <w:t>stock</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471EE27">
            <w:pPr>
              <w:pStyle w:val="167"/>
              <w:bidi w:val="0"/>
              <w:rPr>
                <w:rFonts w:hint="eastAsia"/>
                <w:b w:val="0"/>
              </w:rPr>
            </w:pPr>
            <w:r>
              <w:rPr>
                <w:b w:val="0"/>
              </w:rPr>
              <w:t>库存</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1CA27EF">
            <w:pPr>
              <w:pStyle w:val="167"/>
              <w:bidi w:val="0"/>
              <w:rPr>
                <w:rFonts w:hint="eastAsia"/>
                <w:b w:val="0"/>
              </w:rPr>
            </w:pPr>
            <w:r>
              <w:rPr>
                <w:b w:val="0"/>
              </w:rP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6AD4EB">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476EDB9">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18AAE71">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05315E4">
            <w:pPr>
              <w:pStyle w:val="167"/>
              <w:bidi w:val="0"/>
              <w:rPr>
                <w:rFonts w:hint="eastAsia"/>
                <w:b w:val="0"/>
              </w:rPr>
            </w:pPr>
            <w:r>
              <w:rPr>
                <w:b w:val="0"/>
              </w:rPr>
              <w:t>否</w:t>
            </w:r>
          </w:p>
        </w:tc>
      </w:tr>
      <w:tr w14:paraId="350EC0E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BBFBE24">
            <w:pPr>
              <w:pStyle w:val="167"/>
              <w:bidi w:val="0"/>
              <w:rPr>
                <w:rFonts w:hint="eastAsia"/>
                <w:b w:val="0"/>
              </w:rPr>
            </w:pPr>
            <w:r>
              <w:rPr>
                <w:b w:val="0"/>
              </w:rP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5EE37F4">
            <w:pPr>
              <w:pStyle w:val="167"/>
              <w:bidi w:val="0"/>
              <w:rPr>
                <w:rFonts w:hint="eastAsia"/>
                <w:b w:val="0"/>
              </w:rPr>
            </w:pPr>
            <w:r>
              <w:rPr>
                <w:b w:val="0"/>
              </w:rPr>
              <w:t>specs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EE5736A">
            <w:pPr>
              <w:pStyle w:val="167"/>
              <w:bidi w:val="0"/>
              <w:rPr>
                <w:rFonts w:hint="eastAsia"/>
                <w:b w:val="0"/>
              </w:rPr>
            </w:pPr>
            <w:r>
              <w:rPr>
                <w:b w:val="0"/>
              </w:rPr>
              <w:t>规格信息</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3899960">
            <w:pPr>
              <w:pStyle w:val="167"/>
              <w:bidi w:val="0"/>
              <w:rPr>
                <w:rFonts w:hint="eastAsia"/>
                <w:b w:val="0"/>
              </w:rPr>
            </w:pPr>
            <w:r>
              <w:rPr>
                <w:b w:val="0"/>
              </w:rP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0CDD8FB">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409FE9B">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796FF4">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3C8AFD8">
            <w:pPr>
              <w:pStyle w:val="167"/>
              <w:bidi w:val="0"/>
              <w:rPr>
                <w:rFonts w:hint="eastAsia"/>
                <w:b w:val="0"/>
              </w:rPr>
            </w:pPr>
            <w:r>
              <w:rPr>
                <w:b w:val="0"/>
              </w:rPr>
              <w:t>是</w:t>
            </w:r>
          </w:p>
        </w:tc>
      </w:tr>
      <w:tr w14:paraId="355B7C2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20AD95A">
            <w:pPr>
              <w:pStyle w:val="167"/>
              <w:bidi w:val="0"/>
              <w:rPr>
                <w:rFonts w:hint="eastAsia"/>
                <w:b w:val="0"/>
              </w:rPr>
            </w:pPr>
            <w:r>
              <w:rPr>
                <w:b w:val="0"/>
              </w:rP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5410219">
            <w:pPr>
              <w:pStyle w:val="167"/>
              <w:bidi w:val="0"/>
              <w:rPr>
                <w:rFonts w:hint="eastAsia"/>
                <w:b w:val="0"/>
              </w:rPr>
            </w:pPr>
            <w:r>
              <w:rPr>
                <w:b w:val="0"/>
              </w:rPr>
              <w:t>is_active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9FA5FF5">
            <w:pPr>
              <w:pStyle w:val="167"/>
              <w:bidi w:val="0"/>
              <w:rPr>
                <w:rFonts w:hint="eastAsia"/>
                <w:b w:val="0"/>
              </w:rPr>
            </w:pPr>
            <w:r>
              <w:rPr>
                <w:b w:val="0"/>
              </w:rPr>
              <w:t>是否上架</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54022E7">
            <w:pPr>
              <w:pStyle w:val="167"/>
              <w:bidi w:val="0"/>
              <w:rPr>
                <w:rFonts w:hint="eastAsia"/>
                <w:b w:val="0"/>
              </w:rPr>
            </w:pPr>
            <w:r>
              <w:rPr>
                <w:b w:val="0"/>
              </w:rP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887DD25">
            <w:pPr>
              <w:pStyle w:val="167"/>
              <w:bidi w:val="0"/>
              <w:rPr>
                <w:rFonts w:hint="eastAsia"/>
                <w:b w:val="0"/>
              </w:rPr>
            </w:pPr>
            <w:r>
              <w:rPr>
                <w:b w:val="0"/>
              </w:rP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F3BBD7E">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1E15793">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CE98336">
            <w:pPr>
              <w:pStyle w:val="167"/>
              <w:bidi w:val="0"/>
              <w:rPr>
                <w:rFonts w:hint="eastAsia"/>
                <w:b w:val="0"/>
              </w:rPr>
            </w:pPr>
            <w:r>
              <w:rPr>
                <w:b w:val="0"/>
              </w:rPr>
              <w:t>是</w:t>
            </w:r>
          </w:p>
        </w:tc>
      </w:tr>
      <w:tr w14:paraId="5DCD6FD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1B75763">
            <w:pPr>
              <w:pStyle w:val="167"/>
              <w:bidi w:val="0"/>
              <w:rPr>
                <w:rFonts w:hint="eastAsia"/>
                <w:b w:val="0"/>
              </w:rPr>
            </w:pPr>
            <w:r>
              <w:rPr>
                <w:b w:val="0"/>
              </w:rPr>
              <w:t>11</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1A03BAB">
            <w:pPr>
              <w:pStyle w:val="167"/>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B1DECA2">
            <w:pPr>
              <w:pStyle w:val="167"/>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60BD0B5">
            <w:pPr>
              <w:pStyle w:val="167"/>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5258AB">
            <w:pPr>
              <w:pStyle w:val="167"/>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8205258">
            <w:pPr>
              <w:pStyle w:val="167"/>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B03B29D">
            <w:pPr>
              <w:pStyle w:val="167"/>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7E8172A">
            <w:pPr>
              <w:pStyle w:val="167"/>
              <w:bidi w:val="0"/>
              <w:rPr>
                <w:rFonts w:hint="eastAsia"/>
                <w:b w:val="0"/>
              </w:rPr>
            </w:pPr>
            <w:r>
              <w:rPr>
                <w:b w:val="0"/>
              </w:rPr>
              <w:t>是</w:t>
            </w:r>
          </w:p>
        </w:tc>
      </w:tr>
      <w:tr w14:paraId="3F0A4597">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D484CD2">
            <w:pPr>
              <w:pStyle w:val="167"/>
              <w:bidi w:val="0"/>
              <w:rPr>
                <w:rFonts w:hint="eastAsia"/>
                <w:b w:val="0"/>
              </w:rPr>
            </w:pPr>
            <w:r>
              <w:rPr>
                <w:b w:val="0"/>
              </w:rPr>
              <w:t>12</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9B7D33B">
            <w:pPr>
              <w:pStyle w:val="167"/>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C2F4817">
            <w:pPr>
              <w:pStyle w:val="167"/>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CED630A">
            <w:pPr>
              <w:pStyle w:val="167"/>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9FD3174">
            <w:pPr>
              <w:pStyle w:val="167"/>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15EF92B">
            <w:pPr>
              <w:pStyle w:val="167"/>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389D224">
            <w:pPr>
              <w:pStyle w:val="167"/>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94FA218">
            <w:pPr>
              <w:pStyle w:val="167"/>
              <w:bidi w:val="0"/>
              <w:rPr>
                <w:rFonts w:hint="eastAsia"/>
                <w:b w:val="0"/>
              </w:rPr>
            </w:pPr>
            <w:r>
              <w:rPr>
                <w:b w:val="0"/>
              </w:rPr>
              <w:t>是</w:t>
            </w:r>
          </w:p>
        </w:tc>
      </w:tr>
    </w:tbl>
    <w:p w14:paraId="081C87A7">
      <w:pPr>
        <w:ind w:firstLine="0" w:firstLineChars="0"/>
        <w:rPr>
          <w:rFonts w:hint="eastAsia"/>
        </w:rPr>
      </w:pPr>
    </w:p>
    <w:p w14:paraId="498CC452">
      <w:pPr>
        <w:spacing w:before="0" w:after="0" w:line="240" w:lineRule="auto"/>
        <w:ind w:firstLine="420"/>
        <w:jc w:val="both"/>
        <w:rPr>
          <w:rFonts w:hint="eastAsia"/>
        </w:rPr>
      </w:pPr>
      <w:r>
        <w:rPr>
          <w:rFonts w:ascii="Times New Roman" w:hAnsi="Times New Roman" w:eastAsia="宋体"/>
          <w:b w:val="0"/>
          <w:sz w:val="24"/>
        </w:rPr>
        <w:t>票务场次表主要用于描述音乐节售票中的不同场次信息，包括所属音乐节、场次名称、场次日期、售票时间、状态和备注等内容。该表有助于将同一音乐节活动拆分为多个可售单元，为票种配置、库存管理、订单生成及用户购票流程控制提供基础支持。</w:t>
      </w:r>
    </w:p>
    <w:p w14:paraId="38544F89">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16票务场次（</w:t>
      </w:r>
      <w:r>
        <w:rPr>
          <w:rFonts w:ascii="Times New Roman" w:hAnsi="Times New Roman" w:eastAsia="宋体" w:cs="Times New Roman"/>
          <w:b w:val="0"/>
          <w:bCs w:val="0"/>
          <w:i w:val="0"/>
          <w:iCs w:val="0"/>
          <w:sz w:val="24"/>
          <w:szCs w:val="24"/>
        </w:rPr>
        <w:t>ticket</w:t>
      </w:r>
      <w:r>
        <w:rPr>
          <w:rFonts w:ascii="Times New Roman" w:hAnsi="Times New Roman" w:eastAsia="宋体"/>
          <w:sz w:val="21"/>
        </w:rPr>
        <w:t>_</w:t>
      </w:r>
      <w:r>
        <w:rPr>
          <w:rFonts w:ascii="Times New Roman" w:hAnsi="Times New Roman" w:eastAsia="宋体" w:cs="Times New Roman"/>
          <w:b w:val="0"/>
          <w:bCs w:val="0"/>
          <w:i w:val="0"/>
          <w:iCs w:val="0"/>
          <w:sz w:val="24"/>
          <w:szCs w:val="24"/>
        </w:rPr>
        <w:t>sessions</w:t>
      </w:r>
      <w:r>
        <w:rPr>
          <w:rFonts w:ascii="Times New Roman" w:hAnsi="Times New Roman" w:eastAsia="宋体"/>
          <w:sz w:val="21"/>
        </w:rPr>
        <w:t>）</w:t>
      </w:r>
    </w:p>
    <w:tbl>
      <w:tblPr>
        <w:tblStyle w:val="35"/>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8457304">
        <w:tblPrEx>
          <w:tblCellMar>
            <w:top w:w="0" w:type="dxa"/>
            <w:left w:w="108" w:type="dxa"/>
            <w:bottom w:w="0" w:type="dxa"/>
            <w:right w:w="108" w:type="dxa"/>
          </w:tblCellMar>
        </w:tblPrEx>
        <w:trPr>
          <w:jc w:val="center"/>
        </w:trPr>
        <w:tc>
          <w:tcPr>
            <w:tcW w:w="120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157C1B21">
            <w:pPr>
              <w:pStyle w:val="167"/>
              <w:bidi w:val="0"/>
              <w:rPr>
                <w:rFonts w:hint="eastAsia"/>
              </w:rPr>
            </w:pPr>
            <w:r>
              <w:t>序号</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5298B17">
            <w:pPr>
              <w:pStyle w:val="167"/>
              <w:bidi w:val="0"/>
              <w:rPr>
                <w:rFonts w:hint="eastAsia"/>
              </w:rPr>
            </w:pPr>
            <w:r>
              <w:t>字段</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5C9E3D9">
            <w:pPr>
              <w:pStyle w:val="167"/>
              <w:bidi w:val="0"/>
              <w:rPr>
                <w:rFonts w:hint="eastAsia"/>
              </w:rPr>
            </w:pPr>
            <w:r>
              <w:t>说明</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D36C44A">
            <w:pPr>
              <w:pStyle w:val="167"/>
              <w:bidi w:val="0"/>
              <w:rPr>
                <w:rFonts w:hint="eastAsia"/>
              </w:rPr>
            </w:pPr>
            <w:r>
              <w:t>数据类型</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9151729">
            <w:pPr>
              <w:pStyle w:val="167"/>
              <w:bidi w:val="0"/>
              <w:rPr>
                <w:rFonts w:hint="eastAsia"/>
              </w:rPr>
            </w:pPr>
            <w:r>
              <w:t>长度</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926564A">
            <w:pPr>
              <w:pStyle w:val="167"/>
              <w:bidi w:val="0"/>
              <w:rPr>
                <w:rFonts w:hint="eastAsia"/>
              </w:rPr>
            </w:pPr>
            <w:r>
              <w:t>自增</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EC918EA">
            <w:pPr>
              <w:pStyle w:val="167"/>
              <w:bidi w:val="0"/>
              <w:rPr>
                <w:rFonts w:hint="eastAsia"/>
              </w:rPr>
            </w:pPr>
            <w:r>
              <w:t>主外键</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3CDC684">
            <w:pPr>
              <w:pStyle w:val="167"/>
              <w:bidi w:val="0"/>
              <w:rPr>
                <w:rFonts w:hint="eastAsia"/>
              </w:rPr>
            </w:pPr>
            <w:r>
              <w:t>允许空</w:t>
            </w:r>
          </w:p>
        </w:tc>
      </w:tr>
      <w:tr w14:paraId="39EEA5CA">
        <w:tblPrEx>
          <w:tblCellMar>
            <w:top w:w="0" w:type="dxa"/>
            <w:left w:w="108" w:type="dxa"/>
            <w:bottom w:w="0" w:type="dxa"/>
            <w:right w:w="108" w:type="dxa"/>
          </w:tblCellMar>
        </w:tblPrEx>
        <w:trPr>
          <w:jc w:val="center"/>
        </w:trPr>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B5A6215">
            <w:pPr>
              <w:pStyle w:val="167"/>
              <w:bidi w:val="0"/>
              <w:rPr>
                <w:rFonts w:hint="eastAsia"/>
              </w:rPr>
            </w:pPr>
            <w:r>
              <w:t>1</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5717C65">
            <w:pPr>
              <w:pStyle w:val="167"/>
              <w:bidi w:val="0"/>
              <w:rPr>
                <w:rFonts w:hint="eastAsia"/>
              </w:rPr>
            </w:pPr>
            <w:r>
              <w:t>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DBE1472">
            <w:pPr>
              <w:pStyle w:val="167"/>
              <w:bidi w:val="0"/>
              <w:rPr>
                <w:rFonts w:hint="eastAsia"/>
              </w:rPr>
            </w:pPr>
            <w:r>
              <w:t>场次ID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2326AB">
            <w:pPr>
              <w:pStyle w:val="167"/>
              <w:bidi w:val="0"/>
              <w:rPr>
                <w:rFonts w:hint="eastAsia"/>
              </w:rPr>
            </w:pPr>
            <w:r>
              <w:t>bigint</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F8F2C02">
            <w:pPr>
              <w:pStyle w:val="167"/>
              <w:bidi w:val="0"/>
              <w:rPr>
                <w:rFonts w:hint="eastAsia"/>
              </w:rPr>
            </w:pPr>
            <w:r>
              <w:t>默认</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2984A47">
            <w:pPr>
              <w:pStyle w:val="167"/>
              <w:bidi w:val="0"/>
              <w:rPr>
                <w:rFonts w:hint="eastAsia"/>
              </w:rPr>
            </w:pPr>
            <w:r>
              <w:t>是</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76661E2">
            <w:pPr>
              <w:pStyle w:val="167"/>
              <w:bidi w:val="0"/>
              <w:rPr>
                <w:rFonts w:hint="eastAsia"/>
              </w:rPr>
            </w:pPr>
            <w:r>
              <w:t>主键</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DC5D7A5">
            <w:pPr>
              <w:pStyle w:val="167"/>
              <w:bidi w:val="0"/>
              <w:rPr>
                <w:rFonts w:hint="eastAsia"/>
              </w:rPr>
            </w:pPr>
            <w:r>
              <w:t>否</w:t>
            </w:r>
          </w:p>
        </w:tc>
      </w:tr>
      <w:tr w14:paraId="6F46FD2C">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35B0FDA">
            <w:pPr>
              <w:pStyle w:val="167"/>
              <w:bidi w:val="0"/>
              <w:rPr>
                <w:rFonts w:hint="eastAsia"/>
              </w:rPr>
            </w:pPr>
            <w:r>
              <w:t>2</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77BCD07">
            <w:pPr>
              <w:pStyle w:val="167"/>
              <w:bidi w:val="0"/>
              <w:rPr>
                <w:rFonts w:hint="eastAsia"/>
              </w:rPr>
            </w:pPr>
            <w:r>
              <w:t>festival_id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3754D2C">
            <w:pPr>
              <w:pStyle w:val="167"/>
              <w:bidi w:val="0"/>
              <w:rPr>
                <w:rFonts w:hint="eastAsia"/>
              </w:rPr>
            </w:pPr>
            <w:r>
              <w:t>音乐节ID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1E83B3">
            <w:pPr>
              <w:pStyle w:val="167"/>
              <w:bidi w:val="0"/>
              <w:rPr>
                <w:rFonts w:hint="eastAsia"/>
              </w:rPr>
            </w:pPr>
            <w: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BAF4763">
            <w:pPr>
              <w:pStyle w:val="167"/>
              <w:bidi w:val="0"/>
              <w:rPr>
                <w:rFonts w:hint="eastAsia"/>
              </w:rPr>
            </w:pPr>
            <w: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E52873E">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F1B2D1C">
            <w:pPr>
              <w:pStyle w:val="167"/>
              <w:bidi w:val="0"/>
              <w:rPr>
                <w:rFonts w:hint="eastAsia"/>
              </w:rPr>
            </w:pPr>
            <w: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09E9856">
            <w:pPr>
              <w:pStyle w:val="167"/>
              <w:bidi w:val="0"/>
              <w:rPr>
                <w:rFonts w:hint="eastAsia"/>
              </w:rPr>
            </w:pPr>
            <w:r>
              <w:t>否</w:t>
            </w:r>
          </w:p>
        </w:tc>
      </w:tr>
      <w:tr w14:paraId="4F0F7F03">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16B6A56">
            <w:pPr>
              <w:pStyle w:val="167"/>
              <w:bidi w:val="0"/>
              <w:rPr>
                <w:rFonts w:hint="eastAsia"/>
              </w:rPr>
            </w:pPr>
            <w:r>
              <w:t>3</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0DB27B4">
            <w:pPr>
              <w:pStyle w:val="167"/>
              <w:bidi w:val="0"/>
              <w:rPr>
                <w:rFonts w:hint="eastAsia"/>
              </w:rPr>
            </w:pPr>
            <w:r>
              <w:t>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28F02A6">
            <w:pPr>
              <w:pStyle w:val="167"/>
              <w:bidi w:val="0"/>
              <w:rPr>
                <w:rFonts w:hint="eastAsia"/>
              </w:rPr>
            </w:pPr>
            <w:r>
              <w:t>场次名称</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3658779">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90B1FBE">
            <w:pPr>
              <w:pStyle w:val="167"/>
              <w:bidi w:val="0"/>
              <w:rPr>
                <w:rFonts w:hint="eastAsia"/>
              </w:rPr>
            </w:pPr>
            <w:r>
              <w:t>200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ACDC6B7">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34D3CB7">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51EF0FA">
            <w:pPr>
              <w:pStyle w:val="167"/>
              <w:bidi w:val="0"/>
              <w:rPr>
                <w:rFonts w:hint="eastAsia"/>
              </w:rPr>
            </w:pPr>
            <w:r>
              <w:t>否</w:t>
            </w:r>
          </w:p>
        </w:tc>
      </w:tr>
      <w:tr w14:paraId="469B80AB">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0887EEB">
            <w:pPr>
              <w:pStyle w:val="167"/>
              <w:bidi w:val="0"/>
              <w:rPr>
                <w:rFonts w:hint="eastAsia"/>
              </w:rPr>
            </w:pPr>
            <w:r>
              <w:t>4</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F79B545">
            <w:pPr>
              <w:pStyle w:val="167"/>
              <w:bidi w:val="0"/>
              <w:rPr>
                <w:rFonts w:hint="eastAsia"/>
              </w:rPr>
            </w:pPr>
            <w:r>
              <w:t>start_time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B2BDEDF">
            <w:pPr>
              <w:pStyle w:val="167"/>
              <w:bidi w:val="0"/>
              <w:rPr>
                <w:rFonts w:hint="eastAsia"/>
              </w:rPr>
            </w:pPr>
            <w:r>
              <w:t>场次开始时间</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D1203CE">
            <w:pPr>
              <w:pStyle w:val="167"/>
              <w:bidi w:val="0"/>
              <w:rPr>
                <w:rFonts w:hint="eastAsia"/>
              </w:rPr>
            </w:pPr>
            <w:r>
              <w:t>datetime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728B3CE">
            <w:pPr>
              <w:pStyle w:val="167"/>
              <w:bidi w:val="0"/>
              <w:rPr>
                <w:rFonts w:hint="eastAsia"/>
              </w:rPr>
            </w:pPr>
            <w: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F86A1A1">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AF37561">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8EAE68C">
            <w:pPr>
              <w:pStyle w:val="167"/>
              <w:bidi w:val="0"/>
              <w:rPr>
                <w:rFonts w:hint="eastAsia"/>
              </w:rPr>
            </w:pPr>
            <w:r>
              <w:t>否</w:t>
            </w:r>
          </w:p>
        </w:tc>
      </w:tr>
      <w:tr w14:paraId="4D61EE90">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A40AF8">
            <w:pPr>
              <w:pStyle w:val="167"/>
              <w:bidi w:val="0"/>
              <w:rPr>
                <w:rFonts w:hint="eastAsia"/>
              </w:rPr>
            </w:pPr>
            <w:r>
              <w:t>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E45A6AE">
            <w:pPr>
              <w:pStyle w:val="167"/>
              <w:bidi w:val="0"/>
              <w:rPr>
                <w:rFonts w:hint="eastAsia"/>
              </w:rPr>
            </w:pPr>
            <w:r>
              <w:t>end_time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1185235">
            <w:pPr>
              <w:pStyle w:val="167"/>
              <w:bidi w:val="0"/>
              <w:rPr>
                <w:rFonts w:hint="eastAsia"/>
              </w:rPr>
            </w:pPr>
            <w:r>
              <w:t>场次结束时间</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D166B6F">
            <w:pPr>
              <w:pStyle w:val="167"/>
              <w:bidi w:val="0"/>
              <w:rPr>
                <w:rFonts w:hint="eastAsia"/>
              </w:rPr>
            </w:pPr>
            <w:r>
              <w:t>datetime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24534D">
            <w:pPr>
              <w:pStyle w:val="167"/>
              <w:bidi w:val="0"/>
              <w:rPr>
                <w:rFonts w:hint="eastAsia"/>
              </w:rPr>
            </w:pPr>
            <w: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9C6504">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6DBF07B">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EA57ABA">
            <w:pPr>
              <w:pStyle w:val="167"/>
              <w:bidi w:val="0"/>
              <w:rPr>
                <w:rFonts w:hint="eastAsia"/>
              </w:rPr>
            </w:pPr>
            <w:r>
              <w:t>否</w:t>
            </w:r>
          </w:p>
        </w:tc>
      </w:tr>
      <w:tr w14:paraId="2D78BBEA">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109DE9B">
            <w:pPr>
              <w:pStyle w:val="167"/>
              <w:bidi w:val="0"/>
              <w:rPr>
                <w:rFonts w:hint="eastAsia"/>
              </w:rPr>
            </w:pPr>
            <w:r>
              <w:t>6</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2ADC769">
            <w:pPr>
              <w:pStyle w:val="167"/>
              <w:bidi w:val="0"/>
              <w:rPr>
                <w:rFonts w:hint="eastAsia"/>
              </w:rPr>
            </w:pPr>
            <w:r>
              <w:t>status</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FC7DE96">
            <w:pPr>
              <w:pStyle w:val="167"/>
              <w:bidi w:val="0"/>
              <w:rPr>
                <w:rFonts w:hint="eastAsia"/>
              </w:rPr>
            </w:pPr>
            <w:r>
              <w:t>状态：</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1B2F95B">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A15023C">
            <w:pPr>
              <w:pStyle w:val="167"/>
              <w:bidi w:val="0"/>
              <w:rPr>
                <w:rFonts w:hint="eastAsia"/>
              </w:rPr>
            </w:pPr>
            <w:r>
              <w:t>50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3037A08">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76D74A1">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D1FF14B">
            <w:pPr>
              <w:pStyle w:val="167"/>
              <w:bidi w:val="0"/>
              <w:rPr>
                <w:rFonts w:hint="eastAsia"/>
              </w:rPr>
            </w:pPr>
            <w:r>
              <w:t>是</w:t>
            </w:r>
          </w:p>
        </w:tc>
      </w:tr>
      <w:tr w14:paraId="22BA086A">
        <w:tblPrEx>
          <w:tblCellMar>
            <w:top w:w="0" w:type="dxa"/>
            <w:left w:w="108" w:type="dxa"/>
            <w:bottom w:w="0" w:type="dxa"/>
            <w:right w:w="108" w:type="dxa"/>
          </w:tblCellMar>
        </w:tblPrEx>
        <w:trPr>
          <w:jc w:val="center"/>
        </w:trPr>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BCDC88B">
            <w:pPr>
              <w:pStyle w:val="167"/>
              <w:bidi w:val="0"/>
              <w:rPr>
                <w:rFonts w:hint="eastAsia"/>
              </w:rPr>
            </w:pPr>
            <w:r>
              <w:t>8</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0932960">
            <w:pPr>
              <w:pStyle w:val="167"/>
              <w:bidi w:val="0"/>
              <w:rPr>
                <w:rFonts w:hint="eastAsia"/>
              </w:rPr>
            </w:pPr>
            <w:r>
              <w:t>updated_at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8A74082">
            <w:pPr>
              <w:pStyle w:val="167"/>
              <w:bidi w:val="0"/>
              <w:rPr>
                <w:rFonts w:hint="eastAsia"/>
              </w:rPr>
            </w:pPr>
            <w:r>
              <w:t>更新时间</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362A627">
            <w:pPr>
              <w:pStyle w:val="167"/>
              <w:bidi w:val="0"/>
              <w:rPr>
                <w:rFonts w:hint="eastAsia"/>
              </w:rPr>
            </w:pPr>
            <w:r>
              <w:t>timestamp</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A8CE15D">
            <w:pPr>
              <w:pStyle w:val="167"/>
              <w:bidi w:val="0"/>
              <w:rPr>
                <w:rFonts w:hint="eastAsia"/>
              </w:rPr>
            </w:pPr>
            <w:r>
              <w:t>默认</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9AE734B">
            <w:pPr>
              <w:pStyle w:val="167"/>
              <w:bidi w:val="0"/>
              <w:rPr>
                <w:rFonts w:hint="eastAsia"/>
              </w:rPr>
            </w:pPr>
            <w:r>
              <w:t>否</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489DB2A">
            <w:pPr>
              <w:pStyle w:val="167"/>
              <w:bidi w:val="0"/>
              <w:rPr>
                <w:rFonts w:hint="eastAsia"/>
              </w:rPr>
            </w:pPr>
            <w:r>
              <w: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7A9A8B5">
            <w:pPr>
              <w:pStyle w:val="167"/>
              <w:bidi w:val="0"/>
              <w:rPr>
                <w:rFonts w:hint="eastAsia"/>
              </w:rPr>
            </w:pPr>
            <w:r>
              <w:t>是</w:t>
            </w:r>
          </w:p>
        </w:tc>
      </w:tr>
    </w:tbl>
    <w:p w14:paraId="55E18A1F">
      <w:pPr>
        <w:ind w:firstLine="0" w:firstLineChars="0"/>
        <w:rPr>
          <w:rFonts w:hint="eastAsia"/>
        </w:rPr>
      </w:pPr>
    </w:p>
    <w:p w14:paraId="71768605">
      <w:pPr>
        <w:bidi w:val="0"/>
        <w:rPr>
          <w:rFonts w:hint="eastAsia"/>
        </w:rPr>
      </w:pPr>
      <w:r>
        <w:t>分区表主要用于记录某一票务场次下不同观演区域的详细售票信息，包括分区名称、价格、库存、已售数量、状态及说明等字段。该表直接服务于票务预订业务，可支撑前台用户进行票档比较和后台进行余票控制、票价管理与售票统计分析。</w:t>
      </w:r>
    </w:p>
    <w:p w14:paraId="2DAA52F9">
      <w:pPr>
        <w:spacing w:before="0" w:after="0" w:line="240" w:lineRule="auto"/>
        <w:ind w:firstLine="0" w:firstLineChars="0"/>
        <w:jc w:val="center"/>
        <w:rPr>
          <w:rFonts w:ascii="Times New Roman" w:hAnsi="Times New Roman" w:eastAsia="宋体"/>
          <w:sz w:val="21"/>
        </w:rPr>
      </w:pPr>
    </w:p>
    <w:p w14:paraId="7043ED63">
      <w:pPr>
        <w:spacing w:before="0" w:after="0" w:line="240" w:lineRule="auto"/>
        <w:ind w:firstLine="0" w:firstLineChars="0"/>
        <w:jc w:val="center"/>
        <w:rPr>
          <w:rFonts w:ascii="Times New Roman" w:hAnsi="Times New Roman" w:eastAsia="宋体"/>
          <w:sz w:val="21"/>
        </w:rPr>
      </w:pPr>
    </w:p>
    <w:p w14:paraId="45AA0BAD">
      <w:pPr>
        <w:spacing w:before="0" w:after="0" w:line="240" w:lineRule="auto"/>
        <w:ind w:firstLine="0" w:firstLineChars="0"/>
        <w:jc w:val="center"/>
        <w:rPr>
          <w:rFonts w:ascii="Times New Roman" w:hAnsi="Times New Roman" w:eastAsia="宋体"/>
          <w:sz w:val="21"/>
        </w:rPr>
      </w:pPr>
    </w:p>
    <w:p w14:paraId="166650FE">
      <w:pPr>
        <w:spacing w:before="0" w:after="0" w:line="240" w:lineRule="auto"/>
        <w:ind w:firstLine="0" w:firstLineChars="0"/>
        <w:jc w:val="center"/>
        <w:rPr>
          <w:rFonts w:ascii="Times New Roman" w:hAnsi="Times New Roman" w:eastAsia="宋体"/>
          <w:sz w:val="21"/>
        </w:rPr>
      </w:pPr>
    </w:p>
    <w:p w14:paraId="6B00525E">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17分区（</w:t>
      </w:r>
      <w:r>
        <w:rPr>
          <w:rFonts w:ascii="Times New Roman" w:hAnsi="Times New Roman" w:eastAsia="宋体" w:cs="Times New Roman"/>
          <w:b w:val="0"/>
          <w:bCs w:val="0"/>
          <w:i w:val="0"/>
          <w:iCs w:val="0"/>
          <w:sz w:val="24"/>
          <w:szCs w:val="24"/>
        </w:rPr>
        <w:t>ticket</w:t>
      </w:r>
      <w:r>
        <w:rPr>
          <w:rFonts w:ascii="Times New Roman" w:hAnsi="Times New Roman" w:eastAsia="宋体"/>
          <w:sz w:val="21"/>
        </w:rPr>
        <w:t>_</w:t>
      </w:r>
      <w:r>
        <w:rPr>
          <w:rFonts w:ascii="Times New Roman" w:hAnsi="Times New Roman" w:eastAsia="宋体" w:cs="Times New Roman"/>
          <w:b w:val="0"/>
          <w:bCs w:val="0"/>
          <w:i w:val="0"/>
          <w:iCs w:val="0"/>
          <w:sz w:val="24"/>
          <w:szCs w:val="24"/>
        </w:rPr>
        <w:t>zones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3DC2C1A">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0664D75D">
            <w:pPr>
              <w:pStyle w:val="167"/>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5A6BDF6">
            <w:pPr>
              <w:pStyle w:val="167"/>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8D26287">
            <w:pPr>
              <w:pStyle w:val="167"/>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1ABEEB">
            <w:pPr>
              <w:pStyle w:val="167"/>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F1B0A18">
            <w:pPr>
              <w:pStyle w:val="167"/>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B5F3AEC">
            <w:pPr>
              <w:pStyle w:val="167"/>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F64417C">
            <w:pPr>
              <w:pStyle w:val="167"/>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430EC0A">
            <w:pPr>
              <w:pStyle w:val="167"/>
              <w:bidi w:val="0"/>
              <w:rPr>
                <w:rFonts w:hint="eastAsia"/>
              </w:rPr>
            </w:pPr>
            <w:r>
              <w:t>允许空</w:t>
            </w:r>
          </w:p>
        </w:tc>
      </w:tr>
      <w:tr w14:paraId="3DA7A07D">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094AD92">
            <w:pPr>
              <w:pStyle w:val="167"/>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2D3A8DC">
            <w:pPr>
              <w:pStyle w:val="167"/>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D01CC46">
            <w:pPr>
              <w:pStyle w:val="167"/>
              <w:bidi w:val="0"/>
              <w:rPr>
                <w:rFonts w:hint="eastAsia"/>
              </w:rPr>
            </w:pPr>
            <w:r>
              <w:t>分区ID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90676CB">
            <w:pPr>
              <w:pStyle w:val="167"/>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80809A8">
            <w:pPr>
              <w:pStyle w:val="167"/>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7676FE9">
            <w:pPr>
              <w:pStyle w:val="167"/>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63D1D7B">
            <w:pPr>
              <w:pStyle w:val="167"/>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1A0B75F">
            <w:pPr>
              <w:pStyle w:val="167"/>
              <w:bidi w:val="0"/>
              <w:rPr>
                <w:rFonts w:hint="eastAsia"/>
              </w:rPr>
            </w:pPr>
            <w:r>
              <w:t>否</w:t>
            </w:r>
          </w:p>
        </w:tc>
      </w:tr>
      <w:tr w14:paraId="6BF1E98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2C4A151">
            <w:pPr>
              <w:pStyle w:val="167"/>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C6D8C53">
            <w:pPr>
              <w:pStyle w:val="167"/>
              <w:bidi w:val="0"/>
              <w:rPr>
                <w:rFonts w:hint="eastAsia"/>
              </w:rPr>
            </w:pPr>
            <w:r>
              <w:t>session_id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1AD1536">
            <w:pPr>
              <w:pStyle w:val="167"/>
              <w:bidi w:val="0"/>
              <w:rPr>
                <w:rFonts w:hint="eastAsia"/>
              </w:rPr>
            </w:pPr>
            <w:r>
              <w:t>场次ID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8136FEA">
            <w:pPr>
              <w:pStyle w:val="167"/>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CB93FCC">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9D1532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E6F8AB4">
            <w:pPr>
              <w:pStyle w:val="167"/>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8291AB2">
            <w:pPr>
              <w:pStyle w:val="167"/>
              <w:bidi w:val="0"/>
              <w:rPr>
                <w:rFonts w:hint="eastAsia"/>
              </w:rPr>
            </w:pPr>
            <w:r>
              <w:t>否</w:t>
            </w:r>
          </w:p>
        </w:tc>
      </w:tr>
      <w:tr w14:paraId="5EA495E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A985867">
            <w:pPr>
              <w:pStyle w:val="167"/>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1842D2E">
            <w:pPr>
              <w:pStyle w:val="167"/>
              <w:bidi w:val="0"/>
              <w:rPr>
                <w:rFonts w:hint="eastAsia"/>
              </w:rPr>
            </w:pPr>
            <w: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6C5F54F">
            <w:pPr>
              <w:pStyle w:val="167"/>
              <w:bidi w:val="0"/>
              <w:rPr>
                <w:rFonts w:hint="eastAsia"/>
              </w:rPr>
            </w:pPr>
            <w:r>
              <w:t>分区名称（A区/B区/站区/VIP区）</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360A900">
            <w:pPr>
              <w:pStyle w:val="167"/>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402704">
            <w:pPr>
              <w:pStyle w:val="167"/>
              <w:bidi w:val="0"/>
              <w:rPr>
                <w:rFonts w:hint="eastAsia"/>
              </w:rPr>
            </w:pPr>
            <w: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E2578E8">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9C1574">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4EFCD51">
            <w:pPr>
              <w:pStyle w:val="167"/>
              <w:bidi w:val="0"/>
              <w:rPr>
                <w:rFonts w:hint="eastAsia"/>
              </w:rPr>
            </w:pPr>
            <w:r>
              <w:t>否</w:t>
            </w:r>
          </w:p>
        </w:tc>
      </w:tr>
      <w:tr w14:paraId="0DF844A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B16E9CC">
            <w:pPr>
              <w:pStyle w:val="167"/>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9142A1F">
            <w:pPr>
              <w:pStyle w:val="167"/>
              <w:bidi w:val="0"/>
              <w:rPr>
                <w:rFonts w:hint="eastAsia"/>
              </w:rPr>
            </w:pPr>
            <w:r>
              <w:t>total_capacity</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5A0E092">
            <w:pPr>
              <w:pStyle w:val="167"/>
              <w:bidi w:val="0"/>
              <w:rPr>
                <w:rFonts w:hint="eastAsia"/>
              </w:rPr>
            </w:pPr>
            <w:r>
              <w:t>总容纳人数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7D41DCD">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F88165E">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2CEE646">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64C1E8">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26F96C9">
            <w:pPr>
              <w:pStyle w:val="167"/>
              <w:bidi w:val="0"/>
              <w:rPr>
                <w:rFonts w:hint="eastAsia"/>
              </w:rPr>
            </w:pPr>
            <w:r>
              <w:t>否</w:t>
            </w:r>
          </w:p>
        </w:tc>
      </w:tr>
      <w:tr w14:paraId="6E0236F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86EBE40">
            <w:pPr>
              <w:pStyle w:val="167"/>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B853FDF">
            <w:pPr>
              <w:pStyle w:val="167"/>
              <w:bidi w:val="0"/>
              <w:rPr>
                <w:rFonts w:hint="eastAsia"/>
              </w:rPr>
            </w:pPr>
            <w:r>
              <w:t>sold_count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1EFFE57">
            <w:pPr>
              <w:pStyle w:val="167"/>
              <w:bidi w:val="0"/>
              <w:rPr>
                <w:rFonts w:hint="eastAsia"/>
              </w:rPr>
            </w:pPr>
            <w:r>
              <w:t>已售数量</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EFD2F83">
            <w:pPr>
              <w:pStyle w:val="167"/>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214A19C">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C88C286">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59B7B40">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8D427A9">
            <w:pPr>
              <w:pStyle w:val="167"/>
              <w:bidi w:val="0"/>
              <w:rPr>
                <w:rFonts w:hint="eastAsia"/>
              </w:rPr>
            </w:pPr>
            <w:r>
              <w:t>是</w:t>
            </w:r>
          </w:p>
        </w:tc>
      </w:tr>
      <w:tr w14:paraId="0223C0B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60380E3">
            <w:pPr>
              <w:pStyle w:val="167"/>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7478AE">
            <w:pPr>
              <w:pStyle w:val="167"/>
              <w:bidi w:val="0"/>
              <w:rPr>
                <w:rFonts w:hint="eastAsia"/>
              </w:rPr>
            </w:pPr>
            <w:r>
              <w:t>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2467A7D">
            <w:pPr>
              <w:pStyle w:val="167"/>
              <w:bidi w:val="0"/>
              <w:rPr>
                <w:rFonts w:hint="eastAsia"/>
              </w:rPr>
            </w:pPr>
            <w:r>
              <w:t>票价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4D5C7A2">
            <w:pPr>
              <w:pStyle w:val="167"/>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8584A80">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E2ED044">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4F88A49">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DDDD43B">
            <w:pPr>
              <w:pStyle w:val="167"/>
              <w:bidi w:val="0"/>
              <w:rPr>
                <w:rFonts w:hint="eastAsia"/>
              </w:rPr>
            </w:pPr>
            <w:r>
              <w:t>否</w:t>
            </w:r>
          </w:p>
        </w:tc>
      </w:tr>
      <w:tr w14:paraId="5091E36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0A5DC51">
            <w:pPr>
              <w:pStyle w:val="167"/>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601D81B">
            <w:pPr>
              <w:pStyle w:val="167"/>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FCC7BFE">
            <w:pPr>
              <w:pStyle w:val="167"/>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2BDA69A">
            <w:pPr>
              <w:pStyle w:val="167"/>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0AD2802">
            <w:pPr>
              <w:pStyle w:val="167"/>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DE481D5">
            <w:pPr>
              <w:pStyle w:val="167"/>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255AF8F">
            <w:pPr>
              <w:pStyle w:val="167"/>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C3CB8FF">
            <w:pPr>
              <w:pStyle w:val="167"/>
              <w:bidi w:val="0"/>
              <w:rPr>
                <w:rFonts w:hint="eastAsia"/>
              </w:rPr>
            </w:pPr>
            <w:r>
              <w:t>是</w:t>
            </w:r>
          </w:p>
        </w:tc>
      </w:tr>
      <w:tr w14:paraId="23C0F7EC">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7CCEACA">
            <w:pPr>
              <w:pStyle w:val="167"/>
              <w:bidi w:val="0"/>
              <w:rPr>
                <w:rFonts w:hint="eastAsia"/>
              </w:rPr>
            </w:pPr>
            <w:r>
              <w:t>8</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B580619">
            <w:pPr>
              <w:pStyle w:val="167"/>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AEEC832">
            <w:pPr>
              <w:pStyle w:val="167"/>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582FB36">
            <w:pPr>
              <w:pStyle w:val="167"/>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CEC004F">
            <w:pPr>
              <w:pStyle w:val="167"/>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4D4D1A8">
            <w:pPr>
              <w:pStyle w:val="167"/>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37BF6A4">
            <w:pPr>
              <w:pStyle w:val="167"/>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5B1DEE6">
            <w:pPr>
              <w:pStyle w:val="167"/>
              <w:bidi w:val="0"/>
              <w:rPr>
                <w:rFonts w:hint="eastAsia"/>
              </w:rPr>
            </w:pPr>
            <w:r>
              <w:t>是</w:t>
            </w:r>
          </w:p>
        </w:tc>
      </w:tr>
    </w:tbl>
    <w:p w14:paraId="3CF3CE75">
      <w:pPr>
        <w:ind w:firstLine="0" w:firstLineChars="0"/>
        <w:rPr>
          <w:rFonts w:hint="eastAsia"/>
        </w:rPr>
      </w:pPr>
    </w:p>
    <w:p w14:paraId="70444168">
      <w:pPr>
        <w:spacing w:before="0" w:after="0" w:line="240" w:lineRule="auto"/>
        <w:ind w:firstLine="420"/>
        <w:jc w:val="both"/>
        <w:rPr>
          <w:rFonts w:hint="eastAsia"/>
        </w:rPr>
      </w:pPr>
      <w:r>
        <w:rPr>
          <w:rFonts w:ascii="Times New Roman" w:hAnsi="Times New Roman" w:eastAsia="宋体"/>
          <w:b w:val="0"/>
          <w:sz w:val="24"/>
        </w:rPr>
        <w:t>电子票表主要用于保存用户购票成功后生成的电子票信息，包括所属订单、票务场次、分区、持票人、核验码、使用状态和生成时间等内容。该表是音乐节票务业务中的关键结果表，既支撑用户在线查看电子票，也方便后台完成检票、异常追踪和票务核销管理。</w:t>
      </w:r>
    </w:p>
    <w:p w14:paraId="058E29FF">
      <w:pPr>
        <w:spacing w:before="0" w:after="0" w:line="240" w:lineRule="auto"/>
        <w:ind w:firstLine="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18电子票（</w:t>
      </w:r>
      <w:r>
        <w:rPr>
          <w:rFonts w:ascii="Times New Roman" w:hAnsi="Times New Roman" w:eastAsia="宋体" w:cs="Times New Roman"/>
          <w:b w:val="0"/>
          <w:bCs w:val="0"/>
          <w:i w:val="0"/>
          <w:iCs w:val="0"/>
          <w:sz w:val="24"/>
          <w:szCs w:val="24"/>
        </w:rPr>
        <w:t>tickets</w:t>
      </w:r>
      <w:r>
        <w:rPr>
          <w:rFonts w:ascii="Times New Roman" w:hAnsi="Times New Roman" w:eastAsia="宋体"/>
          <w:sz w:val="21"/>
        </w:rPr>
        <w:t>）</w:t>
      </w:r>
    </w:p>
    <w:tbl>
      <w:tblPr>
        <w:tblStyle w:val="35"/>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E622960">
        <w:tblPrEx>
          <w:tblCellMar>
            <w:top w:w="0" w:type="dxa"/>
            <w:left w:w="108" w:type="dxa"/>
            <w:bottom w:w="0" w:type="dxa"/>
            <w:right w:w="108" w:type="dxa"/>
          </w:tblCellMar>
        </w:tblPrEx>
        <w:trPr>
          <w:jc w:val="center"/>
        </w:trPr>
        <w:tc>
          <w:tcPr>
            <w:tcW w:w="120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39EDCED0">
            <w:pPr>
              <w:pStyle w:val="167"/>
              <w:bidi w:val="0"/>
              <w:rPr>
                <w:rFonts w:hint="eastAsia"/>
                <w:b w:val="0"/>
              </w:rPr>
            </w:pPr>
            <w:r>
              <w:rPr>
                <w:b w:val="0"/>
              </w:rPr>
              <w:t>序号</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323DDB9">
            <w:pPr>
              <w:pStyle w:val="167"/>
              <w:bidi w:val="0"/>
              <w:rPr>
                <w:rFonts w:hint="eastAsia"/>
                <w:b w:val="0"/>
              </w:rPr>
            </w:pPr>
            <w:r>
              <w:rPr>
                <w:b w:val="0"/>
              </w:rPr>
              <w:t>字段</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1FDEC15">
            <w:pPr>
              <w:pStyle w:val="167"/>
              <w:bidi w:val="0"/>
              <w:rPr>
                <w:rFonts w:hint="eastAsia"/>
                <w:b w:val="0"/>
              </w:rPr>
            </w:pPr>
            <w:r>
              <w:rPr>
                <w:b w:val="0"/>
              </w:rPr>
              <w:t>说明</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56AE6E">
            <w:pPr>
              <w:pStyle w:val="167"/>
              <w:bidi w:val="0"/>
              <w:rPr>
                <w:rFonts w:hint="eastAsia"/>
                <w:b w:val="0"/>
              </w:rPr>
            </w:pPr>
            <w:r>
              <w:rPr>
                <w:b w:val="0"/>
              </w:rPr>
              <w:t>数据类型</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96E92C5">
            <w:pPr>
              <w:pStyle w:val="167"/>
              <w:bidi w:val="0"/>
              <w:rPr>
                <w:rFonts w:hint="eastAsia"/>
                <w:b w:val="0"/>
              </w:rPr>
            </w:pPr>
            <w:r>
              <w:rPr>
                <w:b w:val="0"/>
              </w:rPr>
              <w:t>长度</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2015D1F">
            <w:pPr>
              <w:pStyle w:val="167"/>
              <w:bidi w:val="0"/>
              <w:rPr>
                <w:rFonts w:hint="eastAsia"/>
                <w:b w:val="0"/>
              </w:rPr>
            </w:pPr>
            <w:r>
              <w:rPr>
                <w:b w:val="0"/>
              </w:rPr>
              <w:t>自增</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95E21A9">
            <w:pPr>
              <w:pStyle w:val="167"/>
              <w:bidi w:val="0"/>
              <w:rPr>
                <w:rFonts w:hint="eastAsia"/>
                <w:b w:val="0"/>
              </w:rPr>
            </w:pPr>
            <w:r>
              <w:rPr>
                <w:b w:val="0"/>
              </w:rPr>
              <w:t>主外键</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B3E4177">
            <w:pPr>
              <w:pStyle w:val="167"/>
              <w:bidi w:val="0"/>
              <w:rPr>
                <w:rFonts w:hint="eastAsia"/>
                <w:b w:val="0"/>
              </w:rPr>
            </w:pPr>
            <w:r>
              <w:rPr>
                <w:b w:val="0"/>
              </w:rPr>
              <w:t>允许空</w:t>
            </w:r>
          </w:p>
        </w:tc>
      </w:tr>
      <w:tr w14:paraId="36170646">
        <w:tblPrEx>
          <w:tblCellMar>
            <w:top w:w="0" w:type="dxa"/>
            <w:left w:w="108" w:type="dxa"/>
            <w:bottom w:w="0" w:type="dxa"/>
            <w:right w:w="108" w:type="dxa"/>
          </w:tblCellMar>
        </w:tblPrEx>
        <w:trPr>
          <w:jc w:val="center"/>
        </w:trPr>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6DA3C17">
            <w:pPr>
              <w:pStyle w:val="167"/>
              <w:bidi w:val="0"/>
              <w:rPr>
                <w:rFonts w:hint="eastAsia"/>
                <w:b w:val="0"/>
              </w:rPr>
            </w:pPr>
            <w:r>
              <w:rPr>
                <w:b w:val="0"/>
              </w:rPr>
              <w:t>1</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D400DB4">
            <w:pPr>
              <w:pStyle w:val="167"/>
              <w:bidi w:val="0"/>
              <w:rPr>
                <w:rFonts w:hint="eastAsia"/>
                <w:b w:val="0"/>
              </w:rPr>
            </w:pPr>
            <w:r>
              <w:rPr>
                <w:b w:val="0"/>
              </w:rPr>
              <w:t>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D5A99F1">
            <w:pPr>
              <w:pStyle w:val="167"/>
              <w:bidi w:val="0"/>
              <w:rPr>
                <w:rFonts w:hint="eastAsia"/>
                <w:b w:val="0"/>
              </w:rPr>
            </w:pPr>
            <w:r>
              <w:rPr>
                <w:b w:val="0"/>
              </w:rPr>
              <w:t>电子票ID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7D08D70">
            <w:pPr>
              <w:pStyle w:val="167"/>
              <w:bidi w:val="0"/>
              <w:rPr>
                <w:rFonts w:hint="eastAsia"/>
                <w:b w:val="0"/>
              </w:rPr>
            </w:pPr>
            <w:r>
              <w:rPr>
                <w:b w:val="0"/>
              </w:rPr>
              <w:t>bigint</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6CEE831">
            <w:pPr>
              <w:pStyle w:val="167"/>
              <w:bidi w:val="0"/>
              <w:rPr>
                <w:rFonts w:hint="eastAsia"/>
                <w:b w:val="0"/>
              </w:rPr>
            </w:pPr>
            <w:r>
              <w:rPr>
                <w:b w:val="0"/>
              </w:rPr>
              <w:t>默认</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AAE65DD">
            <w:pPr>
              <w:pStyle w:val="167"/>
              <w:bidi w:val="0"/>
              <w:rPr>
                <w:rFonts w:hint="eastAsia"/>
                <w:b w:val="0"/>
              </w:rPr>
            </w:pPr>
            <w:r>
              <w:rPr>
                <w:b w:val="0"/>
              </w:rPr>
              <w:t>是</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867C65">
            <w:pPr>
              <w:pStyle w:val="167"/>
              <w:bidi w:val="0"/>
              <w:rPr>
                <w:rFonts w:hint="eastAsia"/>
                <w:b w:val="0"/>
              </w:rPr>
            </w:pPr>
            <w:r>
              <w:rPr>
                <w:b w:val="0"/>
              </w:rPr>
              <w:t>主键</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5EEF81">
            <w:pPr>
              <w:pStyle w:val="167"/>
              <w:bidi w:val="0"/>
              <w:rPr>
                <w:rFonts w:hint="eastAsia"/>
                <w:b w:val="0"/>
              </w:rPr>
            </w:pPr>
            <w:r>
              <w:rPr>
                <w:b w:val="0"/>
              </w:rPr>
              <w:t>否</w:t>
            </w:r>
          </w:p>
        </w:tc>
      </w:tr>
      <w:tr w14:paraId="16059680">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C58802D">
            <w:pPr>
              <w:pStyle w:val="167"/>
              <w:bidi w:val="0"/>
              <w:rPr>
                <w:rFonts w:hint="eastAsia"/>
                <w:b w:val="0"/>
              </w:rPr>
            </w:pPr>
            <w:r>
              <w:rPr>
                <w:b w:val="0"/>
              </w:rPr>
              <w:t>2</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A3A0288">
            <w:pPr>
              <w:pStyle w:val="167"/>
              <w:bidi w:val="0"/>
              <w:rPr>
                <w:rFonts w:hint="eastAsia"/>
                <w:b w:val="0"/>
              </w:rPr>
            </w:pPr>
            <w:r>
              <w:rPr>
                <w:b w:val="0"/>
              </w:rPr>
              <w:t>user_id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E80007B">
            <w:pPr>
              <w:pStyle w:val="167"/>
              <w:bidi w:val="0"/>
              <w:rPr>
                <w:rFonts w:hint="eastAsia"/>
                <w:b w:val="0"/>
              </w:rPr>
            </w:pPr>
            <w:r>
              <w:rPr>
                <w:b w:val="0"/>
              </w:rPr>
              <w:t>用户ID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F9F702A">
            <w:pPr>
              <w:pStyle w:val="167"/>
              <w:bidi w:val="0"/>
              <w:rPr>
                <w:rFonts w:hint="eastAsia"/>
                <w:b w:val="0"/>
              </w:rPr>
            </w:pPr>
            <w:r>
              <w:rPr>
                <w:b w:val="0"/>
              </w:rP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29EA9EF">
            <w:pPr>
              <w:pStyle w:val="167"/>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BEA3C3F">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1611A1">
            <w:pPr>
              <w:pStyle w:val="167"/>
              <w:bidi w:val="0"/>
              <w:rPr>
                <w:rFonts w:hint="eastAsia"/>
                <w:b w:val="0"/>
              </w:rPr>
            </w:pPr>
            <w:r>
              <w:rPr>
                <w:b w:val="0"/>
              </w:rP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DAF380A">
            <w:pPr>
              <w:pStyle w:val="167"/>
              <w:bidi w:val="0"/>
              <w:rPr>
                <w:rFonts w:hint="eastAsia"/>
                <w:b w:val="0"/>
              </w:rPr>
            </w:pPr>
            <w:r>
              <w:rPr>
                <w:b w:val="0"/>
              </w:rPr>
              <w:t>否</w:t>
            </w:r>
          </w:p>
        </w:tc>
      </w:tr>
      <w:tr w14:paraId="0A361545">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F6B6F2F">
            <w:pPr>
              <w:pStyle w:val="167"/>
              <w:bidi w:val="0"/>
              <w:rPr>
                <w:rFonts w:hint="eastAsia"/>
                <w:b w:val="0"/>
              </w:rPr>
            </w:pPr>
            <w:r>
              <w:rPr>
                <w:b w:val="0"/>
              </w:rPr>
              <w:t>3</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795513E">
            <w:pPr>
              <w:pStyle w:val="167"/>
              <w:bidi w:val="0"/>
              <w:rPr>
                <w:rFonts w:hint="eastAsia"/>
                <w:b w:val="0"/>
              </w:rPr>
            </w:pPr>
            <w:r>
              <w:rPr>
                <w:b w:val="0"/>
              </w:rPr>
              <w:t>session_id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65A720C">
            <w:pPr>
              <w:pStyle w:val="167"/>
              <w:bidi w:val="0"/>
              <w:rPr>
                <w:rFonts w:hint="eastAsia"/>
                <w:b w:val="0"/>
              </w:rPr>
            </w:pPr>
            <w:r>
              <w:rPr>
                <w:b w:val="0"/>
              </w:rPr>
              <w:t>场次ID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D5E484">
            <w:pPr>
              <w:pStyle w:val="167"/>
              <w:bidi w:val="0"/>
              <w:rPr>
                <w:rFonts w:hint="eastAsia"/>
                <w:b w:val="0"/>
              </w:rPr>
            </w:pPr>
            <w:r>
              <w:rPr>
                <w:b w:val="0"/>
              </w:rP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6AC7198">
            <w:pPr>
              <w:pStyle w:val="167"/>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8EC5AA">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41BE63">
            <w:pPr>
              <w:pStyle w:val="167"/>
              <w:bidi w:val="0"/>
              <w:rPr>
                <w:rFonts w:hint="eastAsia"/>
                <w:b w:val="0"/>
              </w:rPr>
            </w:pPr>
            <w:r>
              <w:rPr>
                <w:b w:val="0"/>
              </w:rP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5319535">
            <w:pPr>
              <w:pStyle w:val="167"/>
              <w:bidi w:val="0"/>
              <w:rPr>
                <w:rFonts w:hint="eastAsia"/>
                <w:b w:val="0"/>
              </w:rPr>
            </w:pPr>
            <w:r>
              <w:rPr>
                <w:b w:val="0"/>
              </w:rPr>
              <w:t>否</w:t>
            </w:r>
          </w:p>
        </w:tc>
      </w:tr>
      <w:tr w14:paraId="25CD6BFE">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7DA9B35">
            <w:pPr>
              <w:pStyle w:val="167"/>
              <w:bidi w:val="0"/>
              <w:rPr>
                <w:rFonts w:hint="eastAsia"/>
                <w:b w:val="0"/>
              </w:rPr>
            </w:pPr>
            <w:r>
              <w:rPr>
                <w:b w:val="0"/>
              </w:rPr>
              <w:t>4</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881215C">
            <w:pPr>
              <w:pStyle w:val="167"/>
              <w:bidi w:val="0"/>
              <w:rPr>
                <w:rFonts w:hint="eastAsia"/>
                <w:b w:val="0"/>
              </w:rPr>
            </w:pPr>
            <w:r>
              <w:rPr>
                <w:b w:val="0"/>
              </w:rPr>
              <w:t>zone_id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E9AFD9">
            <w:pPr>
              <w:pStyle w:val="167"/>
              <w:bidi w:val="0"/>
              <w:rPr>
                <w:rFonts w:hint="eastAsia"/>
                <w:b w:val="0"/>
              </w:rPr>
            </w:pPr>
            <w:r>
              <w:rPr>
                <w:b w:val="0"/>
              </w:rPr>
              <w:t>分区ID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C0BE12F">
            <w:pPr>
              <w:pStyle w:val="167"/>
              <w:bidi w:val="0"/>
              <w:rPr>
                <w:rFonts w:hint="eastAsia"/>
                <w:b w:val="0"/>
              </w:rPr>
            </w:pPr>
            <w:r>
              <w:rPr>
                <w:b w:val="0"/>
              </w:rP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ECAC19B">
            <w:pPr>
              <w:pStyle w:val="167"/>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372491F">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26C272C">
            <w:pPr>
              <w:pStyle w:val="167"/>
              <w:bidi w:val="0"/>
              <w:rPr>
                <w:rFonts w:hint="eastAsia"/>
                <w:b w:val="0"/>
              </w:rPr>
            </w:pPr>
            <w:r>
              <w:rPr>
                <w:b w:val="0"/>
              </w:rP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A276EAC">
            <w:pPr>
              <w:pStyle w:val="167"/>
              <w:bidi w:val="0"/>
              <w:rPr>
                <w:rFonts w:hint="eastAsia"/>
                <w:b w:val="0"/>
              </w:rPr>
            </w:pPr>
            <w:r>
              <w:rPr>
                <w:b w:val="0"/>
              </w:rPr>
              <w:t>否</w:t>
            </w:r>
          </w:p>
        </w:tc>
      </w:tr>
      <w:tr w14:paraId="544E6465">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4B4BFE3">
            <w:pPr>
              <w:pStyle w:val="167"/>
              <w:bidi w:val="0"/>
              <w:rPr>
                <w:rFonts w:hint="eastAsia"/>
                <w:b w:val="0"/>
              </w:rPr>
            </w:pPr>
            <w:r>
              <w:rPr>
                <w:b w:val="0"/>
              </w:rPr>
              <w:t>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5324324">
            <w:pPr>
              <w:pStyle w:val="167"/>
              <w:bidi w:val="0"/>
              <w:rPr>
                <w:rFonts w:hint="eastAsia"/>
                <w:b w:val="0"/>
              </w:rPr>
            </w:pPr>
            <w:r>
              <w:rPr>
                <w:b w:val="0"/>
              </w:rPr>
              <w:t>buyer_id_number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4468BCD">
            <w:pPr>
              <w:pStyle w:val="167"/>
              <w:bidi w:val="0"/>
              <w:rPr>
                <w:rFonts w:hint="eastAsia"/>
                <w:b w:val="0"/>
              </w:rPr>
            </w:pPr>
            <w:r>
              <w:rPr>
                <w:b w:val="0"/>
              </w:rPr>
              <w:t>购票人身份证号</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16E1B82">
            <w:pPr>
              <w:pStyle w:val="167"/>
              <w:bidi w:val="0"/>
              <w:rPr>
                <w:rFonts w:hint="eastAsia"/>
                <w:b w:val="0"/>
              </w:rPr>
            </w:pPr>
            <w:r>
              <w:rPr>
                <w:b w:val="0"/>
              </w:rP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821EA25">
            <w:pPr>
              <w:pStyle w:val="167"/>
              <w:bidi w:val="0"/>
              <w:rPr>
                <w:rFonts w:hint="eastAsia"/>
                <w:b w:val="0"/>
              </w:rPr>
            </w:pPr>
            <w:r>
              <w:rPr>
                <w:b w:val="0"/>
              </w:rPr>
              <w:t>18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82075D1">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054B95B">
            <w:pPr>
              <w:pStyle w:val="167"/>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D579725">
            <w:pPr>
              <w:pStyle w:val="167"/>
              <w:bidi w:val="0"/>
              <w:rPr>
                <w:rFonts w:hint="eastAsia"/>
                <w:b w:val="0"/>
              </w:rPr>
            </w:pPr>
            <w:r>
              <w:rPr>
                <w:b w:val="0"/>
              </w:rPr>
              <w:t>否</w:t>
            </w:r>
          </w:p>
        </w:tc>
      </w:tr>
      <w:tr w14:paraId="6BCA5AC6">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E6E5D91">
            <w:pPr>
              <w:pStyle w:val="167"/>
              <w:bidi w:val="0"/>
              <w:rPr>
                <w:rFonts w:hint="eastAsia"/>
                <w:b w:val="0"/>
              </w:rPr>
            </w:pPr>
            <w:r>
              <w:rPr>
                <w:b w:val="0"/>
              </w:rPr>
              <w:t>6</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B086C93">
            <w:pPr>
              <w:pStyle w:val="167"/>
              <w:bidi w:val="0"/>
              <w:rPr>
                <w:rFonts w:hint="eastAsia"/>
                <w:b w:val="0"/>
              </w:rPr>
            </w:pPr>
            <w:r>
              <w:rPr>
                <w:b w:val="0"/>
              </w:rPr>
              <w:t>buyer_name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D3A28A2">
            <w:pPr>
              <w:pStyle w:val="167"/>
              <w:bidi w:val="0"/>
              <w:rPr>
                <w:rFonts w:hint="eastAsia"/>
                <w:b w:val="0"/>
              </w:rPr>
            </w:pPr>
            <w:r>
              <w:rPr>
                <w:b w:val="0"/>
              </w:rPr>
              <w:t>购票人姓名</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B359189">
            <w:pPr>
              <w:pStyle w:val="167"/>
              <w:bidi w:val="0"/>
              <w:rPr>
                <w:rFonts w:hint="eastAsia"/>
                <w:b w:val="0"/>
              </w:rPr>
            </w:pPr>
            <w:r>
              <w:rPr>
                <w:b w:val="0"/>
              </w:rP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11D27F0">
            <w:pPr>
              <w:pStyle w:val="167"/>
              <w:bidi w:val="0"/>
              <w:rPr>
                <w:rFonts w:hint="eastAsia"/>
                <w:b w:val="0"/>
              </w:rPr>
            </w:pPr>
            <w:r>
              <w:rPr>
                <w:b w:val="0"/>
              </w:rP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691DCA2">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4CA0067">
            <w:pPr>
              <w:pStyle w:val="167"/>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47E492F">
            <w:pPr>
              <w:pStyle w:val="167"/>
              <w:bidi w:val="0"/>
              <w:rPr>
                <w:rFonts w:hint="eastAsia"/>
                <w:b w:val="0"/>
              </w:rPr>
            </w:pPr>
            <w:r>
              <w:rPr>
                <w:b w:val="0"/>
              </w:rPr>
              <w:t>否</w:t>
            </w:r>
          </w:p>
        </w:tc>
      </w:tr>
      <w:tr w14:paraId="615ACA1E">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D0961CE">
            <w:pPr>
              <w:pStyle w:val="167"/>
              <w:bidi w:val="0"/>
              <w:rPr>
                <w:rFonts w:hint="eastAsia"/>
                <w:b w:val="0"/>
              </w:rPr>
            </w:pPr>
            <w:r>
              <w:rPr>
                <w:b w:val="0"/>
              </w:rPr>
              <w:t>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BF9E9AF">
            <w:pPr>
              <w:pStyle w:val="167"/>
              <w:bidi w:val="0"/>
              <w:rPr>
                <w:rFonts w:hint="eastAsia"/>
                <w:b w:val="0"/>
              </w:rPr>
            </w:pPr>
            <w:r>
              <w:rPr>
                <w:b w:val="0"/>
              </w:rPr>
              <w:t>status</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D86D436">
            <w:pPr>
              <w:pStyle w:val="167"/>
              <w:bidi w:val="0"/>
              <w:rPr>
                <w:rFonts w:hint="eastAsia"/>
                <w:b w:val="0"/>
              </w:rPr>
            </w:pPr>
            <w:r>
              <w:rPr>
                <w:b w:val="0"/>
              </w:rPr>
              <w:t>状态：</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887FC59">
            <w:pPr>
              <w:pStyle w:val="167"/>
              <w:bidi w:val="0"/>
              <w:rPr>
                <w:rFonts w:hint="eastAsia"/>
                <w:b w:val="0"/>
              </w:rPr>
            </w:pPr>
            <w:r>
              <w:rPr>
                <w:b w:val="0"/>
              </w:rP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3E8CF48">
            <w:pPr>
              <w:pStyle w:val="167"/>
              <w:bidi w:val="0"/>
              <w:rPr>
                <w:rFonts w:hint="eastAsia"/>
                <w:b w:val="0"/>
              </w:rPr>
            </w:pPr>
            <w:r>
              <w:rPr>
                <w:b w:val="0"/>
              </w:rPr>
              <w:t>50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564B4D3">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37A0148">
            <w:pPr>
              <w:pStyle w:val="167"/>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A8FFFF2">
            <w:pPr>
              <w:pStyle w:val="167"/>
              <w:bidi w:val="0"/>
              <w:rPr>
                <w:rFonts w:hint="eastAsia"/>
                <w:b w:val="0"/>
              </w:rPr>
            </w:pPr>
            <w:r>
              <w:rPr>
                <w:b w:val="0"/>
              </w:rPr>
              <w:t>是</w:t>
            </w:r>
          </w:p>
        </w:tc>
      </w:tr>
      <w:tr w14:paraId="67B4B2DA">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308CD9E">
            <w:pPr>
              <w:pStyle w:val="167"/>
              <w:bidi w:val="0"/>
              <w:rPr>
                <w:rFonts w:hint="eastAsia"/>
                <w:b w:val="0"/>
              </w:rPr>
            </w:pPr>
            <w:r>
              <w:rPr>
                <w:b w:val="0"/>
              </w:rPr>
              <w:t>9</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3C515BE">
            <w:pPr>
              <w:pStyle w:val="167"/>
              <w:bidi w:val="0"/>
              <w:rPr>
                <w:rFonts w:hint="eastAsia"/>
                <w:b w:val="0"/>
              </w:rPr>
            </w:pPr>
            <w:r>
              <w:rPr>
                <w:b w:val="0"/>
              </w:rPr>
              <w:t>created_at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ADFF0DE">
            <w:pPr>
              <w:pStyle w:val="167"/>
              <w:bidi w:val="0"/>
              <w:rPr>
                <w:rFonts w:hint="eastAsia"/>
                <w:b w:val="0"/>
              </w:rPr>
            </w:pPr>
            <w:r>
              <w:rPr>
                <w:b w:val="0"/>
              </w:rPr>
              <w:t>创建时间</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C283C21">
            <w:pPr>
              <w:pStyle w:val="167"/>
              <w:bidi w:val="0"/>
              <w:rPr>
                <w:rFonts w:hint="eastAsia"/>
                <w:b w:val="0"/>
              </w:rPr>
            </w:pPr>
            <w:r>
              <w:rPr>
                <w:b w:val="0"/>
              </w:rPr>
              <w:t>timestamp</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E97A2C4">
            <w:pPr>
              <w:pStyle w:val="167"/>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A4C1EE1">
            <w:pPr>
              <w:pStyle w:val="167"/>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5498A3C">
            <w:pPr>
              <w:pStyle w:val="167"/>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148FA3D">
            <w:pPr>
              <w:pStyle w:val="167"/>
              <w:bidi w:val="0"/>
              <w:rPr>
                <w:rFonts w:hint="eastAsia"/>
                <w:b w:val="0"/>
              </w:rPr>
            </w:pPr>
            <w:r>
              <w:rPr>
                <w:b w:val="0"/>
              </w:rPr>
              <w:t>是</w:t>
            </w:r>
          </w:p>
        </w:tc>
      </w:tr>
      <w:tr w14:paraId="6A8EF2DD">
        <w:tblPrEx>
          <w:tblCellMar>
            <w:top w:w="0" w:type="dxa"/>
            <w:left w:w="108" w:type="dxa"/>
            <w:bottom w:w="0" w:type="dxa"/>
            <w:right w:w="108" w:type="dxa"/>
          </w:tblCellMar>
        </w:tblPrEx>
        <w:trPr>
          <w:jc w:val="center"/>
        </w:trPr>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A3E33FC">
            <w:pPr>
              <w:pStyle w:val="167"/>
              <w:bidi w:val="0"/>
              <w:rPr>
                <w:rFonts w:hint="eastAsia"/>
                <w:b w:val="0"/>
              </w:rPr>
            </w:pPr>
            <w:r>
              <w:rPr>
                <w:b w:val="0"/>
              </w:rPr>
              <w:t>10</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F5D00DE">
            <w:pPr>
              <w:pStyle w:val="167"/>
              <w:bidi w:val="0"/>
              <w:rPr>
                <w:rFonts w:hint="eastAsia"/>
                <w:b w:val="0"/>
              </w:rPr>
            </w:pPr>
            <w:r>
              <w:rPr>
                <w:b w:val="0"/>
              </w:rPr>
              <w:t>updated_at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DF738F1">
            <w:pPr>
              <w:pStyle w:val="167"/>
              <w:bidi w:val="0"/>
              <w:rPr>
                <w:rFonts w:hint="eastAsia"/>
                <w:b w:val="0"/>
              </w:rPr>
            </w:pPr>
            <w:r>
              <w:rPr>
                <w:b w:val="0"/>
              </w:rPr>
              <w:t>更新时间</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050256E">
            <w:pPr>
              <w:pStyle w:val="167"/>
              <w:bidi w:val="0"/>
              <w:rPr>
                <w:rFonts w:hint="eastAsia"/>
                <w:b w:val="0"/>
              </w:rPr>
            </w:pPr>
            <w:r>
              <w:rPr>
                <w:b w:val="0"/>
              </w:rPr>
              <w:t>timestamp</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DB8C96B">
            <w:pPr>
              <w:pStyle w:val="167"/>
              <w:bidi w:val="0"/>
              <w:rPr>
                <w:rFonts w:hint="eastAsia"/>
                <w:b w:val="0"/>
              </w:rPr>
            </w:pPr>
            <w:r>
              <w:rPr>
                <w:b w:val="0"/>
              </w:rPr>
              <w:t>默认</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514139E">
            <w:pPr>
              <w:pStyle w:val="167"/>
              <w:bidi w:val="0"/>
              <w:rPr>
                <w:rFonts w:hint="eastAsia"/>
                <w:b w:val="0"/>
              </w:rPr>
            </w:pPr>
            <w:r>
              <w:rPr>
                <w:b w:val="0"/>
              </w:rPr>
              <w:t>否</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E417714">
            <w:pPr>
              <w:pStyle w:val="167"/>
              <w:bidi w:val="0"/>
              <w:rPr>
                <w:rFonts w:hint="eastAsia"/>
                <w:b w:val="0"/>
              </w:rPr>
            </w:pPr>
            <w:r>
              <w:rPr>
                <w:b w:val="0"/>
              </w:rPr>
              <w: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0821C93">
            <w:pPr>
              <w:pStyle w:val="167"/>
              <w:bidi w:val="0"/>
              <w:rPr>
                <w:rFonts w:hint="eastAsia"/>
                <w:b w:val="0"/>
              </w:rPr>
            </w:pPr>
            <w:r>
              <w:rPr>
                <w:b w:val="0"/>
              </w:rPr>
              <w:t>是</w:t>
            </w:r>
          </w:p>
        </w:tc>
      </w:tr>
    </w:tbl>
    <w:p w14:paraId="090802B9">
      <w:pPr>
        <w:bidi w:val="0"/>
        <w:rPr>
          <w:rFonts w:hint="eastAsia"/>
        </w:rPr>
      </w:pPr>
    </w:p>
    <w:p w14:paraId="2709EE6E">
      <w:pPr>
        <w:bidi w:val="0"/>
        <w:rPr>
          <w:rFonts w:hint="eastAsia"/>
        </w:rPr>
      </w:pPr>
      <w:r>
        <w:t>用户表主要用于保存平台注册用户的基础资料、登录账号、密码、联系方式、头像、角色类型以及积分余额等信息。该表是系统身份认证与权限控制的基础数据表，同时与订单、评论、收藏、打卡和积分兑换等多项业务直接关联，为平台实现统一用户管理和个性化服务提供核心支撑。</w:t>
      </w:r>
    </w:p>
    <w:p w14:paraId="430CC069">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3-19</w:t>
      </w:r>
      <w:r>
        <w:rPr>
          <w:rFonts w:ascii="Times New Roman" w:hAnsi="Times New Roman" w:eastAsia="宋体"/>
          <w:sz w:val="21"/>
        </w:rPr>
        <w:t>用户（</w:t>
      </w:r>
      <w:r>
        <w:rPr>
          <w:rFonts w:ascii="Times New Roman" w:hAnsi="Times New Roman" w:eastAsia="宋体" w:cs="Times New Roman"/>
          <w:b w:val="0"/>
          <w:bCs w:val="0"/>
          <w:i w:val="0"/>
          <w:iCs w:val="0"/>
          <w:sz w:val="24"/>
          <w:szCs w:val="24"/>
        </w:rPr>
        <w:t>users</w:t>
      </w:r>
      <w:r>
        <w:rPr>
          <w:rFonts w:ascii="Times New Roman" w:hAnsi="Times New Roman" w:eastAsia="宋体"/>
          <w:sz w:val="21"/>
        </w:rPr>
        <w:t>）</w:t>
      </w:r>
    </w:p>
    <w:tbl>
      <w:tblPr>
        <w:tblStyle w:val="35"/>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D4F6DCA">
        <w:tblPrEx>
          <w:tblCellMar>
            <w:top w:w="0" w:type="dxa"/>
            <w:left w:w="108" w:type="dxa"/>
            <w:bottom w:w="0" w:type="dxa"/>
            <w:right w:w="108" w:type="dxa"/>
          </w:tblCellMar>
        </w:tblPrEx>
        <w:trPr>
          <w:jc w:val="center"/>
        </w:trPr>
        <w:tc>
          <w:tcPr>
            <w:tcW w:w="120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5B3E5CCD">
            <w:pPr>
              <w:pStyle w:val="167"/>
              <w:bidi w:val="0"/>
              <w:rPr>
                <w:rFonts w:hint="eastAsia"/>
              </w:rPr>
            </w:pPr>
            <w:r>
              <w:t>序号</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7B0A74">
            <w:pPr>
              <w:pStyle w:val="167"/>
              <w:bidi w:val="0"/>
              <w:rPr>
                <w:rFonts w:hint="eastAsia"/>
              </w:rPr>
            </w:pPr>
            <w:r>
              <w:t>字段</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4CBFC9">
            <w:pPr>
              <w:pStyle w:val="167"/>
              <w:bidi w:val="0"/>
              <w:rPr>
                <w:rFonts w:hint="eastAsia"/>
              </w:rPr>
            </w:pPr>
            <w:r>
              <w:t>说明</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C664BFA">
            <w:pPr>
              <w:pStyle w:val="167"/>
              <w:bidi w:val="0"/>
              <w:rPr>
                <w:rFonts w:hint="eastAsia"/>
              </w:rPr>
            </w:pPr>
            <w:r>
              <w:t>数据类型</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B7D8B03">
            <w:pPr>
              <w:pStyle w:val="167"/>
              <w:bidi w:val="0"/>
              <w:rPr>
                <w:rFonts w:hint="eastAsia"/>
              </w:rPr>
            </w:pPr>
            <w:r>
              <w:t>长度</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4AE016">
            <w:pPr>
              <w:pStyle w:val="167"/>
              <w:bidi w:val="0"/>
              <w:rPr>
                <w:rFonts w:hint="eastAsia"/>
              </w:rPr>
            </w:pPr>
            <w:r>
              <w:t>自增</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5837858">
            <w:pPr>
              <w:pStyle w:val="167"/>
              <w:bidi w:val="0"/>
              <w:rPr>
                <w:rFonts w:hint="eastAsia"/>
              </w:rPr>
            </w:pPr>
            <w:r>
              <w:t>主外键</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FACA555">
            <w:pPr>
              <w:pStyle w:val="167"/>
              <w:bidi w:val="0"/>
              <w:rPr>
                <w:rFonts w:hint="eastAsia"/>
              </w:rPr>
            </w:pPr>
            <w:r>
              <w:t>允许空</w:t>
            </w:r>
          </w:p>
        </w:tc>
      </w:tr>
      <w:tr w14:paraId="665E7D07">
        <w:tblPrEx>
          <w:tblCellMar>
            <w:top w:w="0" w:type="dxa"/>
            <w:left w:w="108" w:type="dxa"/>
            <w:bottom w:w="0" w:type="dxa"/>
            <w:right w:w="108" w:type="dxa"/>
          </w:tblCellMar>
        </w:tblPrEx>
        <w:trPr>
          <w:jc w:val="center"/>
        </w:trPr>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B33DC44">
            <w:pPr>
              <w:pStyle w:val="167"/>
              <w:bidi w:val="0"/>
              <w:rPr>
                <w:rFonts w:hint="eastAsia"/>
              </w:rPr>
            </w:pPr>
            <w:r>
              <w:t>1</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95D62D">
            <w:pPr>
              <w:pStyle w:val="167"/>
              <w:bidi w:val="0"/>
              <w:rPr>
                <w:rFonts w:hint="eastAsia"/>
              </w:rPr>
            </w:pPr>
            <w:r>
              <w:t>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2463C0A">
            <w:pPr>
              <w:pStyle w:val="167"/>
              <w:bidi w:val="0"/>
              <w:rPr>
                <w:rFonts w:hint="eastAsia"/>
              </w:rPr>
            </w:pPr>
            <w:r>
              <w:t>用户ID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B7A0E3E">
            <w:pPr>
              <w:pStyle w:val="167"/>
              <w:bidi w:val="0"/>
              <w:rPr>
                <w:rFonts w:hint="eastAsia"/>
              </w:rPr>
            </w:pPr>
            <w:r>
              <w:t>bigint</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4814CB9">
            <w:pPr>
              <w:pStyle w:val="167"/>
              <w:bidi w:val="0"/>
              <w:rPr>
                <w:rFonts w:hint="eastAsia"/>
              </w:rPr>
            </w:pPr>
            <w:r>
              <w:t>默认</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F6913C6">
            <w:pPr>
              <w:pStyle w:val="167"/>
              <w:bidi w:val="0"/>
              <w:rPr>
                <w:rFonts w:hint="eastAsia"/>
              </w:rPr>
            </w:pPr>
            <w:r>
              <w:t>是</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D28601B">
            <w:pPr>
              <w:pStyle w:val="167"/>
              <w:bidi w:val="0"/>
              <w:rPr>
                <w:rFonts w:hint="eastAsia"/>
              </w:rPr>
            </w:pPr>
            <w:r>
              <w:t>主键</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0FBC918">
            <w:pPr>
              <w:pStyle w:val="167"/>
              <w:bidi w:val="0"/>
              <w:rPr>
                <w:rFonts w:hint="eastAsia"/>
              </w:rPr>
            </w:pPr>
            <w:r>
              <w:t>否</w:t>
            </w:r>
          </w:p>
        </w:tc>
      </w:tr>
      <w:tr w14:paraId="204DEC35">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1EF512E">
            <w:pPr>
              <w:pStyle w:val="167"/>
              <w:bidi w:val="0"/>
              <w:rPr>
                <w:rFonts w:hint="eastAsia"/>
              </w:rPr>
            </w:pPr>
            <w:r>
              <w:t>2</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50A312B">
            <w:pPr>
              <w:pStyle w:val="167"/>
              <w:bidi w:val="0"/>
              <w:rPr>
                <w:rFonts w:hint="eastAsia"/>
              </w:rPr>
            </w:pPr>
            <w:r>
              <w:t>phone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30D2832">
            <w:pPr>
              <w:pStyle w:val="167"/>
              <w:bidi w:val="0"/>
              <w:rPr>
                <w:rFonts w:hint="eastAsia"/>
              </w:rPr>
            </w:pPr>
            <w:r>
              <w:t>手机号</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ACBDD62">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9F8BC90">
            <w:pPr>
              <w:pStyle w:val="167"/>
              <w:bidi w:val="0"/>
              <w:rPr>
                <w:rFonts w:hint="eastAsia"/>
              </w:rPr>
            </w:pPr>
            <w:r>
              <w:t>20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666B07D">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C8D6C85">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8892499">
            <w:pPr>
              <w:pStyle w:val="167"/>
              <w:bidi w:val="0"/>
              <w:rPr>
                <w:rFonts w:hint="eastAsia"/>
              </w:rPr>
            </w:pPr>
            <w:r>
              <w:t>否</w:t>
            </w:r>
          </w:p>
        </w:tc>
      </w:tr>
      <w:tr w14:paraId="196182E8">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86B72EF">
            <w:pPr>
              <w:pStyle w:val="167"/>
              <w:bidi w:val="0"/>
              <w:rPr>
                <w:rFonts w:hint="eastAsia"/>
              </w:rPr>
            </w:pPr>
            <w:r>
              <w:t>3</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D25382D">
            <w:pPr>
              <w:pStyle w:val="167"/>
              <w:bidi w:val="0"/>
              <w:rPr>
                <w:rFonts w:hint="eastAsia"/>
              </w:rPr>
            </w:pPr>
            <w:r>
              <w:t>password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7E91222">
            <w:pPr>
              <w:pStyle w:val="167"/>
              <w:bidi w:val="0"/>
              <w:rPr>
                <w:rFonts w:hint="eastAsia"/>
              </w:rPr>
            </w:pPr>
            <w:r>
              <w:t>密码（加密存储）</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3695886">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B75F308">
            <w:pPr>
              <w:pStyle w:val="167"/>
              <w:bidi w:val="0"/>
              <w:rPr>
                <w:rFonts w:hint="eastAsia"/>
              </w:rPr>
            </w:pPr>
            <w:r>
              <w:t>255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F95864">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6C0D00B">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DF9F610">
            <w:pPr>
              <w:pStyle w:val="167"/>
              <w:bidi w:val="0"/>
              <w:rPr>
                <w:rFonts w:hint="eastAsia"/>
              </w:rPr>
            </w:pPr>
            <w:r>
              <w:t>否</w:t>
            </w:r>
          </w:p>
        </w:tc>
      </w:tr>
      <w:tr w14:paraId="01B2947C">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CE7AF82">
            <w:pPr>
              <w:pStyle w:val="167"/>
              <w:bidi w:val="0"/>
              <w:rPr>
                <w:rFonts w:hint="eastAsia"/>
              </w:rPr>
            </w:pPr>
            <w:r>
              <w:t>4</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F44F507">
            <w:pPr>
              <w:pStyle w:val="167"/>
              <w:bidi w:val="0"/>
              <w:rPr>
                <w:rFonts w:hint="eastAsia"/>
              </w:rPr>
            </w:pPr>
            <w:r>
              <w:t>nickname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378EF79">
            <w:pPr>
              <w:pStyle w:val="167"/>
              <w:bidi w:val="0"/>
              <w:rPr>
                <w:rFonts w:hint="eastAsia"/>
              </w:rPr>
            </w:pPr>
            <w:r>
              <w:t>昵称</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187DE62">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46B1EE2">
            <w:pPr>
              <w:pStyle w:val="167"/>
              <w:bidi w:val="0"/>
              <w:rPr>
                <w:rFonts w:hint="eastAsia"/>
              </w:rPr>
            </w:pPr>
            <w: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C8C904E">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788CFC2">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9733FF">
            <w:pPr>
              <w:pStyle w:val="167"/>
              <w:bidi w:val="0"/>
              <w:rPr>
                <w:rFonts w:hint="eastAsia"/>
              </w:rPr>
            </w:pPr>
            <w:r>
              <w:t>是</w:t>
            </w:r>
          </w:p>
        </w:tc>
      </w:tr>
      <w:tr w14:paraId="525FA0A1">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AF6FA2A">
            <w:pPr>
              <w:pStyle w:val="167"/>
              <w:bidi w:val="0"/>
              <w:rPr>
                <w:rFonts w:hint="eastAsia"/>
              </w:rPr>
            </w:pPr>
            <w:r>
              <w:t>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FE8020A">
            <w:pPr>
              <w:pStyle w:val="167"/>
              <w:bidi w:val="0"/>
              <w:rPr>
                <w:rFonts w:hint="eastAsia"/>
              </w:rPr>
            </w:pPr>
            <w:r>
              <w:t>avatar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2A30FDF">
            <w:pPr>
              <w:pStyle w:val="167"/>
              <w:bidi w:val="0"/>
              <w:rPr>
                <w:rFonts w:hint="eastAsia"/>
              </w:rPr>
            </w:pPr>
            <w:r>
              <w:t>头像URL</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A4E0D5">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525146">
            <w:pPr>
              <w:pStyle w:val="167"/>
              <w:bidi w:val="0"/>
              <w:rPr>
                <w:rFonts w:hint="eastAsia"/>
              </w:rPr>
            </w:pPr>
            <w:r>
              <w:t>500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504DB0D">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654357F">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79536AF">
            <w:pPr>
              <w:pStyle w:val="167"/>
              <w:bidi w:val="0"/>
              <w:rPr>
                <w:rFonts w:hint="eastAsia"/>
              </w:rPr>
            </w:pPr>
            <w:r>
              <w:t>是</w:t>
            </w:r>
          </w:p>
        </w:tc>
      </w:tr>
      <w:tr w14:paraId="20E9FAF2">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9A21E26">
            <w:pPr>
              <w:pStyle w:val="167"/>
              <w:bidi w:val="0"/>
              <w:rPr>
                <w:rFonts w:hint="eastAsia"/>
              </w:rPr>
            </w:pPr>
            <w:r>
              <w:t>6</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B6B7398">
            <w:pPr>
              <w:pStyle w:val="167"/>
              <w:bidi w:val="0"/>
              <w:rPr>
                <w:rFonts w:hint="eastAsia"/>
              </w:rPr>
            </w:pPr>
            <w:r>
              <w:t>email</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43E5541">
            <w:pPr>
              <w:pStyle w:val="167"/>
              <w:bidi w:val="0"/>
              <w:rPr>
                <w:rFonts w:hint="eastAsia"/>
              </w:rPr>
            </w:pPr>
            <w:r>
              <w:t>邮箱</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6595994">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CE8119">
            <w:pPr>
              <w:pStyle w:val="167"/>
              <w:bidi w:val="0"/>
              <w:rPr>
                <w:rFonts w:hint="eastAsia"/>
              </w:rPr>
            </w:pPr>
            <w: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93B58FF">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4D22254">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C7BB560">
            <w:pPr>
              <w:pStyle w:val="167"/>
              <w:bidi w:val="0"/>
              <w:rPr>
                <w:rFonts w:hint="eastAsia"/>
              </w:rPr>
            </w:pPr>
            <w:r>
              <w:t>是</w:t>
            </w:r>
          </w:p>
        </w:tc>
      </w:tr>
      <w:tr w14:paraId="67F84076">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B4CCBF0">
            <w:pPr>
              <w:pStyle w:val="167"/>
              <w:bidi w:val="0"/>
              <w:rPr>
                <w:rFonts w:hint="eastAsia"/>
              </w:rPr>
            </w:pPr>
            <w:r>
              <w:t>7</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C388E9A">
            <w:pPr>
              <w:pStyle w:val="167"/>
              <w:bidi w:val="0"/>
              <w:rPr>
                <w:rFonts w:hint="eastAsia"/>
              </w:rPr>
            </w:pPr>
            <w:r>
              <w:t>real_name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C390AD">
            <w:pPr>
              <w:pStyle w:val="167"/>
              <w:bidi w:val="0"/>
              <w:rPr>
                <w:rFonts w:hint="eastAsia"/>
              </w:rPr>
            </w:pPr>
            <w:r>
              <w:t>真实姓名</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991F172">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EE88FE3">
            <w:pPr>
              <w:pStyle w:val="167"/>
              <w:bidi w:val="0"/>
              <w:rPr>
                <w:rFonts w:hint="eastAsia"/>
              </w:rPr>
            </w:pPr>
            <w: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AE4C4DD">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561447B">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F8CCF44">
            <w:pPr>
              <w:pStyle w:val="167"/>
              <w:bidi w:val="0"/>
              <w:rPr>
                <w:rFonts w:hint="eastAsia"/>
              </w:rPr>
            </w:pPr>
            <w:r>
              <w:t>是</w:t>
            </w:r>
          </w:p>
        </w:tc>
      </w:tr>
      <w:tr w14:paraId="0D94272B">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9CDEA20">
            <w:pPr>
              <w:pStyle w:val="167"/>
              <w:bidi w:val="0"/>
              <w:rPr>
                <w:rFonts w:hint="eastAsia"/>
              </w:rPr>
            </w:pPr>
            <w:r>
              <w:t>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B9B9FBF">
            <w:pPr>
              <w:pStyle w:val="167"/>
              <w:bidi w:val="0"/>
              <w:rPr>
                <w:rFonts w:hint="eastAsia"/>
              </w:rPr>
            </w:pPr>
            <w:r>
              <w:t>id_number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4C3F3A">
            <w:pPr>
              <w:pStyle w:val="167"/>
              <w:bidi w:val="0"/>
              <w:rPr>
                <w:rFonts w:hint="eastAsia"/>
              </w:rPr>
            </w:pPr>
            <w:r>
              <w:t>身份证号（用于防黄牛）</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4224991">
            <w:pPr>
              <w:pStyle w:val="167"/>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26D340B">
            <w:pPr>
              <w:pStyle w:val="167"/>
              <w:bidi w:val="0"/>
              <w:rPr>
                <w:rFonts w:hint="eastAsia"/>
              </w:rPr>
            </w:pPr>
            <w:r>
              <w:t>18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27240D9">
            <w:pPr>
              <w:pStyle w:val="167"/>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2E76CE">
            <w:pPr>
              <w:pStyle w:val="167"/>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590C2F6">
            <w:pPr>
              <w:pStyle w:val="167"/>
              <w:bidi w:val="0"/>
              <w:rPr>
                <w:rFonts w:hint="eastAsia"/>
              </w:rPr>
            </w:pPr>
            <w:r>
              <w:t>是</w:t>
            </w:r>
          </w:p>
        </w:tc>
      </w:tr>
      <w:tr w14:paraId="6A7851A9">
        <w:tblPrEx>
          <w:tblCellMar>
            <w:top w:w="0" w:type="dxa"/>
            <w:left w:w="108" w:type="dxa"/>
            <w:bottom w:w="0" w:type="dxa"/>
            <w:right w:w="108" w:type="dxa"/>
          </w:tblCellMar>
        </w:tblPrEx>
        <w:trPr>
          <w:jc w:val="center"/>
        </w:trPr>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7AF6142">
            <w:pPr>
              <w:pStyle w:val="167"/>
              <w:bidi w:val="0"/>
              <w:rPr>
                <w:rFonts w:hint="eastAsia"/>
              </w:rPr>
            </w:pPr>
            <w:r>
              <w:t>9</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E32E323">
            <w:pPr>
              <w:pStyle w:val="167"/>
              <w:bidi w:val="0"/>
              <w:rPr>
                <w:rFonts w:hint="eastAsia"/>
              </w:rPr>
            </w:pPr>
            <w:r>
              <w:t>is_real_name_verified</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1409E77">
            <w:pPr>
              <w:pStyle w:val="167"/>
              <w:bidi w:val="0"/>
              <w:rPr>
                <w:rFonts w:hint="eastAsia"/>
              </w:rPr>
            </w:pPr>
            <w:r>
              <w:t>是否完成实名认证</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70C12AD">
            <w:pPr>
              <w:pStyle w:val="167"/>
              <w:bidi w:val="0"/>
              <w:rPr>
                <w:rFonts w:hint="eastAsia"/>
              </w:rPr>
            </w:pPr>
            <w:r>
              <w:t>tinyint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5352959">
            <w:pPr>
              <w:pStyle w:val="167"/>
              <w:bidi w:val="0"/>
              <w:rPr>
                <w:rFonts w:hint="eastAsia"/>
              </w:rPr>
            </w:pPr>
            <w:r>
              <w:t>1</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3802582">
            <w:pPr>
              <w:pStyle w:val="167"/>
              <w:bidi w:val="0"/>
              <w:rPr>
                <w:rFonts w:hint="eastAsia"/>
              </w:rPr>
            </w:pPr>
            <w:r>
              <w:t>否</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62BAE78">
            <w:pPr>
              <w:pStyle w:val="167"/>
              <w:bidi w:val="0"/>
              <w:rPr>
                <w:rFonts w:hint="eastAsia"/>
              </w:rPr>
            </w:pPr>
            <w:r>
              <w: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4D0D496">
            <w:pPr>
              <w:pStyle w:val="167"/>
              <w:bidi w:val="0"/>
              <w:rPr>
                <w:rFonts w:hint="eastAsia"/>
              </w:rPr>
            </w:pPr>
            <w:r>
              <w:t>是</w:t>
            </w:r>
          </w:p>
        </w:tc>
      </w:tr>
    </w:tbl>
    <w:p w14:paraId="24E1B210">
      <w:pPr>
        <w:ind w:firstLine="0" w:firstLineChars="0"/>
        <w:rPr>
          <w:rFonts w:hint="eastAsia"/>
        </w:rPr>
      </w:pPr>
    </w:p>
    <w:p w14:paraId="0178D859">
      <w:pPr>
        <w:pStyle w:val="5"/>
        <w:bidi w:val="0"/>
        <w:rPr>
          <w:lang w:eastAsia="zh-CN"/>
        </w:rPr>
      </w:pPr>
      <w:bookmarkStart w:id="21" w:name="_Toc5229"/>
      <w:r>
        <w:t>3.4.4 数据库逻辑结构</w:t>
      </w:r>
      <w:bookmarkEnd w:id="21"/>
    </w:p>
    <w:p w14:paraId="14107B38">
      <w:pPr>
        <w:bidi w:val="0"/>
        <w:rPr>
          <w:rFonts w:hint="eastAsia"/>
          <w:lang w:eastAsia="zh-CN"/>
        </w:rPr>
      </w:pPr>
      <w:r>
        <w:rPr>
          <w:lang w:eastAsia="zh-CN"/>
        </w:rPr>
        <w:t>依据shenyang_music_festival.sql数据库表结构，选取系统中十四个具有代表性的核心实体进行属性图绘制，</w:t>
      </w:r>
    </w:p>
    <w:p w14:paraId="5753BF40">
      <w:pPr>
        <w:bidi w:val="0"/>
        <w:rPr>
          <w:rFonts w:hint="eastAsia"/>
          <w:lang w:eastAsia="zh-CN"/>
        </w:rPr>
      </w:pPr>
      <w:r>
        <w:rPr>
          <w:lang w:eastAsia="zh-CN"/>
        </w:rPr>
        <w:t>1.用户实体属性图</w:t>
      </w:r>
    </w:p>
    <w:p w14:paraId="42DCF086">
      <w:pPr>
        <w:bidi w:val="0"/>
        <w:rPr>
          <w:rFonts w:hint="eastAsia"/>
          <w:lang w:eastAsia="zh-CN"/>
        </w:rPr>
      </w:pPr>
      <w:r>
        <w:rPr>
          <w:lang w:eastAsia="zh-CN"/>
        </w:rPr>
        <w:t>用户实体是系统中的基础核心对象，主要用于保存平台注册用户的账号信息、登录凭证、联系方式、角色类型以及积分等数据。该实体不仅支撑登录认证与权限控制，同时也是票务预订、订单支付、资讯互动、积分兑换和收藏行为等业务模块进行数据关联的重要基础，为系统实现个性化服务与统一用户管理提供数据支撑。</w:t>
      </w:r>
    </w:p>
    <w:p w14:paraId="310426FD">
      <w:pPr>
        <w:ind w:firstLine="0" w:firstLineChars="0"/>
        <w:rPr>
          <w:rFonts w:hint="eastAsia"/>
          <w:lang w:eastAsia="zh-CN"/>
        </w:rPr>
      </w:pPr>
      <w:r>
        <w:rPr>
          <w:lang w:eastAsia="zh-CN"/>
        </w:rPr>
        <w:drawing>
          <wp:inline distT="0" distB="0" distL="114300" distR="114300">
            <wp:extent cx="5687695" cy="3412490"/>
            <wp:effectExtent l="0" t="0" r="12065" b="127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27"/>
                    <a:stretch>
                      <a:fillRect/>
                    </a:stretch>
                  </pic:blipFill>
                  <pic:spPr>
                    <a:xfrm>
                      <a:off x="0" y="0"/>
                      <a:ext cx="5688000" cy="3412800"/>
                    </a:xfrm>
                    <a:prstGeom prst="rect">
                      <a:avLst/>
                    </a:prstGeom>
                  </pic:spPr>
                </pic:pic>
              </a:graphicData>
            </a:graphic>
          </wp:inline>
        </w:drawing>
      </w:r>
    </w:p>
    <w:p w14:paraId="07587761">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1用户实体属性图</w:t>
      </w:r>
    </w:p>
    <w:p w14:paraId="67E871F1">
      <w:pPr>
        <w:ind w:firstLine="0" w:firstLineChars="0"/>
        <w:rPr>
          <w:rFonts w:hint="eastAsia"/>
          <w:lang w:eastAsia="zh-CN"/>
        </w:rPr>
      </w:pPr>
      <w:r>
        <w:rPr>
          <w:lang w:eastAsia="zh-CN"/>
        </w:rPr>
        <w:br w:type="page"/>
      </w:r>
    </w:p>
    <w:p w14:paraId="5B68231C">
      <w:pPr>
        <w:bidi w:val="0"/>
        <w:rPr>
          <w:rFonts w:hint="eastAsia"/>
          <w:lang w:eastAsia="zh-CN"/>
        </w:rPr>
      </w:pPr>
      <w:r>
        <w:rPr>
          <w:lang w:eastAsia="zh-CN"/>
        </w:rPr>
        <w:t>2.音乐节实体属性图</w:t>
      </w:r>
    </w:p>
    <w:p w14:paraId="4517CCFA">
      <w:pPr>
        <w:bidi w:val="0"/>
        <w:rPr>
          <w:rFonts w:hint="eastAsia"/>
          <w:lang w:eastAsia="zh-CN"/>
        </w:rPr>
      </w:pPr>
      <w:r>
        <w:rPr>
          <w:lang w:eastAsia="zh-CN"/>
        </w:rPr>
        <w:t>音乐节实体主要用于记录平台所管理的音乐节活动基础信息，包括活动名称、举办地点、开始结束时间、活动介绍和封面图片等内容。该实体是票务管理、演出日程、交通天气展示以及资讯内容组织的重要中心对象，能够为系统实现活动展示、信息检索与前后台运营管理提供统一的数据基础。</w:t>
      </w:r>
    </w:p>
    <w:p w14:paraId="3D1F6A90">
      <w:pPr>
        <w:ind w:firstLine="0" w:firstLineChars="0"/>
        <w:rPr>
          <w:rFonts w:hint="eastAsia"/>
          <w:lang w:eastAsia="zh-CN"/>
        </w:rPr>
      </w:pPr>
      <w:r>
        <w:rPr>
          <w:lang w:eastAsia="zh-CN"/>
        </w:rPr>
        <w:drawing>
          <wp:inline distT="0" distB="0" distL="114300" distR="114300">
            <wp:extent cx="5687695" cy="3412490"/>
            <wp:effectExtent l="0" t="0" r="12065" b="127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28"/>
                    <a:stretch>
                      <a:fillRect/>
                    </a:stretch>
                  </pic:blipFill>
                  <pic:spPr>
                    <a:xfrm>
                      <a:off x="0" y="0"/>
                      <a:ext cx="5688000" cy="3412800"/>
                    </a:xfrm>
                    <a:prstGeom prst="rect">
                      <a:avLst/>
                    </a:prstGeom>
                  </pic:spPr>
                </pic:pic>
              </a:graphicData>
            </a:graphic>
          </wp:inline>
        </w:drawing>
      </w:r>
    </w:p>
    <w:p w14:paraId="7947E4AF">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2音乐节实体属性图</w:t>
      </w:r>
    </w:p>
    <w:p w14:paraId="561D0DA0">
      <w:pPr>
        <w:ind w:firstLine="0" w:firstLineChars="0"/>
        <w:rPr>
          <w:rFonts w:hint="eastAsia"/>
          <w:lang w:eastAsia="zh-CN"/>
        </w:rPr>
      </w:pPr>
      <w:r>
        <w:rPr>
          <w:lang w:eastAsia="zh-CN"/>
        </w:rPr>
        <w:br w:type="page"/>
      </w:r>
    </w:p>
    <w:p w14:paraId="33A09D4D">
      <w:pPr>
        <w:bidi w:val="0"/>
        <w:rPr>
          <w:rFonts w:hint="eastAsia"/>
          <w:lang w:eastAsia="zh-CN"/>
        </w:rPr>
      </w:pPr>
      <w:r>
        <w:rPr>
          <w:lang w:eastAsia="zh-CN"/>
        </w:rPr>
        <w:t>3.艺人实体属性图</w:t>
      </w:r>
    </w:p>
    <w:p w14:paraId="33BF5536">
      <w:pPr>
        <w:bidi w:val="0"/>
        <w:rPr>
          <w:rFonts w:hint="eastAsia"/>
          <w:lang w:eastAsia="zh-CN"/>
        </w:rPr>
      </w:pPr>
      <w:r>
        <w:rPr>
          <w:lang w:eastAsia="zh-CN"/>
        </w:rPr>
        <w:t>艺人实体主要用于保存参与音乐节活动的演出嘉宾信息，包括艺人名称、简介、展示图片以及是否为本土乐队等内容。该实体不仅服务于前台艺人展示和音乐节宣传，也与演出日程等业务存在密切联系，为平台构建完整的演出阵容展示、资讯推荐和本土文化传播功能提供关键数据支撑。</w:t>
      </w:r>
    </w:p>
    <w:p w14:paraId="4E34C1F9">
      <w:pPr>
        <w:ind w:firstLine="0" w:firstLineChars="0"/>
        <w:rPr>
          <w:rFonts w:hint="eastAsia"/>
          <w:lang w:eastAsia="zh-CN"/>
        </w:rPr>
      </w:pPr>
      <w:r>
        <w:rPr>
          <w:lang w:eastAsia="zh-CN"/>
        </w:rPr>
        <w:drawing>
          <wp:inline distT="0" distB="0" distL="114300" distR="114300">
            <wp:extent cx="5687695" cy="3412490"/>
            <wp:effectExtent l="0" t="0" r="12065" b="127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29"/>
                    <a:stretch>
                      <a:fillRect/>
                    </a:stretch>
                  </pic:blipFill>
                  <pic:spPr>
                    <a:xfrm>
                      <a:off x="0" y="0"/>
                      <a:ext cx="5688000" cy="3412800"/>
                    </a:xfrm>
                    <a:prstGeom prst="rect">
                      <a:avLst/>
                    </a:prstGeom>
                  </pic:spPr>
                </pic:pic>
              </a:graphicData>
            </a:graphic>
          </wp:inline>
        </w:drawing>
      </w:r>
    </w:p>
    <w:p w14:paraId="590240A0">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3艺人实体属性图</w:t>
      </w:r>
    </w:p>
    <w:p w14:paraId="46762BCB">
      <w:pPr>
        <w:ind w:firstLine="0" w:firstLineChars="0"/>
        <w:rPr>
          <w:rFonts w:hint="eastAsia"/>
          <w:lang w:eastAsia="zh-CN"/>
        </w:rPr>
      </w:pPr>
      <w:r>
        <w:rPr>
          <w:lang w:eastAsia="zh-CN"/>
        </w:rPr>
        <w:br w:type="page"/>
      </w:r>
    </w:p>
    <w:p w14:paraId="3E7AD347">
      <w:pPr>
        <w:bidi w:val="0"/>
        <w:rPr>
          <w:rFonts w:hint="eastAsia"/>
          <w:lang w:eastAsia="zh-CN"/>
        </w:rPr>
      </w:pPr>
      <w:r>
        <w:rPr>
          <w:lang w:eastAsia="zh-CN"/>
        </w:rPr>
        <w:t>4.演出日程实体属性图</w:t>
      </w:r>
    </w:p>
    <w:p w14:paraId="09081E0B">
      <w:pPr>
        <w:bidi w:val="0"/>
        <w:rPr>
          <w:rFonts w:hint="eastAsia"/>
          <w:lang w:eastAsia="zh-CN"/>
        </w:rPr>
      </w:pPr>
      <w:r>
        <w:rPr>
          <w:lang w:eastAsia="zh-CN"/>
        </w:rPr>
        <w:t>演出日程实体用于记录音乐节期间各场演出的具体安排信息，通常包括所属音乐节、艺人、演出时间、舞台位置以及说明等内容。该实体是用户查看节目单、安排观演计划和平台进行演出编排管理的重要数据对象，同时也为票务吸引、资讯发布和现场服务提供准确的时间安排依据。</w:t>
      </w:r>
    </w:p>
    <w:p w14:paraId="177537E8">
      <w:pPr>
        <w:ind w:firstLine="0" w:firstLineChars="0"/>
        <w:rPr>
          <w:rFonts w:hint="eastAsia"/>
          <w:lang w:eastAsia="zh-CN"/>
        </w:rPr>
      </w:pPr>
      <w:r>
        <w:rPr>
          <w:lang w:eastAsia="zh-CN"/>
        </w:rPr>
        <w:drawing>
          <wp:inline distT="0" distB="0" distL="114300" distR="114300">
            <wp:extent cx="5687695" cy="3412490"/>
            <wp:effectExtent l="0" t="0" r="12065" b="127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30"/>
                    <a:stretch>
                      <a:fillRect/>
                    </a:stretch>
                  </pic:blipFill>
                  <pic:spPr>
                    <a:xfrm>
                      <a:off x="0" y="0"/>
                      <a:ext cx="5688000" cy="3412800"/>
                    </a:xfrm>
                    <a:prstGeom prst="rect">
                      <a:avLst/>
                    </a:prstGeom>
                  </pic:spPr>
                </pic:pic>
              </a:graphicData>
            </a:graphic>
          </wp:inline>
        </w:drawing>
      </w:r>
    </w:p>
    <w:p w14:paraId="06EE83B2">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4演出日程实体属性图</w:t>
      </w:r>
    </w:p>
    <w:p w14:paraId="073EF0ED">
      <w:pPr>
        <w:ind w:firstLine="0" w:firstLineChars="0"/>
        <w:rPr>
          <w:rFonts w:hint="eastAsia"/>
          <w:lang w:eastAsia="zh-CN"/>
        </w:rPr>
      </w:pPr>
      <w:r>
        <w:rPr>
          <w:lang w:eastAsia="zh-CN"/>
        </w:rPr>
        <w:br w:type="page"/>
      </w:r>
    </w:p>
    <w:p w14:paraId="14AD5C7D">
      <w:pPr>
        <w:bidi w:val="0"/>
        <w:rPr>
          <w:rFonts w:hint="eastAsia"/>
          <w:lang w:eastAsia="zh-CN"/>
        </w:rPr>
      </w:pPr>
      <w:r>
        <w:rPr>
          <w:lang w:eastAsia="zh-CN"/>
        </w:rPr>
        <w:t>5.票务场次实体属性图</w:t>
      </w:r>
    </w:p>
    <w:p w14:paraId="59C1D737">
      <w:pPr>
        <w:bidi w:val="0"/>
        <w:rPr>
          <w:rFonts w:hint="eastAsia"/>
          <w:lang w:eastAsia="zh-CN"/>
        </w:rPr>
      </w:pPr>
      <w:r>
        <w:rPr>
          <w:lang w:eastAsia="zh-CN"/>
        </w:rPr>
        <w:t>票务场次实体主要用于描述音乐节售票中的具体场次信息，包括所属音乐节、场次名称、日期、开售状态和说明等内容。该实体是票务预订与库存控制的关键基础对象，能够将同一音乐节活动拆分为不同日期或不同场次，便于系统进行票种配置、订单生成和用户购票流程管理。</w:t>
      </w:r>
    </w:p>
    <w:p w14:paraId="7C6A2E78">
      <w:pPr>
        <w:ind w:firstLine="0" w:firstLineChars="0"/>
        <w:rPr>
          <w:rFonts w:hint="eastAsia"/>
          <w:lang w:eastAsia="zh-CN"/>
        </w:rPr>
      </w:pPr>
      <w:r>
        <w:rPr>
          <w:lang w:eastAsia="zh-CN"/>
        </w:rPr>
        <w:drawing>
          <wp:inline distT="0" distB="0" distL="114300" distR="114300">
            <wp:extent cx="5687695" cy="3412490"/>
            <wp:effectExtent l="0" t="0" r="12065" b="127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31"/>
                    <a:stretch>
                      <a:fillRect/>
                    </a:stretch>
                  </pic:blipFill>
                  <pic:spPr>
                    <a:xfrm>
                      <a:off x="0" y="0"/>
                      <a:ext cx="5688000" cy="3412800"/>
                    </a:xfrm>
                    <a:prstGeom prst="rect">
                      <a:avLst/>
                    </a:prstGeom>
                  </pic:spPr>
                </pic:pic>
              </a:graphicData>
            </a:graphic>
          </wp:inline>
        </w:drawing>
      </w:r>
    </w:p>
    <w:p w14:paraId="1085BB77">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5票务场次实体属性图</w:t>
      </w:r>
    </w:p>
    <w:p w14:paraId="75758018">
      <w:pPr>
        <w:ind w:firstLine="0" w:firstLineChars="0"/>
        <w:rPr>
          <w:rFonts w:hint="eastAsia"/>
          <w:lang w:eastAsia="zh-CN"/>
        </w:rPr>
      </w:pPr>
      <w:r>
        <w:rPr>
          <w:lang w:eastAsia="zh-CN"/>
        </w:rPr>
        <w:br w:type="page"/>
      </w:r>
    </w:p>
    <w:p w14:paraId="37C01DF1">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6.票务分区实体属性图</w:t>
      </w:r>
    </w:p>
    <w:p w14:paraId="60497EE4">
      <w:pPr>
        <w:spacing w:before="0" w:after="0" w:line="240" w:lineRule="auto"/>
        <w:ind w:firstLine="420"/>
        <w:jc w:val="both"/>
        <w:rPr>
          <w:rFonts w:hint="eastAsia"/>
          <w:lang w:eastAsia="zh-CN"/>
        </w:rPr>
      </w:pPr>
      <w:r>
        <w:rPr>
          <w:rFonts w:ascii="Times New Roman" w:hAnsi="Times New Roman" w:eastAsia="宋体"/>
          <w:b w:val="0"/>
          <w:sz w:val="24"/>
          <w:lang w:eastAsia="zh-CN"/>
        </w:rPr>
        <w:t>票务分区实体主要用于记录音乐节门票对应的观演区域信息，包括所属场次、分区名称、价格、库存、已售数量和状态等内容。该实体直接服务于门票预订与库存管理业务，既支持前台用户进行分区选票和价格比较，也为后台进行余票控制、分区运营和票务统计提供重要数据基础。</w:t>
      </w:r>
    </w:p>
    <w:p w14:paraId="7E95D095">
      <w:pPr>
        <w:ind w:firstLine="0" w:firstLineChars="0"/>
        <w:rPr>
          <w:rFonts w:hint="eastAsia"/>
          <w:lang w:eastAsia="zh-CN"/>
        </w:rPr>
      </w:pPr>
      <w:r>
        <w:rPr>
          <w:lang w:eastAsia="zh-CN"/>
        </w:rPr>
        <w:drawing>
          <wp:inline distT="0" distB="0" distL="114300" distR="114300">
            <wp:extent cx="5687695" cy="3412490"/>
            <wp:effectExtent l="0" t="0" r="12065" b="127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32"/>
                    <a:stretch>
                      <a:fillRect/>
                    </a:stretch>
                  </pic:blipFill>
                  <pic:spPr>
                    <a:xfrm>
                      <a:off x="0" y="0"/>
                      <a:ext cx="5688000" cy="3412800"/>
                    </a:xfrm>
                    <a:prstGeom prst="rect">
                      <a:avLst/>
                    </a:prstGeom>
                  </pic:spPr>
                </pic:pic>
              </a:graphicData>
            </a:graphic>
          </wp:inline>
        </w:drawing>
      </w:r>
    </w:p>
    <w:p w14:paraId="546FE993">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6票务分区实体属性图</w:t>
      </w:r>
    </w:p>
    <w:p w14:paraId="64609992">
      <w:pPr>
        <w:ind w:firstLine="0" w:firstLineChars="0"/>
        <w:rPr>
          <w:rFonts w:hint="eastAsia"/>
          <w:lang w:eastAsia="zh-CN"/>
        </w:rPr>
      </w:pPr>
      <w:r>
        <w:rPr>
          <w:lang w:eastAsia="zh-CN"/>
        </w:rPr>
        <w:br w:type="page"/>
      </w:r>
    </w:p>
    <w:p w14:paraId="68F068D4">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7.订单实体属性图</w:t>
      </w:r>
    </w:p>
    <w:p w14:paraId="69F27158">
      <w:pPr>
        <w:spacing w:before="0" w:after="0" w:line="240" w:lineRule="auto"/>
        <w:ind w:firstLine="420"/>
        <w:jc w:val="both"/>
        <w:rPr>
          <w:rFonts w:hint="eastAsia"/>
          <w:lang w:eastAsia="zh-CN"/>
        </w:rPr>
      </w:pPr>
      <w:r>
        <w:rPr>
          <w:rFonts w:ascii="Times New Roman" w:hAnsi="Times New Roman" w:eastAsia="宋体"/>
          <w:b w:val="0"/>
          <w:sz w:val="24"/>
          <w:lang w:eastAsia="zh-CN"/>
        </w:rPr>
        <w:t>订单实体是系统交易流程中的核心业务对象，主要用于保存用户在票务预订或商品购买过程中生成的订单信息，包括订单编号、用户编号、订单金额、支付状态、收货信息及创建时间等内容。该实体贯穿下单、支付、发货与查询等关键环节，是系统实现交易闭环和订单管理的重要载体。</w:t>
      </w:r>
    </w:p>
    <w:p w14:paraId="14F31F21">
      <w:pPr>
        <w:ind w:firstLine="0" w:firstLineChars="0"/>
        <w:rPr>
          <w:rFonts w:hint="eastAsia"/>
          <w:lang w:eastAsia="zh-CN"/>
        </w:rPr>
      </w:pPr>
      <w:r>
        <w:rPr>
          <w:lang w:eastAsia="zh-CN"/>
        </w:rPr>
        <w:drawing>
          <wp:inline distT="0" distB="0" distL="114300" distR="114300">
            <wp:extent cx="5687695" cy="3412490"/>
            <wp:effectExtent l="0" t="0" r="12065" b="127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33"/>
                    <a:stretch>
                      <a:fillRect/>
                    </a:stretch>
                  </pic:blipFill>
                  <pic:spPr>
                    <a:xfrm>
                      <a:off x="0" y="0"/>
                      <a:ext cx="5688000" cy="3412800"/>
                    </a:xfrm>
                    <a:prstGeom prst="rect">
                      <a:avLst/>
                    </a:prstGeom>
                  </pic:spPr>
                </pic:pic>
              </a:graphicData>
            </a:graphic>
          </wp:inline>
        </w:drawing>
      </w:r>
    </w:p>
    <w:p w14:paraId="4DFDE684">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7订单实体属性图</w:t>
      </w:r>
    </w:p>
    <w:p w14:paraId="20813244">
      <w:pPr>
        <w:ind w:firstLine="0" w:firstLineChars="0"/>
        <w:rPr>
          <w:rFonts w:hint="eastAsia"/>
          <w:lang w:eastAsia="zh-CN"/>
        </w:rPr>
      </w:pPr>
      <w:r>
        <w:rPr>
          <w:lang w:eastAsia="zh-CN"/>
        </w:rPr>
        <w:br w:type="page"/>
      </w:r>
    </w:p>
    <w:p w14:paraId="17722C27">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8.订单项实体属性图</w:t>
      </w:r>
    </w:p>
    <w:p w14:paraId="121498A8">
      <w:pPr>
        <w:spacing w:before="0" w:after="0" w:line="240" w:lineRule="auto"/>
        <w:ind w:firstLine="420" w:firstLineChars="0"/>
        <w:jc w:val="both"/>
        <w:rPr>
          <w:rFonts w:hint="eastAsia"/>
          <w:lang w:eastAsia="zh-CN"/>
        </w:rPr>
      </w:pPr>
      <w:r>
        <w:rPr>
          <w:rFonts w:ascii="Times New Roman" w:hAnsi="Times New Roman" w:eastAsia="宋体"/>
          <w:b w:val="0"/>
          <w:sz w:val="24"/>
          <w:lang w:eastAsia="zh-CN"/>
        </w:rPr>
        <w:t>订单项实体主要用于记录一笔订单中具体包含的商品或票务明细信息，包括订单编号、目标商品、数量、单价和小计金额等内容。该实体能够将订单主表与实际购买内容进行精确关联，便于系统完成订单详情展示、金额核算、售后查询和统计分析，是交易管理中的重要组成部分。</w:t>
      </w:r>
    </w:p>
    <w:p w14:paraId="3B311942">
      <w:pPr>
        <w:ind w:firstLine="0" w:firstLineChars="0"/>
        <w:rPr>
          <w:rFonts w:hint="eastAsia"/>
          <w:lang w:eastAsia="zh-CN"/>
        </w:rPr>
      </w:pPr>
      <w:r>
        <w:rPr>
          <w:lang w:eastAsia="zh-CN"/>
        </w:rPr>
        <w:drawing>
          <wp:inline distT="0" distB="0" distL="114300" distR="114300">
            <wp:extent cx="5687695" cy="3412490"/>
            <wp:effectExtent l="0" t="0" r="12065" b="127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34"/>
                    <a:stretch>
                      <a:fillRect/>
                    </a:stretch>
                  </pic:blipFill>
                  <pic:spPr>
                    <a:xfrm>
                      <a:off x="0" y="0"/>
                      <a:ext cx="5688000" cy="3412800"/>
                    </a:xfrm>
                    <a:prstGeom prst="rect">
                      <a:avLst/>
                    </a:prstGeom>
                  </pic:spPr>
                </pic:pic>
              </a:graphicData>
            </a:graphic>
          </wp:inline>
        </w:drawing>
      </w:r>
    </w:p>
    <w:p w14:paraId="65A2C39A">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8订单项实体属性图</w:t>
      </w:r>
    </w:p>
    <w:p w14:paraId="3036E7DA">
      <w:pPr>
        <w:ind w:firstLine="0" w:firstLineChars="0"/>
        <w:rPr>
          <w:rFonts w:hint="eastAsia"/>
          <w:lang w:eastAsia="zh-CN"/>
        </w:rPr>
      </w:pPr>
      <w:r>
        <w:rPr>
          <w:lang w:eastAsia="zh-CN"/>
        </w:rPr>
        <w:br w:type="page"/>
      </w:r>
    </w:p>
    <w:p w14:paraId="4569682B">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9.电子票实体属性图</w:t>
      </w:r>
    </w:p>
    <w:p w14:paraId="77CE0884">
      <w:pPr>
        <w:spacing w:before="0" w:after="0" w:line="240" w:lineRule="auto"/>
        <w:ind w:firstLine="420" w:firstLineChars="0"/>
        <w:jc w:val="both"/>
        <w:rPr>
          <w:rFonts w:hint="eastAsia"/>
          <w:lang w:eastAsia="zh-CN"/>
        </w:rPr>
      </w:pPr>
      <w:r>
        <w:rPr>
          <w:rFonts w:ascii="Times New Roman" w:hAnsi="Times New Roman" w:eastAsia="宋体"/>
          <w:b w:val="0"/>
          <w:sz w:val="24"/>
          <w:lang w:eastAsia="zh-CN"/>
        </w:rPr>
        <w:t>说明：电子票实体主要用于保存用户购票成功后生成的电子票信息，包括所属订单、票务场次、分区信息、核验码、使用状态和生成时间等内容。该实体是音乐节票务业务中的关键结果对象，既支撑用户在线查看和核验入场，也方便后台进行检票管理、票务统计和异常状态追踪。</w:t>
      </w:r>
    </w:p>
    <w:p w14:paraId="3629BA6C">
      <w:pPr>
        <w:ind w:firstLine="0" w:firstLineChars="0"/>
        <w:rPr>
          <w:rFonts w:hint="eastAsia"/>
          <w:lang w:eastAsia="zh-CN"/>
        </w:rPr>
      </w:pPr>
      <w:r>
        <w:rPr>
          <w:lang w:eastAsia="zh-CN"/>
        </w:rPr>
        <w:drawing>
          <wp:inline distT="0" distB="0" distL="114300" distR="114300">
            <wp:extent cx="5687695" cy="3412490"/>
            <wp:effectExtent l="0" t="0" r="1206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5"/>
                    <a:stretch>
                      <a:fillRect/>
                    </a:stretch>
                  </pic:blipFill>
                  <pic:spPr>
                    <a:xfrm>
                      <a:off x="0" y="0"/>
                      <a:ext cx="5688000" cy="3412800"/>
                    </a:xfrm>
                    <a:prstGeom prst="rect">
                      <a:avLst/>
                    </a:prstGeom>
                  </pic:spPr>
                </pic:pic>
              </a:graphicData>
            </a:graphic>
          </wp:inline>
        </w:drawing>
      </w:r>
    </w:p>
    <w:p w14:paraId="79E18E7B">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9电子票实体属性图</w:t>
      </w:r>
    </w:p>
    <w:p w14:paraId="5D240F4D">
      <w:pPr>
        <w:ind w:firstLine="0" w:firstLineChars="0"/>
        <w:rPr>
          <w:rFonts w:hint="eastAsia"/>
          <w:lang w:eastAsia="zh-CN"/>
        </w:rPr>
      </w:pPr>
      <w:r>
        <w:rPr>
          <w:lang w:eastAsia="zh-CN"/>
        </w:rPr>
        <w:br w:type="page"/>
      </w:r>
    </w:p>
    <w:p w14:paraId="4B6BD84F">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10.商品实体属性图</w:t>
      </w:r>
    </w:p>
    <w:p w14:paraId="035638A7">
      <w:pPr>
        <w:spacing w:before="0" w:after="0" w:line="240" w:lineRule="auto"/>
        <w:ind w:firstLine="420" w:firstLineChars="0"/>
        <w:jc w:val="both"/>
        <w:rPr>
          <w:rFonts w:hint="eastAsia"/>
          <w:lang w:eastAsia="zh-CN"/>
        </w:rPr>
      </w:pPr>
      <w:r>
        <w:rPr>
          <w:rFonts w:ascii="Times New Roman" w:hAnsi="Times New Roman" w:eastAsia="宋体"/>
          <w:b w:val="0"/>
          <w:sz w:val="24"/>
          <w:lang w:eastAsia="zh-CN"/>
        </w:rPr>
        <w:t>说明：商品实体主要用于描述平台中售卖的音乐节周边商品信息，包括所属分类、商品名称、价格、库存、主图和商品介绍等内容。该实体服务于商品浏览、购物车、订单支付和后台库存维护等业务流程，是系统电商化功能模块的核心数据对象，也是平台拓展非票务收入的重要基础。</w:t>
      </w:r>
    </w:p>
    <w:p w14:paraId="1DC80C01">
      <w:pPr>
        <w:ind w:firstLine="0" w:firstLineChars="0"/>
        <w:rPr>
          <w:rFonts w:hint="eastAsia"/>
          <w:lang w:eastAsia="zh-CN"/>
        </w:rPr>
      </w:pPr>
      <w:r>
        <w:rPr>
          <w:lang w:eastAsia="zh-CN"/>
        </w:rPr>
        <w:drawing>
          <wp:inline distT="0" distB="0" distL="114300" distR="114300">
            <wp:extent cx="5687695" cy="3412490"/>
            <wp:effectExtent l="0" t="0" r="1206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5688000" cy="3412800"/>
                    </a:xfrm>
                    <a:prstGeom prst="rect">
                      <a:avLst/>
                    </a:prstGeom>
                  </pic:spPr>
                </pic:pic>
              </a:graphicData>
            </a:graphic>
          </wp:inline>
        </w:drawing>
      </w:r>
    </w:p>
    <w:p w14:paraId="1E8131B8">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10商品实体属性图</w:t>
      </w:r>
    </w:p>
    <w:p w14:paraId="5D5D31E4">
      <w:pPr>
        <w:ind w:firstLine="0" w:firstLineChars="0"/>
        <w:rPr>
          <w:rFonts w:hint="eastAsia"/>
          <w:lang w:eastAsia="zh-CN"/>
        </w:rPr>
      </w:pPr>
      <w:r>
        <w:rPr>
          <w:lang w:eastAsia="zh-CN"/>
        </w:rPr>
        <w:br w:type="page"/>
      </w:r>
    </w:p>
    <w:p w14:paraId="5B4FCDB2">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11.商品分类实体属性图</w:t>
      </w:r>
    </w:p>
    <w:p w14:paraId="1F9305A6">
      <w:pPr>
        <w:spacing w:before="0" w:after="0" w:line="240" w:lineRule="auto"/>
        <w:ind w:firstLine="420"/>
        <w:jc w:val="both"/>
        <w:rPr>
          <w:rFonts w:hint="eastAsia"/>
          <w:lang w:eastAsia="zh-CN"/>
        </w:rPr>
      </w:pPr>
      <w:r>
        <w:rPr>
          <w:rFonts w:ascii="Times New Roman" w:hAnsi="Times New Roman" w:eastAsia="宋体"/>
          <w:b w:val="0"/>
          <w:sz w:val="24"/>
          <w:lang w:eastAsia="zh-CN"/>
        </w:rPr>
        <w:t>商品分类实体主要用于维护平台周边商品的分类体系，记录分类名称、排序信息及启用状态等内容。该实体虽结构相对简单，但在商品检索、导航展示、后台管理和前台用户浏览体验中具有重要作用，能够为系统建立清晰的商品组织层级并提升商品管理的规范性与可维护性。</w:t>
      </w:r>
    </w:p>
    <w:p w14:paraId="664C7EEE">
      <w:pPr>
        <w:ind w:firstLine="0" w:firstLineChars="0"/>
        <w:rPr>
          <w:rFonts w:hint="eastAsia"/>
          <w:lang w:eastAsia="zh-CN"/>
        </w:rPr>
      </w:pPr>
      <w:r>
        <w:rPr>
          <w:lang w:eastAsia="zh-CN"/>
        </w:rPr>
        <w:drawing>
          <wp:inline distT="0" distB="0" distL="114300" distR="114300">
            <wp:extent cx="5687695" cy="3412490"/>
            <wp:effectExtent l="0" t="0" r="1206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7"/>
                    <a:stretch>
                      <a:fillRect/>
                    </a:stretch>
                  </pic:blipFill>
                  <pic:spPr>
                    <a:xfrm>
                      <a:off x="0" y="0"/>
                      <a:ext cx="5688000" cy="3412800"/>
                    </a:xfrm>
                    <a:prstGeom prst="rect">
                      <a:avLst/>
                    </a:prstGeom>
                  </pic:spPr>
                </pic:pic>
              </a:graphicData>
            </a:graphic>
          </wp:inline>
        </w:drawing>
      </w:r>
    </w:p>
    <w:p w14:paraId="1FAE5132">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11商品分类实体属性图</w:t>
      </w:r>
    </w:p>
    <w:p w14:paraId="7D6DB1BE">
      <w:pPr>
        <w:ind w:firstLine="0" w:firstLineChars="0"/>
        <w:rPr>
          <w:rFonts w:hint="eastAsia"/>
          <w:lang w:eastAsia="zh-CN"/>
        </w:rPr>
      </w:pPr>
      <w:r>
        <w:rPr>
          <w:lang w:eastAsia="zh-CN"/>
        </w:rPr>
        <w:br w:type="page"/>
      </w:r>
    </w:p>
    <w:p w14:paraId="7448CA45">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12.资讯文章实体属性图</w:t>
      </w:r>
    </w:p>
    <w:p w14:paraId="2784A9D6">
      <w:pPr>
        <w:spacing w:before="0" w:after="0" w:line="240" w:lineRule="auto"/>
        <w:ind w:firstLine="420"/>
        <w:jc w:val="both"/>
        <w:rPr>
          <w:rFonts w:hint="eastAsia"/>
          <w:lang w:eastAsia="zh-CN"/>
        </w:rPr>
      </w:pPr>
      <w:r>
        <w:rPr>
          <w:rFonts w:ascii="Times New Roman" w:hAnsi="Times New Roman" w:eastAsia="宋体"/>
          <w:b w:val="0"/>
          <w:sz w:val="24"/>
          <w:lang w:eastAsia="zh-CN"/>
        </w:rPr>
        <w:t>资讯文章实体主要用于保存音乐节相关资讯、攻略、新闻和美食推荐等内容，包括标题、正文、图片、作者、类型、浏览量和发布状态等信息。该实体是系统内容服务模块的重要主体，既承担宣传推广和信息传播作用，也为评论互动、内容运营和用户活跃度提升提供核心数据支持。</w:t>
      </w:r>
    </w:p>
    <w:p w14:paraId="27743875">
      <w:pPr>
        <w:ind w:firstLine="0" w:firstLineChars="0"/>
        <w:rPr>
          <w:rFonts w:hint="eastAsia"/>
          <w:lang w:eastAsia="zh-CN"/>
        </w:rPr>
      </w:pPr>
      <w:r>
        <w:rPr>
          <w:lang w:eastAsia="zh-CN"/>
        </w:rPr>
        <w:drawing>
          <wp:inline distT="0" distB="0" distL="114300" distR="114300">
            <wp:extent cx="5687695" cy="3412490"/>
            <wp:effectExtent l="0" t="0" r="1206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8"/>
                    <a:stretch>
                      <a:fillRect/>
                    </a:stretch>
                  </pic:blipFill>
                  <pic:spPr>
                    <a:xfrm>
                      <a:off x="0" y="0"/>
                      <a:ext cx="5688000" cy="3412800"/>
                    </a:xfrm>
                    <a:prstGeom prst="rect">
                      <a:avLst/>
                    </a:prstGeom>
                  </pic:spPr>
                </pic:pic>
              </a:graphicData>
            </a:graphic>
          </wp:inline>
        </w:drawing>
      </w:r>
    </w:p>
    <w:p w14:paraId="30A69F72">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12资讯文章实体属性图</w:t>
      </w:r>
    </w:p>
    <w:p w14:paraId="033FA213">
      <w:pPr>
        <w:ind w:firstLine="0" w:firstLineChars="0"/>
        <w:rPr>
          <w:rFonts w:hint="eastAsia"/>
          <w:lang w:eastAsia="zh-CN"/>
        </w:rPr>
      </w:pPr>
      <w:r>
        <w:rPr>
          <w:lang w:eastAsia="zh-CN"/>
        </w:rPr>
        <w:br w:type="page"/>
      </w:r>
    </w:p>
    <w:p w14:paraId="3B395538">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13.文章评论实体属性图</w:t>
      </w:r>
    </w:p>
    <w:p w14:paraId="21872688">
      <w:pPr>
        <w:spacing w:before="0" w:after="0" w:line="240" w:lineRule="auto"/>
        <w:ind w:firstLine="420" w:firstLineChars="0"/>
        <w:jc w:val="both"/>
        <w:rPr>
          <w:rFonts w:hint="eastAsia"/>
          <w:lang w:eastAsia="zh-CN"/>
        </w:rPr>
      </w:pPr>
      <w:r>
        <w:rPr>
          <w:rFonts w:ascii="Times New Roman" w:hAnsi="Times New Roman" w:eastAsia="宋体"/>
          <w:b w:val="0"/>
          <w:sz w:val="24"/>
          <w:lang w:eastAsia="zh-CN"/>
        </w:rPr>
        <w:t>文章评论实体主要用于记录用户在资讯文章下发表的评论信息，包括所属文章、评论用户、评论内容、点赞数和创建时间等字段。该实体是系统内容互动功能的重要组成部分，能够支持用户交流、文章热度提升和社区活跃度统计，同时也为后台内容审核与舆情管理提供基础数据来源。</w:t>
      </w:r>
    </w:p>
    <w:p w14:paraId="58DDEA13">
      <w:pPr>
        <w:ind w:firstLine="0" w:firstLineChars="0"/>
        <w:rPr>
          <w:rFonts w:hint="eastAsia"/>
          <w:lang w:eastAsia="zh-CN"/>
        </w:rPr>
      </w:pPr>
      <w:r>
        <w:rPr>
          <w:lang w:eastAsia="zh-CN"/>
        </w:rPr>
        <w:drawing>
          <wp:inline distT="0" distB="0" distL="114300" distR="114300">
            <wp:extent cx="5687695" cy="3412490"/>
            <wp:effectExtent l="0" t="0" r="12065" b="127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pic:cNvPicPr>
                  </pic:nvPicPr>
                  <pic:blipFill>
                    <a:blip r:embed="rId39"/>
                    <a:stretch>
                      <a:fillRect/>
                    </a:stretch>
                  </pic:blipFill>
                  <pic:spPr>
                    <a:xfrm>
                      <a:off x="0" y="0"/>
                      <a:ext cx="5688000" cy="3412800"/>
                    </a:xfrm>
                    <a:prstGeom prst="rect">
                      <a:avLst/>
                    </a:prstGeom>
                  </pic:spPr>
                </pic:pic>
              </a:graphicData>
            </a:graphic>
          </wp:inline>
        </w:drawing>
      </w:r>
    </w:p>
    <w:p w14:paraId="5469BD5B">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13文章评论实体属性图</w:t>
      </w:r>
    </w:p>
    <w:p w14:paraId="77923FD2">
      <w:pPr>
        <w:ind w:firstLine="0" w:firstLineChars="0"/>
        <w:rPr>
          <w:rFonts w:hint="eastAsia"/>
          <w:lang w:eastAsia="zh-CN"/>
        </w:rPr>
      </w:pPr>
      <w:r>
        <w:rPr>
          <w:lang w:eastAsia="zh-CN"/>
        </w:rPr>
        <w:br w:type="page"/>
      </w:r>
    </w:p>
    <w:p w14:paraId="40A74D7B">
      <w:pPr>
        <w:spacing w:before="0" w:after="0" w:line="240" w:lineRule="auto"/>
        <w:ind w:firstLine="0" w:firstLineChars="0"/>
        <w:jc w:val="both"/>
        <w:rPr>
          <w:rFonts w:hint="eastAsia"/>
          <w:lang w:eastAsia="zh-CN"/>
        </w:rPr>
      </w:pPr>
      <w:r>
        <w:rPr>
          <w:rFonts w:ascii="Times New Roman" w:hAnsi="Times New Roman" w:eastAsia="宋体"/>
          <w:b w:val="0"/>
          <w:sz w:val="24"/>
          <w:lang w:eastAsia="zh-CN"/>
        </w:rPr>
        <w:t>14.积分商城商品实体属性图</w:t>
      </w:r>
    </w:p>
    <w:p w14:paraId="6D543AA0">
      <w:pPr>
        <w:spacing w:before="0" w:after="0" w:line="240" w:lineRule="auto"/>
        <w:ind w:firstLine="420"/>
        <w:jc w:val="both"/>
        <w:rPr>
          <w:rFonts w:hint="eastAsia"/>
          <w:lang w:eastAsia="zh-CN"/>
        </w:rPr>
      </w:pPr>
      <w:r>
        <w:rPr>
          <w:rFonts w:ascii="Times New Roman" w:hAnsi="Times New Roman" w:eastAsia="宋体"/>
          <w:b w:val="0"/>
          <w:sz w:val="24"/>
          <w:lang w:eastAsia="zh-CN"/>
        </w:rPr>
        <w:t>说明：积分商城商品实体主要用于保存平台积分兑换模块中的礼品信息，包括商品名称、所需积分、库存数量、封面图片和商品说明等内容。该实体能够支撑用户积分兑换、库存控制和礼品展示等业务场景，并与用户积分账户、兑换订单等模块联动，是平台激励机制设计中的关键数据对象。</w:t>
      </w:r>
    </w:p>
    <w:p w14:paraId="535A0F40">
      <w:pPr>
        <w:ind w:firstLine="0" w:firstLineChars="0"/>
        <w:rPr>
          <w:rFonts w:hint="eastAsia"/>
          <w:lang w:eastAsia="zh-CN"/>
        </w:rPr>
      </w:pPr>
      <w:r>
        <w:rPr>
          <w:lang w:eastAsia="zh-CN"/>
        </w:rPr>
        <w:drawing>
          <wp:inline distT="0" distB="0" distL="114300" distR="114300">
            <wp:extent cx="5687695" cy="3412490"/>
            <wp:effectExtent l="0" t="0" r="12065" b="1270"/>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pic:cNvPicPr>
                      <a:picLocks noChangeAspect="1"/>
                    </pic:cNvPicPr>
                  </pic:nvPicPr>
                  <pic:blipFill>
                    <a:blip r:embed="rId40"/>
                    <a:stretch>
                      <a:fillRect/>
                    </a:stretch>
                  </pic:blipFill>
                  <pic:spPr>
                    <a:xfrm>
                      <a:off x="0" y="0"/>
                      <a:ext cx="5688000" cy="3412800"/>
                    </a:xfrm>
                    <a:prstGeom prst="rect">
                      <a:avLst/>
                    </a:prstGeom>
                  </pic:spPr>
                </pic:pic>
              </a:graphicData>
            </a:graphic>
          </wp:inline>
        </w:drawing>
      </w:r>
    </w:p>
    <w:p w14:paraId="4107DF4B">
      <w:pPr>
        <w:spacing w:before="0" w:after="0" w:line="240" w:lineRule="auto"/>
        <w:ind w:firstLine="0" w:firstLineChars="0"/>
        <w:jc w:val="center"/>
        <w:rPr>
          <w:rFonts w:hint="eastAsia"/>
          <w:lang w:eastAsia="zh-CN"/>
        </w:rPr>
      </w:pPr>
      <w:r>
        <w:rPr>
          <w:rFonts w:ascii="Times New Roman" w:hAnsi="Times New Roman" w:eastAsia="宋体"/>
          <w:sz w:val="21"/>
          <w:lang w:eastAsia="zh-CN"/>
        </w:rPr>
        <w:t>图</w:t>
      </w:r>
      <w:r>
        <w:rPr>
          <w:rFonts w:hint="eastAsia" w:ascii="Times New Roman" w:hAnsi="Times New Roman" w:eastAsia="宋体"/>
          <w:sz w:val="21"/>
          <w:lang w:eastAsia="zh-CN"/>
        </w:rPr>
        <w:t>3-</w:t>
      </w:r>
      <w:r>
        <w:rPr>
          <w:rFonts w:ascii="Times New Roman" w:hAnsi="Times New Roman" w:eastAsia="宋体"/>
          <w:sz w:val="21"/>
          <w:lang w:eastAsia="zh-CN"/>
        </w:rPr>
        <w:t>14积分商城商品实体属性图</w:t>
      </w:r>
    </w:p>
    <w:p w14:paraId="660E204D">
      <w:pPr>
        <w:ind w:firstLine="0" w:firstLineChars="0"/>
        <w:rPr>
          <w:rFonts w:hint="eastAsia"/>
          <w:lang w:eastAsia="zh-CN"/>
        </w:rPr>
      </w:pPr>
    </w:p>
    <w:p w14:paraId="46FA24EE">
      <w:pPr>
        <w:pStyle w:val="3"/>
        <w:bidi w:val="0"/>
      </w:pPr>
      <w:bookmarkStart w:id="22" w:name="_Toc13951"/>
      <w:r>
        <w:t>4 系统实现</w:t>
      </w:r>
      <w:bookmarkEnd w:id="22"/>
    </w:p>
    <w:p w14:paraId="05679B14">
      <w:pPr>
        <w:pStyle w:val="4"/>
        <w:bidi w:val="0"/>
      </w:pPr>
      <w:bookmarkStart w:id="23" w:name="_Toc8951"/>
      <w:r>
        <w:t>4.1 开发环境介绍</w:t>
      </w:r>
      <w:bookmarkEnd w:id="23"/>
    </w:p>
    <w:p w14:paraId="28C29118">
      <w:pPr>
        <w:spacing w:before="0" w:after="0" w:line="240" w:lineRule="auto"/>
        <w:ind w:firstLine="420"/>
        <w:jc w:val="both"/>
        <w:rPr>
          <w:rFonts w:hint="eastAsia" w:ascii="Times New Roman" w:hAnsi="Times New Roman" w:eastAsia="宋体"/>
          <w:b w:val="0"/>
          <w:sz w:val="24"/>
          <w:lang w:eastAsia="zh-CN"/>
        </w:rPr>
      </w:pPr>
      <w:r>
        <w:rPr>
          <w:rFonts w:ascii="Times New Roman" w:hAnsi="Times New Roman" w:eastAsia="宋体"/>
          <w:b w:val="0"/>
          <w:sz w:val="24"/>
        </w:rPr>
        <w:t>系统后端采用</w:t>
      </w:r>
      <w:r>
        <w:rPr>
          <w:rFonts w:ascii="Times New Roman" w:hAnsi="Times New Roman" w:eastAsia="宋体" w:cs="Times New Roman"/>
          <w:b w:val="0"/>
          <w:bCs w:val="0"/>
          <w:i w:val="0"/>
          <w:iCs w:val="0"/>
          <w:sz w:val="24"/>
          <w:szCs w:val="24"/>
        </w:rPr>
        <w:t>Java</w:t>
      </w:r>
      <w:r>
        <w:rPr>
          <w:rFonts w:ascii="Times New Roman" w:hAnsi="Times New Roman" w:eastAsia="宋体"/>
          <w:b w:val="0"/>
          <w:sz w:val="24"/>
        </w:rPr>
        <w:t>语言与</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框架进行开发，前端采用</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进行页面实现，数据库采用</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。后端可引入</w:t>
      </w:r>
      <w:r>
        <w:rPr>
          <w:rFonts w:ascii="Times New Roman" w:hAnsi="Times New Roman" w:eastAsia="宋体" w:cs="Times New Roman"/>
          <w:b w:val="0"/>
          <w:bCs w:val="0"/>
          <w:i w:val="0"/>
          <w:iCs w:val="0"/>
          <w:sz w:val="24"/>
          <w:szCs w:val="24"/>
        </w:rPr>
        <w:t>MyBatis</w:t>
      </w:r>
      <w:r>
        <w:rPr>
          <w:rFonts w:ascii="Times New Roman" w:hAnsi="Times New Roman" w:eastAsia="宋体"/>
          <w:b w:val="0"/>
          <w:sz w:val="24"/>
        </w:rPr>
        <w:t>或</w:t>
      </w:r>
      <w:r>
        <w:rPr>
          <w:rFonts w:ascii="Times New Roman" w:hAnsi="Times New Roman" w:eastAsia="宋体" w:cs="Times New Roman"/>
          <w:b w:val="0"/>
          <w:bCs w:val="0"/>
          <w:i w:val="0"/>
          <w:iCs w:val="0"/>
          <w:sz w:val="24"/>
          <w:szCs w:val="24"/>
        </w:rPr>
        <w:t>MyBatis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Plus</w:t>
      </w:r>
      <w:r>
        <w:rPr>
          <w:rFonts w:ascii="Times New Roman" w:hAnsi="Times New Roman" w:eastAsia="宋体"/>
          <w:b w:val="0"/>
          <w:sz w:val="24"/>
        </w:rPr>
        <w:t>实现数据访问，前端可结合</w:t>
      </w:r>
      <w:r>
        <w:rPr>
          <w:rFonts w:ascii="Times New Roman" w:hAnsi="Times New Roman" w:eastAsia="宋体" w:cs="Times New Roman"/>
          <w:b w:val="0"/>
          <w:bCs w:val="0"/>
          <w:i w:val="0"/>
          <w:iCs w:val="0"/>
          <w:sz w:val="24"/>
          <w:szCs w:val="24"/>
        </w:rPr>
        <w:t>Pinia</w:t>
      </w:r>
      <w:r>
        <w:rPr>
          <w:rFonts w:ascii="Times New Roman" w:hAnsi="Times New Roman" w:eastAsia="宋体"/>
          <w:b w:val="0"/>
          <w:sz w:val="24"/>
        </w:rPr>
        <w:t>或</w:t>
      </w:r>
      <w:r>
        <w:rPr>
          <w:rFonts w:ascii="Times New Roman" w:hAnsi="Times New Roman" w:eastAsia="宋体" w:cs="Times New Roman"/>
          <w:b w:val="0"/>
          <w:bCs w:val="0"/>
          <w:i w:val="0"/>
          <w:iCs w:val="0"/>
          <w:sz w:val="24"/>
          <w:szCs w:val="24"/>
        </w:rPr>
        <w:t>Vuex</w:t>
      </w:r>
      <w:r>
        <w:rPr>
          <w:rFonts w:ascii="Times New Roman" w:hAnsi="Times New Roman" w:eastAsia="宋体"/>
          <w:b w:val="0"/>
          <w:sz w:val="24"/>
        </w:rPr>
        <w:t>进行状态管理，并使用</w:t>
      </w:r>
      <w:r>
        <w:rPr>
          <w:rFonts w:ascii="Times New Roman" w:hAnsi="Times New Roman" w:eastAsia="宋体" w:cs="Times New Roman"/>
          <w:b w:val="0"/>
          <w:bCs w:val="0"/>
          <w:i w:val="0"/>
          <w:iCs w:val="0"/>
          <w:sz w:val="24"/>
          <w:szCs w:val="24"/>
        </w:rPr>
        <w:t>Axios</w:t>
      </w:r>
      <w:r>
        <w:rPr>
          <w:rFonts w:ascii="Times New Roman" w:hAnsi="Times New Roman" w:eastAsia="宋体"/>
          <w:b w:val="0"/>
          <w:sz w:val="24"/>
        </w:rPr>
        <w:t>封装接口请求。开发工具可选用</w:t>
      </w:r>
      <w:r>
        <w:rPr>
          <w:rFonts w:ascii="Times New Roman" w:hAnsi="Times New Roman" w:eastAsia="宋体" w:cs="Times New Roman"/>
          <w:b w:val="0"/>
          <w:bCs w:val="0"/>
          <w:i w:val="0"/>
          <w:iCs w:val="0"/>
          <w:sz w:val="24"/>
          <w:szCs w:val="24"/>
        </w:rPr>
        <w:t>IntelliJIDEA</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VSCode</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Navicat</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Postman</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Git</w:t>
      </w:r>
      <w:r>
        <w:rPr>
          <w:rFonts w:ascii="Times New Roman" w:hAnsi="Times New Roman" w:eastAsia="宋体"/>
          <w:b w:val="0"/>
          <w:sz w:val="24"/>
        </w:rPr>
        <w:t>等。该技术组合具有学习资料丰富、社区活跃和工程化程度较高等优势，适合实现毕业设计中的业务系统。</w:t>
      </w:r>
    </w:p>
    <w:p w14:paraId="72B4EEDB">
      <w:pPr>
        <w:spacing w:before="0" w:after="0" w:line="240" w:lineRule="auto"/>
        <w:ind w:firstLine="420"/>
        <w:jc w:val="both"/>
        <w:rPr>
          <w:rFonts w:hint="eastAsia"/>
        </w:rPr>
      </w:pPr>
      <w:r>
        <w:rPr>
          <w:rFonts w:ascii="Times New Roman" w:hAnsi="Times New Roman" w:eastAsia="宋体"/>
          <w:b w:val="0"/>
          <w:sz w:val="24"/>
        </w:rPr>
        <w:t>在实现策略上，后端采用“控制器+服务层+数据访问层”的结构，前端采用“页面+组件+接口封装”的组织方式。通过这种方式，可以使页面展示逻辑与业务处理逻辑相分离，提高代码清晰度。</w:t>
      </w:r>
    </w:p>
    <w:p w14:paraId="223C484A">
      <w:pPr>
        <w:pStyle w:val="4"/>
        <w:bidi w:val="0"/>
      </w:pPr>
      <w:bookmarkStart w:id="24" w:name="_Toc17588"/>
      <w:r>
        <w:t>4.2 用户首页模块实现</w:t>
      </w:r>
      <w:bookmarkEnd w:id="24"/>
    </w:p>
    <w:p w14:paraId="7DADF4C1">
      <w:pPr>
        <w:spacing w:before="0" w:after="0" w:line="240" w:lineRule="auto"/>
        <w:ind w:firstLine="420"/>
        <w:jc w:val="both"/>
        <w:rPr>
          <w:rFonts w:hint="eastAsia"/>
        </w:rPr>
      </w:pPr>
      <w:r>
        <w:rPr>
          <w:rFonts w:ascii="Times New Roman" w:hAnsi="Times New Roman" w:eastAsia="宋体"/>
          <w:b w:val="0"/>
          <w:sz w:val="24"/>
        </w:rPr>
        <w:t>用户首页承担系统入口页的作用，页面集中展示音乐节海报、热门资讯、推荐票务和功能导航。进入首页后，用户可以先查看活动概况，再根据需要跳转到票务、资讯、商城或个人中心。实现时通常由首页接口一次性返回轮播图、推荐场次和资讯摘要数据，前端完成模块化渲染，从而减少重复跳转带来的信息割裂感。</w:t>
      </w:r>
    </w:p>
    <w:p w14:paraId="159380F5">
      <w:pPr>
        <w:ind w:firstLine="0" w:firstLineChars="0"/>
        <w:rPr>
          <w:rFonts w:hint="eastAsia"/>
          <w:lang w:eastAsia="zh-CN"/>
        </w:rPr>
      </w:pPr>
      <w:r>
        <w:rPr>
          <w:rFonts w:hint="eastAsia"/>
          <w:lang w:eastAsia="zh-CN"/>
        </w:rPr>
        <w:drawing>
          <wp:inline distT="0" distB="0" distL="114300" distR="114300">
            <wp:extent cx="5792470" cy="2738755"/>
            <wp:effectExtent l="0" t="0" r="13970" b="4445"/>
            <wp:docPr id="39" name="图片 39" descr="用户--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用户--主页"/>
                    <pic:cNvPicPr>
                      <a:picLocks noChangeAspect="1"/>
                    </pic:cNvPicPr>
                  </pic:nvPicPr>
                  <pic:blipFill>
                    <a:blip r:embed="rId41"/>
                    <a:stretch>
                      <a:fillRect/>
                    </a:stretch>
                  </pic:blipFill>
                  <pic:spPr>
                    <a:xfrm>
                      <a:off x="0" y="0"/>
                      <a:ext cx="5792470" cy="2738755"/>
                    </a:xfrm>
                    <a:prstGeom prst="rect">
                      <a:avLst/>
                    </a:prstGeom>
                  </pic:spPr>
                </pic:pic>
              </a:graphicData>
            </a:graphic>
          </wp:inline>
        </w:drawing>
      </w:r>
    </w:p>
    <w:p w14:paraId="56C6FFC2">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w:t>
      </w:r>
      <w:r>
        <w:rPr>
          <w:rFonts w:ascii="Times New Roman" w:hAnsi="Times New Roman" w:eastAsia="宋体"/>
          <w:sz w:val="21"/>
        </w:rPr>
        <w:t>1首页</w:t>
      </w:r>
    </w:p>
    <w:p w14:paraId="2B4E9DA1">
      <w:pPr>
        <w:pStyle w:val="4"/>
        <w:bidi w:val="0"/>
      </w:pPr>
      <w:bookmarkStart w:id="25" w:name="_Toc19581"/>
      <w:r>
        <w:t>4.3 购物车模块实现</w:t>
      </w:r>
      <w:bookmarkEnd w:id="25"/>
    </w:p>
    <w:p w14:paraId="0201EF67">
      <w:pPr>
        <w:spacing w:before="0" w:after="0" w:line="240" w:lineRule="auto"/>
        <w:ind w:firstLine="420"/>
        <w:jc w:val="both"/>
        <w:rPr>
          <w:rFonts w:hint="eastAsia"/>
        </w:rPr>
      </w:pPr>
      <w:r>
        <w:rPr>
          <w:rFonts w:ascii="Times New Roman" w:hAnsi="Times New Roman" w:eastAsia="宋体"/>
          <w:b w:val="0"/>
          <w:sz w:val="24"/>
        </w:rPr>
        <w:t>购物车模块用于汇总用户已选择的周边商品，页面会展示商品名称、规格、单价、数量和小计金额。用户可以在该页面调整购买数量、删除不再需要的商品，并继续进入结算流程。实现时，系统先校验商品是否仍处于可售状态，再更新购物车记录和金额统计，避免结算阶段出现库存失真或金额不一致的问题。</w:t>
      </w:r>
    </w:p>
    <w:p w14:paraId="1F49E197">
      <w:pPr>
        <w:ind w:firstLine="480"/>
        <w:rPr>
          <w:rFonts w:hint="eastAsia"/>
          <w:lang w:eastAsia="zh-CN"/>
        </w:rPr>
      </w:pPr>
      <w:r>
        <w:rPr>
          <w:rFonts w:hint="eastAsia"/>
          <w:lang w:eastAsia="zh-CN"/>
        </w:rPr>
        <w:drawing>
          <wp:inline distT="0" distB="0" distL="114300" distR="114300">
            <wp:extent cx="5781040" cy="3106420"/>
            <wp:effectExtent l="0" t="0" r="0" b="2540"/>
            <wp:docPr id="42" name="图片 42" descr="用户--购票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用户--购票4"/>
                    <pic:cNvPicPr>
                      <a:picLocks noChangeAspect="1"/>
                    </pic:cNvPicPr>
                  </pic:nvPicPr>
                  <pic:blipFill>
                    <a:blip r:embed="rId42"/>
                    <a:stretch>
                      <a:fillRect/>
                    </a:stretch>
                  </pic:blipFill>
                  <pic:spPr>
                    <a:xfrm>
                      <a:off x="0" y="0"/>
                      <a:ext cx="5781040" cy="3106420"/>
                    </a:xfrm>
                    <a:prstGeom prst="rect">
                      <a:avLst/>
                    </a:prstGeom>
                  </pic:spPr>
                </pic:pic>
              </a:graphicData>
            </a:graphic>
          </wp:inline>
        </w:drawing>
      </w:r>
    </w:p>
    <w:p w14:paraId="706026E9">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4-2购物车</w:t>
      </w:r>
      <w:r>
        <w:rPr>
          <w:rFonts w:ascii="Times New Roman" w:hAnsi="Times New Roman" w:eastAsia="宋体"/>
          <w:sz w:val="21"/>
        </w:rPr>
        <w:t>页面</w:t>
      </w:r>
    </w:p>
    <w:p w14:paraId="33C1AD4F">
      <w:pPr>
        <w:pStyle w:val="4"/>
        <w:bidi w:val="0"/>
      </w:pPr>
      <w:bookmarkStart w:id="26" w:name="_Toc18135"/>
      <w:r>
        <w:t>4.4 票务预订模块实现</w:t>
      </w:r>
      <w:bookmarkEnd w:id="26"/>
    </w:p>
    <w:p w14:paraId="2822827F">
      <w:pPr>
        <w:spacing w:before="0" w:after="0" w:line="240" w:lineRule="auto"/>
        <w:ind w:firstLine="420"/>
        <w:jc w:val="both"/>
        <w:rPr>
          <w:rFonts w:hint="eastAsia"/>
        </w:rPr>
      </w:pPr>
      <w:r>
        <w:rPr>
          <w:rFonts w:ascii="Times New Roman" w:hAnsi="Times New Roman" w:eastAsia="宋体"/>
          <w:b w:val="0"/>
          <w:sz w:val="24"/>
        </w:rPr>
        <w:t>票务预订模块直接对应音乐节售票场景。页面会展示场次、票区、价格和余票情况，用户在完成实名信息确认后提交购票请求。后端在处理下单时会先检查场次状态、票区库存和重复购票约束，再写入订单和电子票相关数据，前端则负责回显购票结果与订单入口，保证票务流程前后衔接清晰。</w:t>
      </w:r>
    </w:p>
    <w:p w14:paraId="4EF510F6">
      <w:pPr>
        <w:ind w:firstLine="0" w:firstLineChars="0"/>
        <w:rPr>
          <w:rFonts w:hint="eastAsia"/>
          <w:lang w:eastAsia="zh-CN"/>
        </w:rPr>
      </w:pPr>
      <w:r>
        <w:rPr>
          <w:rFonts w:hint="eastAsia"/>
          <w:lang w:eastAsia="zh-CN"/>
        </w:rPr>
        <w:drawing>
          <wp:inline distT="0" distB="0" distL="114300" distR="114300">
            <wp:extent cx="5782945" cy="3130550"/>
            <wp:effectExtent l="0" t="0" r="0" b="8890"/>
            <wp:docPr id="43" name="图片 43" descr="用户--购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用户--购票3"/>
                    <pic:cNvPicPr>
                      <a:picLocks noChangeAspect="1"/>
                    </pic:cNvPicPr>
                  </pic:nvPicPr>
                  <pic:blipFill>
                    <a:blip r:embed="rId43"/>
                    <a:stretch>
                      <a:fillRect/>
                    </a:stretch>
                  </pic:blipFill>
                  <pic:spPr>
                    <a:xfrm>
                      <a:off x="0" y="0"/>
                      <a:ext cx="5782945" cy="3130550"/>
                    </a:xfrm>
                    <a:prstGeom prst="rect">
                      <a:avLst/>
                    </a:prstGeom>
                  </pic:spPr>
                </pic:pic>
              </a:graphicData>
            </a:graphic>
          </wp:inline>
        </w:drawing>
      </w:r>
    </w:p>
    <w:p w14:paraId="2A988A81">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4-3</w:t>
      </w:r>
      <w:r>
        <w:rPr>
          <w:rFonts w:ascii="Times New Roman" w:hAnsi="Times New Roman" w:eastAsia="宋体"/>
          <w:sz w:val="21"/>
        </w:rPr>
        <w:t>票务预订页面</w:t>
      </w:r>
    </w:p>
    <w:p w14:paraId="3906483C">
      <w:pPr>
        <w:pStyle w:val="4"/>
        <w:bidi w:val="0"/>
      </w:pPr>
      <w:bookmarkStart w:id="27" w:name="_Toc22684"/>
      <w:r>
        <w:t>4.5 订单中心模块实现</w:t>
      </w:r>
      <w:bookmarkEnd w:id="27"/>
    </w:p>
    <w:p w14:paraId="410E09AD">
      <w:pPr>
        <w:spacing w:before="0" w:after="0" w:line="240" w:lineRule="auto"/>
        <w:ind w:firstLine="420"/>
        <w:jc w:val="both"/>
        <w:rPr>
          <w:rFonts w:hint="eastAsia"/>
        </w:rPr>
      </w:pPr>
      <w:r>
        <w:rPr>
          <w:rFonts w:ascii="Times New Roman" w:hAnsi="Times New Roman" w:eastAsia="宋体"/>
          <w:b w:val="0"/>
          <w:sz w:val="24"/>
        </w:rPr>
        <w:t>订单中心模块用于集中展示票务订单和商品订单，页面会区分待支付、已支付、已取消等状态，并提供电子票查看或物流信息入口。用户在该模块中既可以回查历史交易，也可以继续完成未结束的支付操作。实现上需要联动订单主表、订单项表和电子票表，以确保不同类型订单在同一页面中能够被准确识别和展示。</w:t>
      </w:r>
    </w:p>
    <w:p w14:paraId="5296108E">
      <w:pPr>
        <w:ind w:firstLine="0" w:firstLineChars="0"/>
        <w:rPr>
          <w:rFonts w:hint="eastAsia"/>
          <w:lang w:eastAsia="zh-CN"/>
        </w:rPr>
      </w:pPr>
      <w:r>
        <w:rPr>
          <w:rFonts w:hint="eastAsia"/>
          <w:lang w:eastAsia="zh-CN"/>
        </w:rPr>
        <w:drawing>
          <wp:inline distT="0" distB="0" distL="114300" distR="114300">
            <wp:extent cx="5790565" cy="3105150"/>
            <wp:effectExtent l="0" t="0" r="635" b="3810"/>
            <wp:docPr id="44" name="图片 44" descr="用户--我的订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用户--我的订单2"/>
                    <pic:cNvPicPr>
                      <a:picLocks noChangeAspect="1"/>
                    </pic:cNvPicPr>
                  </pic:nvPicPr>
                  <pic:blipFill>
                    <a:blip r:embed="rId44"/>
                    <a:stretch>
                      <a:fillRect/>
                    </a:stretch>
                  </pic:blipFill>
                  <pic:spPr>
                    <a:xfrm>
                      <a:off x="0" y="0"/>
                      <a:ext cx="5790565" cy="3105150"/>
                    </a:xfrm>
                    <a:prstGeom prst="rect">
                      <a:avLst/>
                    </a:prstGeom>
                  </pic:spPr>
                </pic:pic>
              </a:graphicData>
            </a:graphic>
          </wp:inline>
        </w:drawing>
      </w:r>
    </w:p>
    <w:p w14:paraId="62060834">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4-4</w:t>
      </w:r>
      <w:r>
        <w:rPr>
          <w:rFonts w:ascii="Times New Roman" w:hAnsi="Times New Roman" w:eastAsia="宋体"/>
          <w:sz w:val="21"/>
        </w:rPr>
        <w:t>订单中心页面</w:t>
      </w:r>
    </w:p>
    <w:p w14:paraId="1C758CF5">
      <w:pPr>
        <w:pStyle w:val="4"/>
        <w:bidi w:val="0"/>
      </w:pPr>
      <w:bookmarkStart w:id="28" w:name="_Toc16135"/>
      <w:r>
        <w:t>4.6 周边商品模块实现</w:t>
      </w:r>
      <w:bookmarkEnd w:id="28"/>
    </w:p>
    <w:p w14:paraId="64AD5337">
      <w:pPr>
        <w:spacing w:before="0" w:after="0" w:line="240" w:lineRule="auto"/>
        <w:ind w:firstLine="420"/>
        <w:jc w:val="both"/>
        <w:rPr>
          <w:rFonts w:hint="eastAsia"/>
        </w:rPr>
      </w:pPr>
      <w:r>
        <w:rPr>
          <w:rFonts w:ascii="Times New Roman" w:hAnsi="Times New Roman" w:eastAsia="宋体"/>
          <w:b w:val="0"/>
          <w:sz w:val="24"/>
        </w:rPr>
        <w:t>周边商品模块承担平台电商化展示任务。页面按照分类展示商品图片、价格、库存和简介，用户可以继续查看详情或加入购物车。实现时不仅要处理商品列表查询，还要同步分类筛选、上架状态判断和库存显示逻辑，避免前台展示与后台维护数据出现脱节。</w:t>
      </w:r>
    </w:p>
    <w:p w14:paraId="685E585E">
      <w:pPr>
        <w:ind w:firstLine="0" w:firstLineChars="0"/>
        <w:rPr>
          <w:rFonts w:hint="eastAsia"/>
          <w:lang w:eastAsia="zh-CN"/>
        </w:rPr>
      </w:pPr>
      <w:r>
        <w:rPr>
          <w:rFonts w:hint="eastAsia"/>
          <w:lang w:eastAsia="zh-CN"/>
        </w:rPr>
        <w:drawing>
          <wp:inline distT="0" distB="0" distL="114300" distR="114300">
            <wp:extent cx="5782945" cy="3440430"/>
            <wp:effectExtent l="0" t="0" r="8255" b="3810"/>
            <wp:docPr id="45" name="图片 45" descr="用户--商城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用户--商城商品"/>
                    <pic:cNvPicPr>
                      <a:picLocks noChangeAspect="1"/>
                    </pic:cNvPicPr>
                  </pic:nvPicPr>
                  <pic:blipFill>
                    <a:blip r:embed="rId45"/>
                    <a:stretch>
                      <a:fillRect/>
                    </a:stretch>
                  </pic:blipFill>
                  <pic:spPr>
                    <a:xfrm>
                      <a:off x="0" y="0"/>
                      <a:ext cx="5782945" cy="3440430"/>
                    </a:xfrm>
                    <a:prstGeom prst="rect">
                      <a:avLst/>
                    </a:prstGeom>
                  </pic:spPr>
                </pic:pic>
              </a:graphicData>
            </a:graphic>
          </wp:inline>
        </w:drawing>
      </w:r>
    </w:p>
    <w:p w14:paraId="067103DD">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4-6</w:t>
      </w:r>
      <w:r>
        <w:rPr>
          <w:rFonts w:ascii="Times New Roman" w:hAnsi="Times New Roman" w:eastAsia="宋体"/>
          <w:sz w:val="21"/>
        </w:rPr>
        <w:t>周边商品页面</w:t>
      </w:r>
    </w:p>
    <w:p w14:paraId="38ADF679">
      <w:pPr>
        <w:pStyle w:val="4"/>
        <w:bidi w:val="0"/>
      </w:pPr>
      <w:bookmarkStart w:id="29" w:name="_Toc7685"/>
      <w:r>
        <w:t>4.7 积分商城模块实现</w:t>
      </w:r>
      <w:bookmarkEnd w:id="29"/>
    </w:p>
    <w:p w14:paraId="04D55AD9">
      <w:pPr>
        <w:spacing w:before="0" w:after="0" w:line="240" w:lineRule="auto"/>
        <w:ind w:firstLine="420"/>
        <w:jc w:val="both"/>
        <w:rPr>
          <w:rFonts w:hint="eastAsia"/>
        </w:rPr>
      </w:pPr>
      <w:r>
        <w:rPr>
          <w:rFonts w:ascii="Times New Roman" w:hAnsi="Times New Roman" w:eastAsia="宋体"/>
          <w:b w:val="0"/>
          <w:sz w:val="24"/>
        </w:rPr>
        <w:t>积分商城模块用于承接用户活跃行为后的积分消耗场景。页面会展示礼品图片、兑换所需积分、库存数量和兑换状态，用户提交申请后，系统需要同时判断积分余额与礼品库存，并生成兑换记录和积分流水。该模块与打卡、评论、点赞等功能共同构成持续运营闭环。</w:t>
      </w:r>
    </w:p>
    <w:p w14:paraId="080AF6F9">
      <w:pPr>
        <w:ind w:firstLine="0" w:firstLineChars="0"/>
        <w:jc w:val="center"/>
        <w:rPr>
          <w:rFonts w:hint="eastAsia"/>
          <w:lang w:eastAsia="zh-CN"/>
        </w:rPr>
      </w:pPr>
      <w:r>
        <w:rPr>
          <w:rFonts w:hint="eastAsia"/>
          <w:lang w:eastAsia="zh-CN"/>
        </w:rPr>
        <w:drawing>
          <wp:inline distT="0" distB="0" distL="114300" distR="114300">
            <wp:extent cx="3916045" cy="2879725"/>
            <wp:effectExtent l="0" t="0" r="635" b="635"/>
            <wp:docPr id="46" name="图片 46" descr="用户--打卡积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用户--打卡积分3"/>
                    <pic:cNvPicPr>
                      <a:picLocks noChangeAspect="1"/>
                    </pic:cNvPicPr>
                  </pic:nvPicPr>
                  <pic:blipFill>
                    <a:blip r:embed="rId46"/>
                    <a:stretch>
                      <a:fillRect/>
                    </a:stretch>
                  </pic:blipFill>
                  <pic:spPr>
                    <a:xfrm>
                      <a:off x="0" y="0"/>
                      <a:ext cx="3916045" cy="2879725"/>
                    </a:xfrm>
                    <a:prstGeom prst="rect">
                      <a:avLst/>
                    </a:prstGeom>
                  </pic:spPr>
                </pic:pic>
              </a:graphicData>
            </a:graphic>
          </wp:inline>
        </w:drawing>
      </w:r>
    </w:p>
    <w:p w14:paraId="27B17484">
      <w:pPr>
        <w:spacing w:before="0" w:after="0" w:line="240" w:lineRule="auto"/>
        <w:ind w:firstLine="0" w:firstLineChars="0"/>
        <w:jc w:val="center"/>
        <w:rPr>
          <w:rFonts w:hint="eastAsia"/>
          <w:lang w:eastAsia="zh-CN"/>
        </w:rPr>
      </w:pPr>
      <w:r>
        <w:rPr>
          <w:rFonts w:ascii="Times New Roman" w:hAnsi="Times New Roman" w:eastAsia="宋体"/>
          <w:sz w:val="21"/>
        </w:rPr>
        <w:t>图</w:t>
      </w:r>
      <w:r>
        <w:rPr>
          <w:rFonts w:hint="eastAsia" w:ascii="Times New Roman" w:hAnsi="Times New Roman" w:eastAsia="宋体"/>
          <w:sz w:val="21"/>
          <w:lang w:eastAsia="zh-CN"/>
        </w:rPr>
        <w:t>4-7</w:t>
      </w:r>
      <w:r>
        <w:rPr>
          <w:rFonts w:ascii="Times New Roman" w:hAnsi="Times New Roman" w:eastAsia="宋体"/>
          <w:sz w:val="21"/>
        </w:rPr>
        <w:t>积分商城页面</w:t>
      </w:r>
    </w:p>
    <w:p w14:paraId="5DCFBF6C">
      <w:pPr>
        <w:pStyle w:val="4"/>
        <w:bidi w:val="0"/>
      </w:pPr>
      <w:bookmarkStart w:id="30" w:name="_Toc23034"/>
      <w:r>
        <w:t>4.8 后台管理模块实现</w:t>
      </w:r>
      <w:bookmarkEnd w:id="30"/>
    </w:p>
    <w:p w14:paraId="05EF796A">
      <w:pPr>
        <w:spacing w:before="0" w:after="0" w:line="240" w:lineRule="auto"/>
        <w:ind w:firstLine="420" w:firstLineChars="0"/>
        <w:jc w:val="both"/>
        <w:rPr>
          <w:rFonts w:hint="eastAsia"/>
        </w:rPr>
      </w:pPr>
      <w:r>
        <w:rPr>
          <w:rFonts w:ascii="Times New Roman" w:hAnsi="Times New Roman" w:eastAsia="宋体"/>
          <w:b w:val="0"/>
          <w:sz w:val="24"/>
        </w:rPr>
        <w:t>后台管理模块面向管理员使用，主要处理票务配置、资讯维护、商品管理、订单处理、评论审核和统计查看等任务。页面并不只是简单的数据增删改查，还承担运营资源配置和状态控制功能，例如修改票区库存、下架资讯、更新订单状态或维护积分商品。通过统一后台入口，可以减少音乐节运营中多系统切换带来的管理成本。</w:t>
      </w:r>
    </w:p>
    <w:p w14:paraId="4F118F8E">
      <w:pPr>
        <w:ind w:firstLine="0" w:firstLineChars="0"/>
        <w:rPr>
          <w:rFonts w:hint="eastAsia"/>
          <w:lang w:eastAsia="zh-CN"/>
        </w:rPr>
      </w:pPr>
      <w:r>
        <w:rPr>
          <w:rFonts w:hint="eastAsia"/>
          <w:lang w:eastAsia="zh-CN"/>
        </w:rPr>
        <w:drawing>
          <wp:inline distT="0" distB="0" distL="114300" distR="114300">
            <wp:extent cx="5781040" cy="2768600"/>
            <wp:effectExtent l="0" t="0" r="0" b="5080"/>
            <wp:docPr id="47" name="图片 47" descr="管理员--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主页"/>
                    <pic:cNvPicPr>
                      <a:picLocks noChangeAspect="1"/>
                    </pic:cNvPicPr>
                  </pic:nvPicPr>
                  <pic:blipFill>
                    <a:blip r:embed="rId47"/>
                    <a:stretch>
                      <a:fillRect/>
                    </a:stretch>
                  </pic:blipFill>
                  <pic:spPr>
                    <a:xfrm>
                      <a:off x="0" y="0"/>
                      <a:ext cx="5781040" cy="2768600"/>
                    </a:xfrm>
                    <a:prstGeom prst="rect">
                      <a:avLst/>
                    </a:prstGeom>
                  </pic:spPr>
                </pic:pic>
              </a:graphicData>
            </a:graphic>
          </wp:inline>
        </w:drawing>
      </w:r>
    </w:p>
    <w:p w14:paraId="6FBD0F54">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4-9</w:t>
      </w:r>
      <w:r>
        <w:rPr>
          <w:rFonts w:ascii="Times New Roman" w:hAnsi="Times New Roman" w:eastAsia="宋体"/>
          <w:sz w:val="21"/>
        </w:rPr>
        <w:t>后台管理页面</w:t>
      </w:r>
    </w:p>
    <w:p w14:paraId="4301F410">
      <w:pPr>
        <w:ind w:firstLine="0" w:firstLineChars="0"/>
        <w:rPr>
          <w:rFonts w:hint="eastAsia"/>
        </w:rPr>
      </w:pPr>
    </w:p>
    <w:p w14:paraId="3CFCEF0B">
      <w:pPr>
        <w:pStyle w:val="3"/>
        <w:bidi w:val="0"/>
      </w:pPr>
      <w:bookmarkStart w:id="31" w:name="_Toc11324"/>
      <w:r>
        <w:t>5 系统测试</w:t>
      </w:r>
      <w:bookmarkEnd w:id="31"/>
    </w:p>
    <w:p w14:paraId="4E6B3BAF">
      <w:pPr>
        <w:pStyle w:val="4"/>
        <w:bidi w:val="0"/>
      </w:pPr>
      <w:bookmarkStart w:id="32" w:name="_Toc12353"/>
      <w:r>
        <w:t>5.1 测试目的与测试环境</w:t>
      </w:r>
      <w:bookmarkEnd w:id="32"/>
    </w:p>
    <w:p w14:paraId="02DD7561">
      <w:pPr>
        <w:spacing w:before="0" w:after="0" w:line="240" w:lineRule="auto"/>
        <w:ind w:firstLine="420"/>
        <w:jc w:val="both"/>
        <w:rPr>
          <w:rFonts w:hint="eastAsia"/>
        </w:rPr>
      </w:pPr>
      <w:r>
        <w:rPr>
          <w:rFonts w:ascii="Times New Roman" w:hAnsi="Times New Roman" w:eastAsia="宋体"/>
          <w:b w:val="0"/>
          <w:sz w:val="24"/>
        </w:rPr>
        <w:t>系统测试的目的在于验证沈阳音乐节管理系统是否满足需求分析阶段提出的功能要求和非功能要求，检查业务流程是否连贯、数据是否一致、页面是否可用，并发现潜在缺陷。测试环境可配置为</w:t>
      </w:r>
      <w:r>
        <w:rPr>
          <w:rFonts w:ascii="Times New Roman" w:hAnsi="Times New Roman" w:eastAsia="宋体" w:cs="Times New Roman"/>
          <w:b w:val="0"/>
          <w:bCs w:val="0"/>
          <w:i w:val="0"/>
          <w:iCs w:val="0"/>
          <w:sz w:val="24"/>
          <w:szCs w:val="24"/>
        </w:rPr>
        <w:t>Windows</w:t>
      </w:r>
      <w:r>
        <w:rPr>
          <w:rFonts w:ascii="Times New Roman" w:hAnsi="Times New Roman" w:eastAsia="宋体"/>
          <w:b w:val="0"/>
          <w:sz w:val="24"/>
        </w:rPr>
        <w:t>操作系统，后端采用</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运行环境，前端使用现代浏览器访问，数据库为</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8.0。测试工具可选用</w:t>
      </w:r>
      <w:r>
        <w:rPr>
          <w:rFonts w:ascii="Times New Roman" w:hAnsi="Times New Roman" w:eastAsia="宋体" w:cs="Times New Roman"/>
          <w:b w:val="0"/>
          <w:bCs w:val="0"/>
          <w:i w:val="0"/>
          <w:iCs w:val="0"/>
          <w:sz w:val="24"/>
          <w:szCs w:val="24"/>
        </w:rPr>
        <w:t>Postman</w:t>
      </w:r>
      <w:r>
        <w:rPr>
          <w:rFonts w:ascii="Times New Roman" w:hAnsi="Times New Roman" w:eastAsia="宋体"/>
          <w:b w:val="0"/>
          <w:sz w:val="24"/>
        </w:rPr>
        <w:t>进行接口调试，浏览器开发者工具用于前端交互验证。测试内容主要包括功能测试、业务流程测试、异常测试、兼容性测试与简单性能测试。其中，功能测试用于验证各模块是否可正常使用；业务流程测试用于验证多步骤操作的一致性；异常测试用于检查非法输入和边界条件的处理情况；兼容性测试关注不同浏览器和不同屏幕尺寸下页面表现；简单性能测试则主要观察常见访问场景下的响应情况。</w:t>
      </w:r>
    </w:p>
    <w:p w14:paraId="04ECC4B0">
      <w:pPr>
        <w:pStyle w:val="4"/>
        <w:bidi w:val="0"/>
      </w:pPr>
      <w:bookmarkStart w:id="33" w:name="_Toc19520"/>
      <w:r>
        <w:t>5.2 用户功能测试</w:t>
      </w:r>
      <w:bookmarkEnd w:id="33"/>
    </w:p>
    <w:p w14:paraId="29E32B62">
      <w:pPr>
        <w:spacing w:before="0" w:after="0" w:line="240" w:lineRule="auto"/>
        <w:ind w:firstLine="420"/>
        <w:jc w:val="both"/>
        <w:rPr>
          <w:rFonts w:ascii="Times New Roman" w:hAnsi="Times New Roman" w:eastAsia="宋体"/>
          <w:b w:val="0"/>
          <w:sz w:val="24"/>
        </w:rPr>
      </w:pPr>
      <w:r>
        <w:rPr>
          <w:rFonts w:ascii="Times New Roman" w:hAnsi="Times New Roman" w:eastAsia="宋体"/>
          <w:b w:val="0"/>
          <w:sz w:val="24"/>
        </w:rPr>
        <w:t>用户登录是系统访问控制的基础功能，直接关系到前台用户中心、票务预订、订单支付及后台管理等模块的正常使用。本测试主要验证账号密码校验、角色识别、错误提示以及登录成功后的页面跳转是否符合预期，从而保证系统能够在统一身份认证的前提下提供稳定、安全的访问入口。</w:t>
      </w:r>
    </w:p>
    <w:p w14:paraId="3B3ACAA2">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表5-1用户登录功能测试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69B2EA0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4" w:space="0"/>
              <w:tl2br w:val="nil"/>
            </w:tcBorders>
            <w:shd w:val="clear" w:color="auto" w:fill="FFFFFF"/>
            <w:vAlign w:val="center"/>
          </w:tcPr>
          <w:p w14:paraId="0B042759">
            <w:pPr>
              <w:pStyle w:val="167"/>
              <w:bidi w:val="0"/>
              <w:rPr>
                <w:rFonts w:hint="eastAsia"/>
              </w:rPr>
            </w:pPr>
            <w:r>
              <w:t>序号</w:t>
            </w:r>
          </w:p>
        </w:tc>
        <w:tc>
          <w:tcPr>
            <w:tcW w:w="1871" w:type="dxa"/>
            <w:tcBorders>
              <w:bottom w:val="single" w:color="000000" w:sz="4" w:space="0"/>
            </w:tcBorders>
            <w:shd w:val="clear" w:color="auto" w:fill="FFFFFF"/>
            <w:vAlign w:val="center"/>
          </w:tcPr>
          <w:p w14:paraId="39663EA0">
            <w:pPr>
              <w:pStyle w:val="167"/>
              <w:bidi w:val="0"/>
              <w:rPr>
                <w:rFonts w:hint="eastAsia"/>
              </w:rPr>
            </w:pPr>
            <w:r>
              <w:t>测试内容</w:t>
            </w:r>
          </w:p>
        </w:tc>
        <w:tc>
          <w:tcPr>
            <w:tcW w:w="3061" w:type="dxa"/>
            <w:tcBorders>
              <w:bottom w:val="single" w:color="000000" w:sz="4" w:space="0"/>
            </w:tcBorders>
            <w:shd w:val="clear" w:color="auto" w:fill="FFFFFF"/>
            <w:vAlign w:val="center"/>
          </w:tcPr>
          <w:p w14:paraId="227D49EE">
            <w:pPr>
              <w:pStyle w:val="167"/>
              <w:bidi w:val="0"/>
              <w:rPr>
                <w:rFonts w:hint="eastAsia"/>
              </w:rPr>
            </w:pPr>
            <w:r>
              <w:t>输入/操作</w:t>
            </w:r>
          </w:p>
        </w:tc>
        <w:tc>
          <w:tcPr>
            <w:tcW w:w="3061" w:type="dxa"/>
            <w:tcBorders>
              <w:bottom w:val="single" w:color="000000" w:sz="4" w:space="0"/>
            </w:tcBorders>
            <w:shd w:val="clear" w:color="auto" w:fill="FFFFFF"/>
            <w:vAlign w:val="center"/>
          </w:tcPr>
          <w:p w14:paraId="3B8A0614">
            <w:pPr>
              <w:pStyle w:val="167"/>
              <w:bidi w:val="0"/>
              <w:rPr>
                <w:rFonts w:hint="eastAsia"/>
              </w:rPr>
            </w:pPr>
            <w:r>
              <w:t>预期结果</w:t>
            </w:r>
          </w:p>
        </w:tc>
        <w:tc>
          <w:tcPr>
            <w:tcW w:w="1020" w:type="dxa"/>
            <w:tcBorders>
              <w:bottom w:val="single" w:color="000000" w:sz="4" w:space="0"/>
            </w:tcBorders>
            <w:shd w:val="clear" w:color="auto" w:fill="FFFFFF"/>
            <w:vAlign w:val="center"/>
          </w:tcPr>
          <w:p w14:paraId="39180635">
            <w:pPr>
              <w:pStyle w:val="167"/>
              <w:bidi w:val="0"/>
              <w:rPr>
                <w:rFonts w:hint="eastAsia"/>
              </w:rPr>
            </w:pPr>
            <w:r>
              <w:t>测试结果</w:t>
            </w:r>
          </w:p>
        </w:tc>
      </w:tr>
      <w:tr w14:paraId="4EDDFC8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single" w:color="000000" w:sz="4" w:space="0"/>
              <w:bottom w:val="nil"/>
            </w:tcBorders>
            <w:shd w:val="clear" w:color="auto" w:fill="FFFFFF"/>
            <w:vAlign w:val="center"/>
          </w:tcPr>
          <w:p w14:paraId="0FC91963">
            <w:pPr>
              <w:pStyle w:val="167"/>
              <w:bidi w:val="0"/>
              <w:rPr>
                <w:rFonts w:hint="eastAsia"/>
              </w:rPr>
            </w:pPr>
            <w:r>
              <w:t>1</w:t>
            </w:r>
          </w:p>
        </w:tc>
        <w:tc>
          <w:tcPr>
            <w:tcW w:w="1871" w:type="dxa"/>
            <w:tcBorders>
              <w:top w:val="single" w:color="000000" w:sz="4" w:space="0"/>
              <w:bottom w:val="nil"/>
            </w:tcBorders>
            <w:shd w:val="clear" w:color="auto" w:fill="FFFFFF"/>
            <w:vAlign w:val="center"/>
          </w:tcPr>
          <w:p w14:paraId="30DFB4B2">
            <w:pPr>
              <w:pStyle w:val="167"/>
              <w:bidi w:val="0"/>
              <w:rPr>
                <w:rFonts w:hint="eastAsia"/>
              </w:rPr>
            </w:pPr>
            <w:r>
              <w:t>正常登录</w:t>
            </w:r>
          </w:p>
        </w:tc>
        <w:tc>
          <w:tcPr>
            <w:tcW w:w="3061" w:type="dxa"/>
            <w:tcBorders>
              <w:top w:val="single" w:color="000000" w:sz="4" w:space="0"/>
              <w:bottom w:val="nil"/>
            </w:tcBorders>
            <w:shd w:val="clear" w:color="auto" w:fill="FFFFFF"/>
            <w:vAlign w:val="center"/>
          </w:tcPr>
          <w:p w14:paraId="1123E051">
            <w:pPr>
              <w:pStyle w:val="167"/>
              <w:bidi w:val="0"/>
              <w:rPr>
                <w:rFonts w:hint="eastAsia"/>
              </w:rPr>
            </w:pPr>
            <w:r>
              <w:t>输入已注册手机号与正确密码</w:t>
            </w:r>
          </w:p>
        </w:tc>
        <w:tc>
          <w:tcPr>
            <w:tcW w:w="3061" w:type="dxa"/>
            <w:tcBorders>
              <w:top w:val="single" w:color="000000" w:sz="4" w:space="0"/>
              <w:bottom w:val="nil"/>
            </w:tcBorders>
            <w:shd w:val="clear" w:color="auto" w:fill="FFFFFF"/>
            <w:vAlign w:val="center"/>
          </w:tcPr>
          <w:p w14:paraId="28613A20">
            <w:pPr>
              <w:pStyle w:val="167"/>
              <w:bidi w:val="0"/>
              <w:rPr>
                <w:rFonts w:hint="eastAsia"/>
              </w:rPr>
            </w:pPr>
            <w:r>
              <w:t>登录成功，跳转系统首页并生成会话</w:t>
            </w:r>
          </w:p>
        </w:tc>
        <w:tc>
          <w:tcPr>
            <w:tcW w:w="1020" w:type="dxa"/>
            <w:tcBorders>
              <w:top w:val="single" w:color="000000" w:sz="4" w:space="0"/>
              <w:bottom w:val="nil"/>
            </w:tcBorders>
            <w:shd w:val="clear" w:color="auto" w:fill="FFFFFF"/>
            <w:vAlign w:val="center"/>
          </w:tcPr>
          <w:p w14:paraId="34FFA808">
            <w:pPr>
              <w:pStyle w:val="167"/>
              <w:bidi w:val="0"/>
              <w:rPr>
                <w:rFonts w:hint="eastAsia"/>
              </w:rPr>
            </w:pPr>
            <w:r>
              <w:t>通过</w:t>
            </w:r>
          </w:p>
        </w:tc>
      </w:tr>
      <w:tr w14:paraId="006ACD0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352E3ED5">
            <w:pPr>
              <w:pStyle w:val="167"/>
              <w:bidi w:val="0"/>
              <w:rPr>
                <w:rFonts w:hint="eastAsia"/>
              </w:rPr>
            </w:pPr>
            <w:r>
              <w:t>2</w:t>
            </w:r>
          </w:p>
        </w:tc>
        <w:tc>
          <w:tcPr>
            <w:tcW w:w="1871" w:type="dxa"/>
            <w:tcBorders>
              <w:top w:val="nil"/>
              <w:bottom w:val="nil"/>
            </w:tcBorders>
            <w:shd w:val="clear" w:color="auto" w:fill="FFFFFF"/>
            <w:vAlign w:val="center"/>
          </w:tcPr>
          <w:p w14:paraId="4A2D3F27">
            <w:pPr>
              <w:pStyle w:val="167"/>
              <w:bidi w:val="0"/>
              <w:rPr>
                <w:rFonts w:hint="eastAsia"/>
              </w:rPr>
            </w:pPr>
            <w:r>
              <w:t>密码错误</w:t>
            </w:r>
          </w:p>
        </w:tc>
        <w:tc>
          <w:tcPr>
            <w:tcW w:w="3061" w:type="dxa"/>
            <w:tcBorders>
              <w:top w:val="nil"/>
              <w:bottom w:val="nil"/>
            </w:tcBorders>
            <w:shd w:val="clear" w:color="auto" w:fill="FFFFFF"/>
            <w:vAlign w:val="center"/>
          </w:tcPr>
          <w:p w14:paraId="44DCA9D6">
            <w:pPr>
              <w:pStyle w:val="167"/>
              <w:bidi w:val="0"/>
              <w:rPr>
                <w:rFonts w:hint="eastAsia"/>
              </w:rPr>
            </w:pPr>
            <w:r>
              <w:t>输入已注册手机号与错误密码</w:t>
            </w:r>
          </w:p>
        </w:tc>
        <w:tc>
          <w:tcPr>
            <w:tcW w:w="3061" w:type="dxa"/>
            <w:tcBorders>
              <w:top w:val="nil"/>
              <w:bottom w:val="nil"/>
            </w:tcBorders>
            <w:shd w:val="clear" w:color="auto" w:fill="FFFFFF"/>
            <w:vAlign w:val="center"/>
          </w:tcPr>
          <w:p w14:paraId="606C5B72">
            <w:pPr>
              <w:pStyle w:val="167"/>
              <w:bidi w:val="0"/>
              <w:rPr>
                <w:rFonts w:hint="eastAsia"/>
              </w:rPr>
            </w:pPr>
            <w:r>
              <w:t>提示账号或密码错误，禁止进入系统</w:t>
            </w:r>
          </w:p>
        </w:tc>
        <w:tc>
          <w:tcPr>
            <w:tcW w:w="1020" w:type="dxa"/>
            <w:tcBorders>
              <w:top w:val="nil"/>
              <w:bottom w:val="nil"/>
            </w:tcBorders>
            <w:shd w:val="clear" w:color="auto" w:fill="FFFFFF"/>
            <w:vAlign w:val="center"/>
          </w:tcPr>
          <w:p w14:paraId="37FD030D">
            <w:pPr>
              <w:pStyle w:val="167"/>
              <w:bidi w:val="0"/>
              <w:rPr>
                <w:rFonts w:hint="eastAsia"/>
              </w:rPr>
            </w:pPr>
            <w:r>
              <w:t>通过</w:t>
            </w:r>
          </w:p>
        </w:tc>
      </w:tr>
      <w:tr w14:paraId="0BD2FA0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1C47A3EA">
            <w:pPr>
              <w:pStyle w:val="167"/>
              <w:bidi w:val="0"/>
              <w:rPr>
                <w:rFonts w:hint="eastAsia"/>
              </w:rPr>
            </w:pPr>
            <w:r>
              <w:t>3</w:t>
            </w:r>
          </w:p>
        </w:tc>
        <w:tc>
          <w:tcPr>
            <w:tcW w:w="1871" w:type="dxa"/>
            <w:tcBorders>
              <w:top w:val="nil"/>
              <w:bottom w:val="nil"/>
            </w:tcBorders>
            <w:shd w:val="clear" w:color="auto" w:fill="FFFFFF"/>
            <w:vAlign w:val="center"/>
          </w:tcPr>
          <w:p w14:paraId="036807DA">
            <w:pPr>
              <w:pStyle w:val="167"/>
              <w:bidi w:val="0"/>
              <w:rPr>
                <w:rFonts w:hint="eastAsia"/>
              </w:rPr>
            </w:pPr>
            <w:r>
              <w:t>账号不存在</w:t>
            </w:r>
          </w:p>
        </w:tc>
        <w:tc>
          <w:tcPr>
            <w:tcW w:w="3061" w:type="dxa"/>
            <w:tcBorders>
              <w:top w:val="nil"/>
              <w:bottom w:val="nil"/>
            </w:tcBorders>
            <w:shd w:val="clear" w:color="auto" w:fill="FFFFFF"/>
            <w:vAlign w:val="center"/>
          </w:tcPr>
          <w:p w14:paraId="4901EBE2">
            <w:pPr>
              <w:pStyle w:val="167"/>
              <w:bidi w:val="0"/>
              <w:rPr>
                <w:rFonts w:hint="eastAsia"/>
              </w:rPr>
            </w:pPr>
            <w:r>
              <w:t>输入未注册手机号与任意密码</w:t>
            </w:r>
          </w:p>
        </w:tc>
        <w:tc>
          <w:tcPr>
            <w:tcW w:w="3061" w:type="dxa"/>
            <w:tcBorders>
              <w:top w:val="nil"/>
              <w:bottom w:val="nil"/>
            </w:tcBorders>
            <w:shd w:val="clear" w:color="auto" w:fill="FFFFFF"/>
            <w:vAlign w:val="center"/>
          </w:tcPr>
          <w:p w14:paraId="69C30957">
            <w:pPr>
              <w:pStyle w:val="167"/>
              <w:bidi w:val="0"/>
              <w:rPr>
                <w:rFonts w:hint="eastAsia"/>
              </w:rPr>
            </w:pPr>
            <w:r>
              <w:t>提示用户不存在，不生成会话</w:t>
            </w:r>
          </w:p>
        </w:tc>
        <w:tc>
          <w:tcPr>
            <w:tcW w:w="1020" w:type="dxa"/>
            <w:tcBorders>
              <w:top w:val="nil"/>
              <w:bottom w:val="nil"/>
            </w:tcBorders>
            <w:shd w:val="clear" w:color="auto" w:fill="FFFFFF"/>
            <w:vAlign w:val="center"/>
          </w:tcPr>
          <w:p w14:paraId="7A4A34A8">
            <w:pPr>
              <w:pStyle w:val="167"/>
              <w:bidi w:val="0"/>
              <w:rPr>
                <w:rFonts w:hint="eastAsia"/>
              </w:rPr>
            </w:pPr>
            <w:r>
              <w:t>通过</w:t>
            </w:r>
          </w:p>
        </w:tc>
      </w:tr>
      <w:tr w14:paraId="412B53E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single" w:color="000000" w:sz="12" w:space="0"/>
            </w:tcBorders>
            <w:shd w:val="clear" w:color="auto" w:fill="FFFFFF"/>
            <w:vAlign w:val="center"/>
          </w:tcPr>
          <w:p w14:paraId="37CDE4A3">
            <w:pPr>
              <w:pStyle w:val="167"/>
              <w:bidi w:val="0"/>
              <w:rPr>
                <w:rFonts w:hint="eastAsia"/>
              </w:rPr>
            </w:pPr>
            <w:r>
              <w:t>4</w:t>
            </w:r>
          </w:p>
        </w:tc>
        <w:tc>
          <w:tcPr>
            <w:tcW w:w="1871" w:type="dxa"/>
            <w:tcBorders>
              <w:top w:val="nil"/>
              <w:bottom w:val="single" w:color="000000" w:sz="12" w:space="0"/>
            </w:tcBorders>
            <w:shd w:val="clear" w:color="auto" w:fill="FFFFFF"/>
            <w:vAlign w:val="center"/>
          </w:tcPr>
          <w:p w14:paraId="70C906BF">
            <w:pPr>
              <w:pStyle w:val="167"/>
              <w:bidi w:val="0"/>
              <w:rPr>
                <w:rFonts w:hint="eastAsia"/>
              </w:rPr>
            </w:pPr>
            <w:r>
              <w:t>空值校验</w:t>
            </w:r>
          </w:p>
        </w:tc>
        <w:tc>
          <w:tcPr>
            <w:tcW w:w="3061" w:type="dxa"/>
            <w:tcBorders>
              <w:top w:val="nil"/>
              <w:bottom w:val="single" w:color="000000" w:sz="12" w:space="0"/>
            </w:tcBorders>
            <w:shd w:val="clear" w:color="auto" w:fill="FFFFFF"/>
            <w:vAlign w:val="center"/>
          </w:tcPr>
          <w:p w14:paraId="6B14BCCE">
            <w:pPr>
              <w:pStyle w:val="167"/>
              <w:bidi w:val="0"/>
              <w:rPr>
                <w:rFonts w:hint="eastAsia"/>
              </w:rPr>
            </w:pPr>
            <w:r>
              <w:t>手机号或密码为空后提交</w:t>
            </w:r>
          </w:p>
        </w:tc>
        <w:tc>
          <w:tcPr>
            <w:tcW w:w="3061" w:type="dxa"/>
            <w:tcBorders>
              <w:top w:val="nil"/>
              <w:bottom w:val="single" w:color="000000" w:sz="12" w:space="0"/>
            </w:tcBorders>
            <w:shd w:val="clear" w:color="auto" w:fill="FFFFFF"/>
            <w:vAlign w:val="center"/>
          </w:tcPr>
          <w:p w14:paraId="159C0893">
            <w:pPr>
              <w:pStyle w:val="167"/>
              <w:bidi w:val="0"/>
              <w:rPr>
                <w:rFonts w:hint="eastAsia"/>
              </w:rPr>
            </w:pPr>
            <w:r>
              <w:t>前端提示必填项，接口不提交</w:t>
            </w:r>
          </w:p>
        </w:tc>
        <w:tc>
          <w:tcPr>
            <w:tcW w:w="1020" w:type="dxa"/>
            <w:tcBorders>
              <w:top w:val="nil"/>
              <w:bottom w:val="single" w:color="000000" w:sz="12" w:space="0"/>
            </w:tcBorders>
            <w:shd w:val="clear" w:color="auto" w:fill="FFFFFF"/>
            <w:vAlign w:val="center"/>
          </w:tcPr>
          <w:p w14:paraId="1E01ABDF">
            <w:pPr>
              <w:pStyle w:val="167"/>
              <w:bidi w:val="0"/>
              <w:rPr>
                <w:rFonts w:hint="eastAsia"/>
              </w:rPr>
            </w:pPr>
            <w:r>
              <w:t>通过</w:t>
            </w:r>
          </w:p>
        </w:tc>
      </w:tr>
    </w:tbl>
    <w:p w14:paraId="363E2F6A">
      <w:pPr>
        <w:spacing w:before="0" w:after="0" w:line="240" w:lineRule="auto"/>
        <w:ind w:firstLine="420" w:firstLineChars="0"/>
        <w:jc w:val="both"/>
        <w:rPr>
          <w:rFonts w:hint="eastAsia"/>
        </w:rPr>
      </w:pPr>
      <w:r>
        <w:rPr>
          <w:rFonts w:ascii="Times New Roman" w:hAnsi="Times New Roman" w:eastAsia="宋体"/>
          <w:b w:val="0"/>
          <w:sz w:val="24"/>
        </w:rPr>
        <w:t>测试结论：以上用例执行结果均达到预期，说明该模块的核心业务流程能够稳定运行，具备基本的可用性与正确性。</w:t>
      </w:r>
    </w:p>
    <w:p w14:paraId="4837C3AB">
      <w:pPr>
        <w:spacing w:before="0" w:after="0" w:line="240" w:lineRule="auto"/>
        <w:ind w:firstLine="420"/>
        <w:jc w:val="both"/>
        <w:rPr>
          <w:rFonts w:ascii="Times New Roman" w:hAnsi="Times New Roman" w:eastAsia="宋体"/>
          <w:b w:val="0"/>
          <w:sz w:val="24"/>
        </w:rPr>
      </w:pPr>
      <w:r>
        <w:rPr>
          <w:rFonts w:ascii="Times New Roman" w:hAnsi="Times New Roman" w:eastAsia="宋体"/>
          <w:b w:val="0"/>
          <w:sz w:val="24"/>
        </w:rPr>
        <w:t>票务预订是沈阳音乐节管理系统的核心交易场景之一，涉及场次选择、票区库存校验、实名信息约束和订单生成等关键步骤。本测试重点检查用户在选择音乐节场次与票区后，系统能否正确完成库存判断、重复购票限制以及下单结果反馈，保证购票流程完整、准确并具有业务约束能力。</w:t>
      </w:r>
    </w:p>
    <w:p w14:paraId="324F4973">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表5-2票务预订功能测试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259744CE">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4" w:space="0"/>
              <w:tl2br w:val="nil"/>
            </w:tcBorders>
            <w:shd w:val="clear" w:color="auto" w:fill="FFFFFF"/>
            <w:vAlign w:val="center"/>
          </w:tcPr>
          <w:p w14:paraId="1E5A5815">
            <w:pPr>
              <w:pStyle w:val="167"/>
              <w:bidi w:val="0"/>
              <w:rPr>
                <w:rFonts w:hint="eastAsia"/>
                <w:b w:val="0"/>
              </w:rPr>
            </w:pPr>
            <w:r>
              <w:rPr>
                <w:b w:val="0"/>
              </w:rPr>
              <w:t>序号</w:t>
            </w:r>
          </w:p>
        </w:tc>
        <w:tc>
          <w:tcPr>
            <w:tcW w:w="1871" w:type="dxa"/>
            <w:tcBorders>
              <w:bottom w:val="single" w:color="000000" w:sz="4" w:space="0"/>
            </w:tcBorders>
            <w:shd w:val="clear" w:color="auto" w:fill="FFFFFF"/>
            <w:vAlign w:val="center"/>
          </w:tcPr>
          <w:p w14:paraId="0AF1D2C2">
            <w:pPr>
              <w:pStyle w:val="167"/>
              <w:bidi w:val="0"/>
              <w:rPr>
                <w:rFonts w:hint="eastAsia"/>
                <w:b w:val="0"/>
              </w:rPr>
            </w:pPr>
            <w:r>
              <w:rPr>
                <w:b w:val="0"/>
              </w:rPr>
              <w:t>测试内容</w:t>
            </w:r>
          </w:p>
        </w:tc>
        <w:tc>
          <w:tcPr>
            <w:tcW w:w="3061" w:type="dxa"/>
            <w:tcBorders>
              <w:bottom w:val="single" w:color="000000" w:sz="4" w:space="0"/>
            </w:tcBorders>
            <w:shd w:val="clear" w:color="auto" w:fill="FFFFFF"/>
            <w:vAlign w:val="center"/>
          </w:tcPr>
          <w:p w14:paraId="7A2F07A2">
            <w:pPr>
              <w:pStyle w:val="167"/>
              <w:bidi w:val="0"/>
              <w:rPr>
                <w:rFonts w:hint="eastAsia"/>
                <w:b w:val="0"/>
              </w:rPr>
            </w:pPr>
            <w:r>
              <w:rPr>
                <w:b w:val="0"/>
              </w:rPr>
              <w:t>输入/操作</w:t>
            </w:r>
          </w:p>
        </w:tc>
        <w:tc>
          <w:tcPr>
            <w:tcW w:w="3061" w:type="dxa"/>
            <w:tcBorders>
              <w:bottom w:val="single" w:color="000000" w:sz="4" w:space="0"/>
            </w:tcBorders>
            <w:shd w:val="clear" w:color="auto" w:fill="FFFFFF"/>
            <w:vAlign w:val="center"/>
          </w:tcPr>
          <w:p w14:paraId="7944C3AA">
            <w:pPr>
              <w:pStyle w:val="167"/>
              <w:bidi w:val="0"/>
              <w:rPr>
                <w:rFonts w:hint="eastAsia"/>
                <w:b w:val="0"/>
              </w:rPr>
            </w:pPr>
            <w:r>
              <w:rPr>
                <w:b w:val="0"/>
              </w:rPr>
              <w:t>预期结果</w:t>
            </w:r>
          </w:p>
        </w:tc>
        <w:tc>
          <w:tcPr>
            <w:tcW w:w="1020" w:type="dxa"/>
            <w:tcBorders>
              <w:bottom w:val="single" w:color="000000" w:sz="4" w:space="0"/>
            </w:tcBorders>
            <w:shd w:val="clear" w:color="auto" w:fill="FFFFFF"/>
            <w:vAlign w:val="center"/>
          </w:tcPr>
          <w:p w14:paraId="5E134DA9">
            <w:pPr>
              <w:pStyle w:val="167"/>
              <w:bidi w:val="0"/>
              <w:rPr>
                <w:rFonts w:hint="eastAsia"/>
                <w:b w:val="0"/>
              </w:rPr>
            </w:pPr>
            <w:r>
              <w:rPr>
                <w:b w:val="0"/>
              </w:rPr>
              <w:t>测试结果</w:t>
            </w:r>
          </w:p>
        </w:tc>
      </w:tr>
      <w:tr w14:paraId="7CE4C31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single" w:color="000000" w:sz="4" w:space="0"/>
              <w:bottom w:val="nil"/>
            </w:tcBorders>
            <w:shd w:val="clear" w:color="auto" w:fill="FFFFFF"/>
            <w:vAlign w:val="center"/>
          </w:tcPr>
          <w:p w14:paraId="373768B4">
            <w:pPr>
              <w:pStyle w:val="167"/>
              <w:bidi w:val="0"/>
              <w:rPr>
                <w:rFonts w:hint="eastAsia"/>
                <w:b w:val="0"/>
              </w:rPr>
            </w:pPr>
            <w:r>
              <w:rPr>
                <w:b w:val="0"/>
              </w:rPr>
              <w:t>1</w:t>
            </w:r>
          </w:p>
        </w:tc>
        <w:tc>
          <w:tcPr>
            <w:tcW w:w="1871" w:type="dxa"/>
            <w:tcBorders>
              <w:top w:val="single" w:color="000000" w:sz="4" w:space="0"/>
              <w:bottom w:val="nil"/>
            </w:tcBorders>
            <w:shd w:val="clear" w:color="auto" w:fill="FFFFFF"/>
            <w:vAlign w:val="center"/>
          </w:tcPr>
          <w:p w14:paraId="63B8A15F">
            <w:pPr>
              <w:pStyle w:val="167"/>
              <w:bidi w:val="0"/>
              <w:rPr>
                <w:rFonts w:hint="eastAsia"/>
                <w:b w:val="0"/>
              </w:rPr>
            </w:pPr>
            <w:r>
              <w:rPr>
                <w:b w:val="0"/>
              </w:rPr>
              <w:t>场次与票区展示</w:t>
            </w:r>
          </w:p>
        </w:tc>
        <w:tc>
          <w:tcPr>
            <w:tcW w:w="3061" w:type="dxa"/>
            <w:tcBorders>
              <w:top w:val="single" w:color="000000" w:sz="4" w:space="0"/>
              <w:bottom w:val="nil"/>
            </w:tcBorders>
            <w:shd w:val="clear" w:color="auto" w:fill="FFFFFF"/>
            <w:vAlign w:val="center"/>
          </w:tcPr>
          <w:p w14:paraId="3D13AD80">
            <w:pPr>
              <w:pStyle w:val="167"/>
              <w:bidi w:val="0"/>
              <w:rPr>
                <w:rFonts w:hint="eastAsia"/>
                <w:b w:val="0"/>
              </w:rPr>
            </w:pPr>
            <w:r>
              <w:rPr>
                <w:b w:val="0"/>
              </w:rPr>
              <w:t>进入票务页面选择音乐节场次</w:t>
            </w:r>
          </w:p>
        </w:tc>
        <w:tc>
          <w:tcPr>
            <w:tcW w:w="3061" w:type="dxa"/>
            <w:tcBorders>
              <w:top w:val="single" w:color="000000" w:sz="4" w:space="0"/>
              <w:bottom w:val="nil"/>
            </w:tcBorders>
            <w:shd w:val="clear" w:color="auto" w:fill="FFFFFF"/>
            <w:vAlign w:val="center"/>
          </w:tcPr>
          <w:p w14:paraId="36F3E83C">
            <w:pPr>
              <w:pStyle w:val="167"/>
              <w:bidi w:val="0"/>
              <w:rPr>
                <w:rFonts w:hint="eastAsia"/>
                <w:b w:val="0"/>
              </w:rPr>
            </w:pPr>
            <w:r>
              <w:rPr>
                <w:b w:val="0"/>
              </w:rPr>
              <w:t>显示对应票区、价格及剩余库存</w:t>
            </w:r>
          </w:p>
        </w:tc>
        <w:tc>
          <w:tcPr>
            <w:tcW w:w="1020" w:type="dxa"/>
            <w:tcBorders>
              <w:top w:val="single" w:color="000000" w:sz="4" w:space="0"/>
              <w:bottom w:val="nil"/>
            </w:tcBorders>
            <w:shd w:val="clear" w:color="auto" w:fill="FFFFFF"/>
            <w:vAlign w:val="center"/>
          </w:tcPr>
          <w:p w14:paraId="46210C61">
            <w:pPr>
              <w:pStyle w:val="167"/>
              <w:bidi w:val="0"/>
              <w:rPr>
                <w:rFonts w:hint="eastAsia"/>
                <w:b w:val="0"/>
              </w:rPr>
            </w:pPr>
            <w:r>
              <w:rPr>
                <w:b w:val="0"/>
              </w:rPr>
              <w:t>通过</w:t>
            </w:r>
          </w:p>
        </w:tc>
      </w:tr>
      <w:tr w14:paraId="56C133A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6F1E6CF4">
            <w:pPr>
              <w:pStyle w:val="167"/>
              <w:bidi w:val="0"/>
              <w:rPr>
                <w:rFonts w:hint="eastAsia"/>
                <w:b w:val="0"/>
              </w:rPr>
            </w:pPr>
            <w:r>
              <w:rPr>
                <w:b w:val="0"/>
              </w:rPr>
              <w:t>2</w:t>
            </w:r>
          </w:p>
        </w:tc>
        <w:tc>
          <w:tcPr>
            <w:tcW w:w="1871" w:type="dxa"/>
            <w:tcBorders>
              <w:top w:val="nil"/>
              <w:bottom w:val="nil"/>
            </w:tcBorders>
            <w:shd w:val="clear" w:color="auto" w:fill="FFFFFF"/>
            <w:vAlign w:val="center"/>
          </w:tcPr>
          <w:p w14:paraId="7D46ADAB">
            <w:pPr>
              <w:pStyle w:val="167"/>
              <w:bidi w:val="0"/>
              <w:rPr>
                <w:rFonts w:hint="eastAsia"/>
                <w:b w:val="0"/>
              </w:rPr>
            </w:pPr>
            <w:r>
              <w:rPr>
                <w:b w:val="0"/>
              </w:rPr>
              <w:t>正常购票</w:t>
            </w:r>
          </w:p>
        </w:tc>
        <w:tc>
          <w:tcPr>
            <w:tcW w:w="3061" w:type="dxa"/>
            <w:tcBorders>
              <w:top w:val="nil"/>
              <w:bottom w:val="nil"/>
            </w:tcBorders>
            <w:shd w:val="clear" w:color="auto" w:fill="FFFFFF"/>
            <w:vAlign w:val="center"/>
          </w:tcPr>
          <w:p w14:paraId="1B818205">
            <w:pPr>
              <w:pStyle w:val="167"/>
              <w:bidi w:val="0"/>
              <w:rPr>
                <w:rFonts w:hint="eastAsia"/>
                <w:b w:val="0"/>
              </w:rPr>
            </w:pPr>
            <w:r>
              <w:rPr>
                <w:b w:val="0"/>
              </w:rPr>
              <w:t>选择有效票区并填写实名信息提交</w:t>
            </w:r>
          </w:p>
        </w:tc>
        <w:tc>
          <w:tcPr>
            <w:tcW w:w="3061" w:type="dxa"/>
            <w:tcBorders>
              <w:top w:val="nil"/>
              <w:bottom w:val="nil"/>
            </w:tcBorders>
            <w:shd w:val="clear" w:color="auto" w:fill="FFFFFF"/>
            <w:vAlign w:val="center"/>
          </w:tcPr>
          <w:p w14:paraId="5265A7E6">
            <w:pPr>
              <w:pStyle w:val="167"/>
              <w:bidi w:val="0"/>
              <w:rPr>
                <w:rFonts w:hint="eastAsia"/>
                <w:b w:val="0"/>
              </w:rPr>
            </w:pPr>
            <w:r>
              <w:rPr>
                <w:b w:val="0"/>
              </w:rPr>
              <w:t>生成购票订单并返回支付入口</w:t>
            </w:r>
          </w:p>
        </w:tc>
        <w:tc>
          <w:tcPr>
            <w:tcW w:w="1020" w:type="dxa"/>
            <w:tcBorders>
              <w:top w:val="nil"/>
              <w:bottom w:val="nil"/>
            </w:tcBorders>
            <w:shd w:val="clear" w:color="auto" w:fill="FFFFFF"/>
            <w:vAlign w:val="center"/>
          </w:tcPr>
          <w:p w14:paraId="20E6F13B">
            <w:pPr>
              <w:pStyle w:val="167"/>
              <w:bidi w:val="0"/>
              <w:rPr>
                <w:rFonts w:hint="eastAsia"/>
                <w:b w:val="0"/>
              </w:rPr>
            </w:pPr>
            <w:r>
              <w:rPr>
                <w:b w:val="0"/>
              </w:rPr>
              <w:t>通过</w:t>
            </w:r>
          </w:p>
        </w:tc>
      </w:tr>
      <w:tr w14:paraId="0426672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4CE6A777">
            <w:pPr>
              <w:pStyle w:val="167"/>
              <w:bidi w:val="0"/>
              <w:rPr>
                <w:rFonts w:hint="eastAsia"/>
                <w:b w:val="0"/>
              </w:rPr>
            </w:pPr>
            <w:r>
              <w:rPr>
                <w:b w:val="0"/>
              </w:rPr>
              <w:t>3</w:t>
            </w:r>
          </w:p>
        </w:tc>
        <w:tc>
          <w:tcPr>
            <w:tcW w:w="1871" w:type="dxa"/>
            <w:tcBorders>
              <w:top w:val="nil"/>
              <w:bottom w:val="nil"/>
            </w:tcBorders>
            <w:shd w:val="clear" w:color="auto" w:fill="FFFFFF"/>
            <w:vAlign w:val="center"/>
          </w:tcPr>
          <w:p w14:paraId="47B3635C">
            <w:pPr>
              <w:pStyle w:val="167"/>
              <w:bidi w:val="0"/>
              <w:rPr>
                <w:rFonts w:hint="eastAsia"/>
                <w:b w:val="0"/>
              </w:rPr>
            </w:pPr>
            <w:r>
              <w:rPr>
                <w:b w:val="0"/>
              </w:rPr>
              <w:t>库存不足</w:t>
            </w:r>
          </w:p>
        </w:tc>
        <w:tc>
          <w:tcPr>
            <w:tcW w:w="3061" w:type="dxa"/>
            <w:tcBorders>
              <w:top w:val="nil"/>
              <w:bottom w:val="nil"/>
            </w:tcBorders>
            <w:shd w:val="clear" w:color="auto" w:fill="FFFFFF"/>
            <w:vAlign w:val="center"/>
          </w:tcPr>
          <w:p w14:paraId="47F7A62D">
            <w:pPr>
              <w:pStyle w:val="167"/>
              <w:bidi w:val="0"/>
              <w:rPr>
                <w:rFonts w:hint="eastAsia"/>
                <w:b w:val="0"/>
              </w:rPr>
            </w:pPr>
            <w:r>
              <w:rPr>
                <w:b w:val="0"/>
              </w:rPr>
              <w:t>选择已售罄或库存不足票区提交</w:t>
            </w:r>
          </w:p>
        </w:tc>
        <w:tc>
          <w:tcPr>
            <w:tcW w:w="3061" w:type="dxa"/>
            <w:tcBorders>
              <w:top w:val="nil"/>
              <w:bottom w:val="nil"/>
            </w:tcBorders>
            <w:shd w:val="clear" w:color="auto" w:fill="FFFFFF"/>
            <w:vAlign w:val="center"/>
          </w:tcPr>
          <w:p w14:paraId="02AED974">
            <w:pPr>
              <w:pStyle w:val="167"/>
              <w:bidi w:val="0"/>
              <w:rPr>
                <w:rFonts w:hint="eastAsia"/>
                <w:b w:val="0"/>
              </w:rPr>
            </w:pPr>
            <w:r>
              <w:rPr>
                <w:b w:val="0"/>
              </w:rPr>
              <w:t>提示库存不足，不生成订单</w:t>
            </w:r>
          </w:p>
        </w:tc>
        <w:tc>
          <w:tcPr>
            <w:tcW w:w="1020" w:type="dxa"/>
            <w:tcBorders>
              <w:top w:val="nil"/>
              <w:bottom w:val="nil"/>
            </w:tcBorders>
            <w:shd w:val="clear" w:color="auto" w:fill="FFFFFF"/>
            <w:vAlign w:val="center"/>
          </w:tcPr>
          <w:p w14:paraId="08D8E719">
            <w:pPr>
              <w:pStyle w:val="167"/>
              <w:bidi w:val="0"/>
              <w:rPr>
                <w:rFonts w:hint="eastAsia"/>
                <w:b w:val="0"/>
              </w:rPr>
            </w:pPr>
            <w:r>
              <w:rPr>
                <w:b w:val="0"/>
              </w:rPr>
              <w:t>通过</w:t>
            </w:r>
          </w:p>
        </w:tc>
      </w:tr>
      <w:tr w14:paraId="53406CE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single" w:color="000000" w:sz="12" w:space="0"/>
            </w:tcBorders>
            <w:shd w:val="clear" w:color="auto" w:fill="FFFFFF"/>
            <w:vAlign w:val="center"/>
          </w:tcPr>
          <w:p w14:paraId="50500F0F">
            <w:pPr>
              <w:pStyle w:val="167"/>
              <w:bidi w:val="0"/>
              <w:rPr>
                <w:rFonts w:hint="eastAsia"/>
                <w:b w:val="0"/>
              </w:rPr>
            </w:pPr>
            <w:r>
              <w:rPr>
                <w:b w:val="0"/>
              </w:rPr>
              <w:t>4</w:t>
            </w:r>
          </w:p>
        </w:tc>
        <w:tc>
          <w:tcPr>
            <w:tcW w:w="1871" w:type="dxa"/>
            <w:tcBorders>
              <w:top w:val="nil"/>
              <w:bottom w:val="single" w:color="000000" w:sz="12" w:space="0"/>
            </w:tcBorders>
            <w:shd w:val="clear" w:color="auto" w:fill="FFFFFF"/>
            <w:vAlign w:val="center"/>
          </w:tcPr>
          <w:p w14:paraId="2A5EA379">
            <w:pPr>
              <w:pStyle w:val="167"/>
              <w:bidi w:val="0"/>
              <w:rPr>
                <w:rFonts w:hint="eastAsia"/>
                <w:b w:val="0"/>
              </w:rPr>
            </w:pPr>
            <w:r>
              <w:rPr>
                <w:b w:val="0"/>
              </w:rPr>
              <w:t>重复实名购票</w:t>
            </w:r>
          </w:p>
        </w:tc>
        <w:tc>
          <w:tcPr>
            <w:tcW w:w="3061" w:type="dxa"/>
            <w:tcBorders>
              <w:top w:val="nil"/>
              <w:bottom w:val="single" w:color="000000" w:sz="12" w:space="0"/>
            </w:tcBorders>
            <w:shd w:val="clear" w:color="auto" w:fill="FFFFFF"/>
            <w:vAlign w:val="center"/>
          </w:tcPr>
          <w:p w14:paraId="0BB2108F">
            <w:pPr>
              <w:pStyle w:val="167"/>
              <w:bidi w:val="0"/>
              <w:rPr>
                <w:rFonts w:hint="eastAsia"/>
                <w:b w:val="0"/>
              </w:rPr>
            </w:pPr>
            <w:r>
              <w:rPr>
                <w:b w:val="0"/>
              </w:rPr>
              <w:t>同一身份证同场次再次提交购票</w:t>
            </w:r>
          </w:p>
        </w:tc>
        <w:tc>
          <w:tcPr>
            <w:tcW w:w="3061" w:type="dxa"/>
            <w:tcBorders>
              <w:top w:val="nil"/>
              <w:bottom w:val="single" w:color="000000" w:sz="12" w:space="0"/>
            </w:tcBorders>
            <w:shd w:val="clear" w:color="auto" w:fill="FFFFFF"/>
            <w:vAlign w:val="center"/>
          </w:tcPr>
          <w:p w14:paraId="4931E8E2">
            <w:pPr>
              <w:pStyle w:val="167"/>
              <w:bidi w:val="0"/>
              <w:rPr>
                <w:rFonts w:hint="eastAsia"/>
                <w:b w:val="0"/>
              </w:rPr>
            </w:pPr>
            <w:r>
              <w:rPr>
                <w:b w:val="0"/>
              </w:rPr>
              <w:t>系统拦截重复购票并提示失败</w:t>
            </w:r>
          </w:p>
        </w:tc>
        <w:tc>
          <w:tcPr>
            <w:tcW w:w="1020" w:type="dxa"/>
            <w:tcBorders>
              <w:top w:val="nil"/>
              <w:bottom w:val="single" w:color="000000" w:sz="12" w:space="0"/>
            </w:tcBorders>
            <w:shd w:val="clear" w:color="auto" w:fill="FFFFFF"/>
            <w:vAlign w:val="center"/>
          </w:tcPr>
          <w:p w14:paraId="1AC00304">
            <w:pPr>
              <w:pStyle w:val="167"/>
              <w:bidi w:val="0"/>
              <w:rPr>
                <w:rFonts w:hint="eastAsia"/>
                <w:b w:val="0"/>
              </w:rPr>
            </w:pPr>
            <w:r>
              <w:rPr>
                <w:b w:val="0"/>
              </w:rPr>
              <w:t>通过</w:t>
            </w:r>
          </w:p>
        </w:tc>
      </w:tr>
    </w:tbl>
    <w:p w14:paraId="699F639D">
      <w:pPr>
        <w:bidi w:val="0"/>
        <w:rPr>
          <w:rFonts w:hint="eastAsia"/>
        </w:rPr>
      </w:pPr>
      <w:r>
        <w:t>测试结论：以上用例执行结果均达到预期，说明该模块的核心业务流程能够稳定运行，具备基本的可用性与正确性。</w:t>
      </w:r>
    </w:p>
    <w:p w14:paraId="603F9A48">
      <w:pPr>
        <w:bidi w:val="0"/>
      </w:pPr>
      <w:r>
        <w:t>商品下单与支付功能承担音乐节周边商品售卖任务，覆盖商品浏览、购物车结算、订单创建和支付状态流转等业务环节。本测试主要验证商品库存校验、金额统计、订单生成和模拟支付后的状态更新是否正确，以保证用户购买周边商品时能够得到连续、可靠且可追踪的交易体验。</w:t>
      </w:r>
    </w:p>
    <w:p w14:paraId="6D2E6081">
      <w:pPr>
        <w:bidi w:val="0"/>
        <w:jc w:val="center"/>
        <w:rPr>
          <w:rFonts w:hint="eastAsia"/>
        </w:rPr>
      </w:pPr>
      <w:r>
        <w:rPr>
          <w:rFonts w:ascii="Times New Roman" w:hAnsi="Times New Roman" w:eastAsia="宋体"/>
          <w:sz w:val="21"/>
        </w:rPr>
        <w:t>表5-3商品下单与支付功能测试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36B9E6A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030E9D1E">
            <w:pPr>
              <w:ind w:firstLine="0" w:firstLineChars="0"/>
              <w:rPr>
                <w:rFonts w:hint="eastAsia"/>
              </w:rPr>
            </w:pPr>
            <w:r>
              <w:t>序号</w:t>
            </w:r>
          </w:p>
        </w:tc>
        <w:tc>
          <w:tcPr>
            <w:tcW w:w="1871" w:type="dxa"/>
            <w:tcBorders>
              <w:bottom w:val="single" w:color="000000" w:sz="8" w:space="0"/>
            </w:tcBorders>
            <w:vAlign w:val="center"/>
          </w:tcPr>
          <w:p w14:paraId="62AE3D05">
            <w:pPr>
              <w:ind w:firstLine="0" w:firstLineChars="0"/>
              <w:rPr>
                <w:rFonts w:hint="eastAsia"/>
              </w:rPr>
            </w:pPr>
            <w:r>
              <w:t>测试内容</w:t>
            </w:r>
          </w:p>
        </w:tc>
        <w:tc>
          <w:tcPr>
            <w:tcW w:w="3061" w:type="dxa"/>
            <w:tcBorders>
              <w:bottom w:val="single" w:color="000000" w:sz="8" w:space="0"/>
            </w:tcBorders>
            <w:vAlign w:val="center"/>
          </w:tcPr>
          <w:p w14:paraId="5167E0B4">
            <w:pPr>
              <w:ind w:firstLine="0" w:firstLineChars="0"/>
              <w:rPr>
                <w:rFonts w:hint="eastAsia"/>
              </w:rPr>
            </w:pPr>
            <w:r>
              <w:t>输入/操作</w:t>
            </w:r>
          </w:p>
        </w:tc>
        <w:tc>
          <w:tcPr>
            <w:tcW w:w="3061" w:type="dxa"/>
            <w:tcBorders>
              <w:bottom w:val="single" w:color="000000" w:sz="8" w:space="0"/>
            </w:tcBorders>
            <w:vAlign w:val="center"/>
          </w:tcPr>
          <w:p w14:paraId="19243BD9">
            <w:pPr>
              <w:ind w:firstLine="0" w:firstLineChars="0"/>
              <w:rPr>
                <w:rFonts w:hint="eastAsia"/>
              </w:rPr>
            </w:pPr>
            <w:r>
              <w:t>预期结果</w:t>
            </w:r>
          </w:p>
        </w:tc>
        <w:tc>
          <w:tcPr>
            <w:tcW w:w="1020" w:type="dxa"/>
            <w:tcBorders>
              <w:bottom w:val="single" w:color="000000" w:sz="8" w:space="0"/>
            </w:tcBorders>
            <w:vAlign w:val="center"/>
          </w:tcPr>
          <w:p w14:paraId="1E18C13C">
            <w:pPr>
              <w:ind w:firstLine="0" w:firstLineChars="0"/>
              <w:rPr>
                <w:rFonts w:hint="eastAsia"/>
              </w:rPr>
            </w:pPr>
            <w:r>
              <w:t>测试结果</w:t>
            </w:r>
          </w:p>
        </w:tc>
      </w:tr>
      <w:tr w14:paraId="2F46FF5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14D15B13">
            <w:pPr>
              <w:ind w:firstLine="0" w:firstLineChars="0"/>
              <w:rPr>
                <w:rFonts w:hint="eastAsia"/>
              </w:rPr>
            </w:pPr>
            <w:r>
              <w:t>1</w:t>
            </w:r>
          </w:p>
        </w:tc>
        <w:tc>
          <w:tcPr>
            <w:tcW w:w="1871" w:type="dxa"/>
            <w:vAlign w:val="center"/>
          </w:tcPr>
          <w:p w14:paraId="3E9F9E4D">
            <w:pPr>
              <w:ind w:firstLine="0" w:firstLineChars="0"/>
              <w:rPr>
                <w:rFonts w:hint="eastAsia"/>
              </w:rPr>
            </w:pPr>
            <w:r>
              <w:t>加入购物车</w:t>
            </w:r>
          </w:p>
        </w:tc>
        <w:tc>
          <w:tcPr>
            <w:tcW w:w="3061" w:type="dxa"/>
            <w:vAlign w:val="center"/>
          </w:tcPr>
          <w:p w14:paraId="0C88C4DF">
            <w:pPr>
              <w:ind w:firstLine="0" w:firstLineChars="0"/>
              <w:rPr>
                <w:rFonts w:hint="eastAsia"/>
              </w:rPr>
            </w:pPr>
            <w:r>
              <w:t>选择周边商品并加入购物车</w:t>
            </w:r>
          </w:p>
        </w:tc>
        <w:tc>
          <w:tcPr>
            <w:tcW w:w="3061" w:type="dxa"/>
            <w:vAlign w:val="center"/>
          </w:tcPr>
          <w:p w14:paraId="75F54AC4">
            <w:pPr>
              <w:ind w:firstLine="0" w:firstLineChars="0"/>
              <w:rPr>
                <w:rFonts w:hint="eastAsia"/>
              </w:rPr>
            </w:pPr>
            <w:r>
              <w:t>商品成功加入购物车并显示数量</w:t>
            </w:r>
          </w:p>
        </w:tc>
        <w:tc>
          <w:tcPr>
            <w:tcW w:w="1020" w:type="dxa"/>
            <w:vAlign w:val="center"/>
          </w:tcPr>
          <w:p w14:paraId="5E424467">
            <w:pPr>
              <w:ind w:firstLine="0" w:firstLineChars="0"/>
              <w:rPr>
                <w:rFonts w:hint="eastAsia"/>
              </w:rPr>
            </w:pPr>
            <w:r>
              <w:t>通过</w:t>
            </w:r>
          </w:p>
        </w:tc>
      </w:tr>
      <w:tr w14:paraId="1916682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51BF1B07">
            <w:pPr>
              <w:ind w:firstLine="0" w:firstLineChars="0"/>
              <w:rPr>
                <w:rFonts w:hint="eastAsia"/>
              </w:rPr>
            </w:pPr>
            <w:r>
              <w:t>2</w:t>
            </w:r>
          </w:p>
        </w:tc>
        <w:tc>
          <w:tcPr>
            <w:tcW w:w="1871" w:type="dxa"/>
            <w:vAlign w:val="center"/>
          </w:tcPr>
          <w:p w14:paraId="2B7CB4A2">
            <w:pPr>
              <w:ind w:firstLine="0" w:firstLineChars="0"/>
              <w:rPr>
                <w:rFonts w:hint="eastAsia"/>
              </w:rPr>
            </w:pPr>
            <w:r>
              <w:t>提交订单</w:t>
            </w:r>
          </w:p>
        </w:tc>
        <w:tc>
          <w:tcPr>
            <w:tcW w:w="3061" w:type="dxa"/>
            <w:vAlign w:val="center"/>
          </w:tcPr>
          <w:p w14:paraId="6A2A8390">
            <w:pPr>
              <w:ind w:firstLine="0" w:firstLineChars="0"/>
              <w:rPr>
                <w:rFonts w:hint="eastAsia"/>
              </w:rPr>
            </w:pPr>
            <w:r>
              <w:t>在结算页确认收货地址并提交</w:t>
            </w:r>
          </w:p>
        </w:tc>
        <w:tc>
          <w:tcPr>
            <w:tcW w:w="3061" w:type="dxa"/>
            <w:vAlign w:val="center"/>
          </w:tcPr>
          <w:p w14:paraId="7C062DE9">
            <w:pPr>
              <w:ind w:firstLine="0" w:firstLineChars="0"/>
              <w:rPr>
                <w:rFonts w:hint="eastAsia"/>
              </w:rPr>
            </w:pPr>
            <w:r>
              <w:t>生成商品订单及订单明细记录</w:t>
            </w:r>
          </w:p>
        </w:tc>
        <w:tc>
          <w:tcPr>
            <w:tcW w:w="1020" w:type="dxa"/>
            <w:vAlign w:val="center"/>
          </w:tcPr>
          <w:p w14:paraId="141C347D">
            <w:pPr>
              <w:ind w:firstLine="0" w:firstLineChars="0"/>
              <w:rPr>
                <w:rFonts w:hint="eastAsia"/>
              </w:rPr>
            </w:pPr>
            <w:r>
              <w:t>通过</w:t>
            </w:r>
          </w:p>
        </w:tc>
      </w:tr>
      <w:tr w14:paraId="414DBC4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0BA6FB69">
            <w:pPr>
              <w:ind w:firstLine="0" w:firstLineChars="0"/>
              <w:rPr>
                <w:rFonts w:hint="eastAsia"/>
              </w:rPr>
            </w:pPr>
            <w:r>
              <w:t>3</w:t>
            </w:r>
          </w:p>
        </w:tc>
        <w:tc>
          <w:tcPr>
            <w:tcW w:w="1871" w:type="dxa"/>
            <w:vAlign w:val="center"/>
          </w:tcPr>
          <w:p w14:paraId="2007B10E">
            <w:pPr>
              <w:ind w:firstLine="0" w:firstLineChars="0"/>
              <w:rPr>
                <w:rFonts w:hint="eastAsia"/>
              </w:rPr>
            </w:pPr>
            <w:r>
              <w:t>支付成功</w:t>
            </w:r>
          </w:p>
        </w:tc>
        <w:tc>
          <w:tcPr>
            <w:tcW w:w="3061" w:type="dxa"/>
            <w:vAlign w:val="center"/>
          </w:tcPr>
          <w:p w14:paraId="62202B9E">
            <w:pPr>
              <w:ind w:firstLine="0" w:firstLineChars="0"/>
              <w:rPr>
                <w:rFonts w:hint="eastAsia"/>
              </w:rPr>
            </w:pPr>
            <w:r>
              <w:t>点击模拟支付并返回成功结果</w:t>
            </w:r>
          </w:p>
        </w:tc>
        <w:tc>
          <w:tcPr>
            <w:tcW w:w="3061" w:type="dxa"/>
            <w:vAlign w:val="center"/>
          </w:tcPr>
          <w:p w14:paraId="07363BD2">
            <w:pPr>
              <w:ind w:firstLine="0" w:firstLineChars="0"/>
              <w:rPr>
                <w:rFonts w:hint="eastAsia"/>
              </w:rPr>
            </w:pPr>
            <w:r>
              <w:t>订单状态更新为已支付</w:t>
            </w:r>
          </w:p>
        </w:tc>
        <w:tc>
          <w:tcPr>
            <w:tcW w:w="1020" w:type="dxa"/>
            <w:vAlign w:val="center"/>
          </w:tcPr>
          <w:p w14:paraId="46A19E96">
            <w:pPr>
              <w:ind w:firstLine="0" w:firstLineChars="0"/>
              <w:rPr>
                <w:rFonts w:hint="eastAsia"/>
              </w:rPr>
            </w:pPr>
            <w:r>
              <w:t>通过</w:t>
            </w:r>
          </w:p>
        </w:tc>
      </w:tr>
      <w:tr w14:paraId="3E13CE9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E3CDD30">
            <w:pPr>
              <w:ind w:firstLine="0" w:firstLineChars="0"/>
              <w:rPr>
                <w:rFonts w:hint="eastAsia"/>
              </w:rPr>
            </w:pPr>
            <w:r>
              <w:t>4</w:t>
            </w:r>
          </w:p>
        </w:tc>
        <w:tc>
          <w:tcPr>
            <w:tcW w:w="1871" w:type="dxa"/>
            <w:tcBorders>
              <w:bottom w:val="single" w:color="000000" w:sz="8" w:space="0"/>
            </w:tcBorders>
            <w:vAlign w:val="center"/>
          </w:tcPr>
          <w:p w14:paraId="5FFE5BC5">
            <w:pPr>
              <w:ind w:firstLine="0" w:firstLineChars="0"/>
              <w:rPr>
                <w:rFonts w:hint="eastAsia"/>
              </w:rPr>
            </w:pPr>
            <w:r>
              <w:t>库存不足下单</w:t>
            </w:r>
          </w:p>
        </w:tc>
        <w:tc>
          <w:tcPr>
            <w:tcW w:w="3061" w:type="dxa"/>
            <w:tcBorders>
              <w:bottom w:val="single" w:color="000000" w:sz="8" w:space="0"/>
            </w:tcBorders>
            <w:vAlign w:val="center"/>
          </w:tcPr>
          <w:p w14:paraId="3C136C88">
            <w:pPr>
              <w:ind w:firstLine="0" w:firstLineChars="0"/>
              <w:rPr>
                <w:rFonts w:hint="eastAsia"/>
              </w:rPr>
            </w:pPr>
            <w:r>
              <w:t>库存不足情况下继续提交订单</w:t>
            </w:r>
          </w:p>
        </w:tc>
        <w:tc>
          <w:tcPr>
            <w:tcW w:w="3061" w:type="dxa"/>
            <w:tcBorders>
              <w:bottom w:val="single" w:color="000000" w:sz="8" w:space="0"/>
            </w:tcBorders>
            <w:vAlign w:val="center"/>
          </w:tcPr>
          <w:p w14:paraId="503780B0">
            <w:pPr>
              <w:ind w:firstLine="0" w:firstLineChars="0"/>
              <w:rPr>
                <w:rFonts w:hint="eastAsia"/>
              </w:rPr>
            </w:pPr>
            <w:r>
              <w:t>系统提示库存不足并终止提交</w:t>
            </w:r>
          </w:p>
        </w:tc>
        <w:tc>
          <w:tcPr>
            <w:tcW w:w="1020" w:type="dxa"/>
            <w:tcBorders>
              <w:bottom w:val="single" w:color="000000" w:sz="8" w:space="0"/>
            </w:tcBorders>
            <w:vAlign w:val="center"/>
          </w:tcPr>
          <w:p w14:paraId="7C50AD43">
            <w:pPr>
              <w:ind w:firstLine="0" w:firstLineChars="0"/>
              <w:rPr>
                <w:rFonts w:hint="eastAsia"/>
              </w:rPr>
            </w:pPr>
            <w:r>
              <w:t>通过</w:t>
            </w:r>
          </w:p>
        </w:tc>
      </w:tr>
    </w:tbl>
    <w:p w14:paraId="18E84175">
      <w:pPr>
        <w:bidi w:val="0"/>
        <w:rPr>
          <w:rFonts w:hint="eastAsia"/>
        </w:rPr>
      </w:pPr>
      <w:r>
        <w:t>测试结论：以上用例执行结果均达到预期，说明该模块的核心业务流程能够稳定运行，具备基本的可用性与正确性。</w:t>
      </w:r>
    </w:p>
    <w:p w14:paraId="515EC110">
      <w:pPr>
        <w:bidi w:val="0"/>
      </w:pPr>
      <w:r>
        <w:t>资讯评论互动功能用于提升用户在音乐节平台中的参与度和停留时长，既包含文章浏览后的评论发布，也包含点赞等互动行为。本测试重点检验评论内容提交、文章与用户关联、重复操作限制以及页面刷新后的展示效果，确保资讯模块能够形成稳定的内容传播与互动闭环。</w:t>
      </w:r>
    </w:p>
    <w:p w14:paraId="5E7FEC51">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表5-4资讯评论互动功能测试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6F03029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3B215A41">
            <w:pPr>
              <w:ind w:firstLine="0" w:firstLineChars="0"/>
              <w:rPr>
                <w:rFonts w:hint="eastAsia"/>
              </w:rPr>
            </w:pPr>
            <w:r>
              <w:t>序号</w:t>
            </w:r>
          </w:p>
        </w:tc>
        <w:tc>
          <w:tcPr>
            <w:tcW w:w="1871" w:type="dxa"/>
            <w:tcBorders>
              <w:bottom w:val="single" w:color="000000" w:sz="8" w:space="0"/>
            </w:tcBorders>
            <w:vAlign w:val="center"/>
          </w:tcPr>
          <w:p w14:paraId="0990487B">
            <w:pPr>
              <w:ind w:firstLine="0" w:firstLineChars="0"/>
              <w:rPr>
                <w:rFonts w:hint="eastAsia"/>
              </w:rPr>
            </w:pPr>
            <w:r>
              <w:t>测试内容</w:t>
            </w:r>
          </w:p>
        </w:tc>
        <w:tc>
          <w:tcPr>
            <w:tcW w:w="3061" w:type="dxa"/>
            <w:tcBorders>
              <w:bottom w:val="single" w:color="000000" w:sz="8" w:space="0"/>
            </w:tcBorders>
            <w:vAlign w:val="center"/>
          </w:tcPr>
          <w:p w14:paraId="7F395A7D">
            <w:pPr>
              <w:ind w:firstLine="0" w:firstLineChars="0"/>
              <w:rPr>
                <w:rFonts w:hint="eastAsia"/>
              </w:rPr>
            </w:pPr>
            <w:r>
              <w:t>输入/操作</w:t>
            </w:r>
          </w:p>
        </w:tc>
        <w:tc>
          <w:tcPr>
            <w:tcW w:w="3061" w:type="dxa"/>
            <w:tcBorders>
              <w:bottom w:val="single" w:color="000000" w:sz="8" w:space="0"/>
            </w:tcBorders>
            <w:vAlign w:val="center"/>
          </w:tcPr>
          <w:p w14:paraId="56517C5F">
            <w:pPr>
              <w:ind w:firstLine="0" w:firstLineChars="0"/>
              <w:rPr>
                <w:rFonts w:hint="eastAsia"/>
              </w:rPr>
            </w:pPr>
            <w:r>
              <w:t>预期结果</w:t>
            </w:r>
          </w:p>
        </w:tc>
        <w:tc>
          <w:tcPr>
            <w:tcW w:w="1020" w:type="dxa"/>
            <w:tcBorders>
              <w:bottom w:val="single" w:color="000000" w:sz="8" w:space="0"/>
            </w:tcBorders>
            <w:vAlign w:val="center"/>
          </w:tcPr>
          <w:p w14:paraId="0F1D383C">
            <w:pPr>
              <w:ind w:firstLine="0" w:firstLineChars="0"/>
              <w:rPr>
                <w:rFonts w:hint="eastAsia"/>
              </w:rPr>
            </w:pPr>
            <w:r>
              <w:t>测试结果</w:t>
            </w:r>
          </w:p>
        </w:tc>
      </w:tr>
      <w:tr w14:paraId="506FD9D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187BF9C">
            <w:pPr>
              <w:ind w:firstLine="0" w:firstLineChars="0"/>
              <w:rPr>
                <w:rFonts w:hint="eastAsia"/>
              </w:rPr>
            </w:pPr>
            <w:r>
              <w:t>1</w:t>
            </w:r>
          </w:p>
        </w:tc>
        <w:tc>
          <w:tcPr>
            <w:tcW w:w="1871" w:type="dxa"/>
            <w:vAlign w:val="center"/>
          </w:tcPr>
          <w:p w14:paraId="2FCEB2A4">
            <w:pPr>
              <w:ind w:firstLine="0" w:firstLineChars="0"/>
              <w:rPr>
                <w:rFonts w:hint="eastAsia"/>
              </w:rPr>
            </w:pPr>
            <w:r>
              <w:t>浏览文章详情</w:t>
            </w:r>
          </w:p>
        </w:tc>
        <w:tc>
          <w:tcPr>
            <w:tcW w:w="3061" w:type="dxa"/>
            <w:vAlign w:val="center"/>
          </w:tcPr>
          <w:p w14:paraId="27A817CB">
            <w:pPr>
              <w:ind w:firstLine="0" w:firstLineChars="0"/>
              <w:rPr>
                <w:rFonts w:hint="eastAsia"/>
              </w:rPr>
            </w:pPr>
            <w:r>
              <w:t>点击资讯列表中的文章</w:t>
            </w:r>
          </w:p>
        </w:tc>
        <w:tc>
          <w:tcPr>
            <w:tcW w:w="3061" w:type="dxa"/>
            <w:vAlign w:val="center"/>
          </w:tcPr>
          <w:p w14:paraId="76A594E5">
            <w:pPr>
              <w:ind w:firstLine="0" w:firstLineChars="0"/>
              <w:rPr>
                <w:rFonts w:hint="eastAsia"/>
              </w:rPr>
            </w:pPr>
            <w:r>
              <w:t>进入详情页并显示正文与评论区</w:t>
            </w:r>
          </w:p>
        </w:tc>
        <w:tc>
          <w:tcPr>
            <w:tcW w:w="1020" w:type="dxa"/>
            <w:vAlign w:val="center"/>
          </w:tcPr>
          <w:p w14:paraId="494E0057">
            <w:pPr>
              <w:ind w:firstLine="0" w:firstLineChars="0"/>
              <w:rPr>
                <w:rFonts w:hint="eastAsia"/>
              </w:rPr>
            </w:pPr>
            <w:r>
              <w:t>通过</w:t>
            </w:r>
          </w:p>
        </w:tc>
      </w:tr>
      <w:tr w14:paraId="6AB31AC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E056EA3">
            <w:pPr>
              <w:ind w:firstLine="0" w:firstLineChars="0"/>
              <w:rPr>
                <w:rFonts w:hint="eastAsia"/>
              </w:rPr>
            </w:pPr>
            <w:r>
              <w:t>2</w:t>
            </w:r>
          </w:p>
        </w:tc>
        <w:tc>
          <w:tcPr>
            <w:tcW w:w="1871" w:type="dxa"/>
            <w:vAlign w:val="center"/>
          </w:tcPr>
          <w:p w14:paraId="61725960">
            <w:pPr>
              <w:ind w:firstLine="0" w:firstLineChars="0"/>
              <w:rPr>
                <w:rFonts w:hint="eastAsia"/>
              </w:rPr>
            </w:pPr>
            <w:r>
              <w:t>发布评论</w:t>
            </w:r>
          </w:p>
        </w:tc>
        <w:tc>
          <w:tcPr>
            <w:tcW w:w="3061" w:type="dxa"/>
            <w:vAlign w:val="center"/>
          </w:tcPr>
          <w:p w14:paraId="7ADBA2F2">
            <w:pPr>
              <w:ind w:firstLine="0" w:firstLineChars="0"/>
              <w:rPr>
                <w:rFonts w:hint="eastAsia"/>
              </w:rPr>
            </w:pPr>
            <w:r>
              <w:t>输入评论内容后提交</w:t>
            </w:r>
          </w:p>
        </w:tc>
        <w:tc>
          <w:tcPr>
            <w:tcW w:w="3061" w:type="dxa"/>
            <w:vAlign w:val="center"/>
          </w:tcPr>
          <w:p w14:paraId="57070D68">
            <w:pPr>
              <w:ind w:firstLine="0" w:firstLineChars="0"/>
              <w:rPr>
                <w:rFonts w:hint="eastAsia"/>
              </w:rPr>
            </w:pPr>
            <w:r>
              <w:t>评论写入数据库并在页面展示</w:t>
            </w:r>
          </w:p>
        </w:tc>
        <w:tc>
          <w:tcPr>
            <w:tcW w:w="1020" w:type="dxa"/>
            <w:vAlign w:val="center"/>
          </w:tcPr>
          <w:p w14:paraId="449A3369">
            <w:pPr>
              <w:ind w:firstLine="0" w:firstLineChars="0"/>
              <w:rPr>
                <w:rFonts w:hint="eastAsia"/>
              </w:rPr>
            </w:pPr>
            <w:r>
              <w:t>通过</w:t>
            </w:r>
          </w:p>
        </w:tc>
      </w:tr>
      <w:tr w14:paraId="0C6FD861">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741864F7">
            <w:pPr>
              <w:ind w:firstLine="0" w:firstLineChars="0"/>
              <w:rPr>
                <w:rFonts w:hint="eastAsia"/>
              </w:rPr>
            </w:pPr>
            <w:r>
              <w:t>3</w:t>
            </w:r>
          </w:p>
        </w:tc>
        <w:tc>
          <w:tcPr>
            <w:tcW w:w="1871" w:type="dxa"/>
            <w:vAlign w:val="center"/>
          </w:tcPr>
          <w:p w14:paraId="66E65BE7">
            <w:pPr>
              <w:ind w:firstLine="0" w:firstLineChars="0"/>
              <w:rPr>
                <w:rFonts w:hint="eastAsia"/>
              </w:rPr>
            </w:pPr>
            <w:r>
              <w:t>空评论拦截</w:t>
            </w:r>
          </w:p>
        </w:tc>
        <w:tc>
          <w:tcPr>
            <w:tcW w:w="3061" w:type="dxa"/>
            <w:vAlign w:val="center"/>
          </w:tcPr>
          <w:p w14:paraId="2E6096A5">
            <w:pPr>
              <w:ind w:firstLine="0" w:firstLineChars="0"/>
              <w:rPr>
                <w:rFonts w:hint="eastAsia"/>
              </w:rPr>
            </w:pPr>
            <w:r>
              <w:t>不输入内容直接提交评论</w:t>
            </w:r>
          </w:p>
        </w:tc>
        <w:tc>
          <w:tcPr>
            <w:tcW w:w="3061" w:type="dxa"/>
            <w:vAlign w:val="center"/>
          </w:tcPr>
          <w:p w14:paraId="4A7FF6BB">
            <w:pPr>
              <w:ind w:firstLine="0" w:firstLineChars="0"/>
              <w:rPr>
                <w:rFonts w:hint="eastAsia"/>
              </w:rPr>
            </w:pPr>
            <w:r>
              <w:t>提示评论内容不能为空</w:t>
            </w:r>
          </w:p>
        </w:tc>
        <w:tc>
          <w:tcPr>
            <w:tcW w:w="1020" w:type="dxa"/>
            <w:vAlign w:val="center"/>
          </w:tcPr>
          <w:p w14:paraId="2A294604">
            <w:pPr>
              <w:ind w:firstLine="0" w:firstLineChars="0"/>
              <w:rPr>
                <w:rFonts w:hint="eastAsia"/>
              </w:rPr>
            </w:pPr>
            <w:r>
              <w:t>通过</w:t>
            </w:r>
          </w:p>
        </w:tc>
      </w:tr>
      <w:tr w14:paraId="5165101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39CCBB4F">
            <w:pPr>
              <w:ind w:firstLine="0" w:firstLineChars="0"/>
              <w:rPr>
                <w:rFonts w:hint="eastAsia"/>
              </w:rPr>
            </w:pPr>
            <w:r>
              <w:t>4</w:t>
            </w:r>
          </w:p>
        </w:tc>
        <w:tc>
          <w:tcPr>
            <w:tcW w:w="1871" w:type="dxa"/>
            <w:tcBorders>
              <w:bottom w:val="single" w:color="000000" w:sz="8" w:space="0"/>
            </w:tcBorders>
            <w:vAlign w:val="center"/>
          </w:tcPr>
          <w:p w14:paraId="7E3A96C5">
            <w:pPr>
              <w:ind w:firstLine="0" w:firstLineChars="0"/>
              <w:rPr>
                <w:rFonts w:hint="eastAsia"/>
              </w:rPr>
            </w:pPr>
            <w:r>
              <w:t>点赞互动</w:t>
            </w:r>
          </w:p>
        </w:tc>
        <w:tc>
          <w:tcPr>
            <w:tcW w:w="3061" w:type="dxa"/>
            <w:tcBorders>
              <w:bottom w:val="single" w:color="000000" w:sz="8" w:space="0"/>
            </w:tcBorders>
            <w:vAlign w:val="center"/>
          </w:tcPr>
          <w:p w14:paraId="28B6F1F0">
            <w:pPr>
              <w:ind w:firstLine="0" w:firstLineChars="0"/>
              <w:rPr>
                <w:rFonts w:hint="eastAsia"/>
              </w:rPr>
            </w:pPr>
            <w:r>
              <w:t>对文章或评论执行点赞</w:t>
            </w:r>
          </w:p>
        </w:tc>
        <w:tc>
          <w:tcPr>
            <w:tcW w:w="3061" w:type="dxa"/>
            <w:tcBorders>
              <w:bottom w:val="single" w:color="000000" w:sz="8" w:space="0"/>
            </w:tcBorders>
            <w:vAlign w:val="center"/>
          </w:tcPr>
          <w:p w14:paraId="0D6C4D19">
            <w:pPr>
              <w:ind w:firstLine="0" w:firstLineChars="0"/>
              <w:rPr>
                <w:rFonts w:hint="eastAsia"/>
              </w:rPr>
            </w:pPr>
            <w:r>
              <w:t>点赞数正确增加并实时刷新</w:t>
            </w:r>
          </w:p>
        </w:tc>
        <w:tc>
          <w:tcPr>
            <w:tcW w:w="1020" w:type="dxa"/>
            <w:tcBorders>
              <w:bottom w:val="single" w:color="000000" w:sz="8" w:space="0"/>
            </w:tcBorders>
            <w:vAlign w:val="center"/>
          </w:tcPr>
          <w:p w14:paraId="0ED66172">
            <w:pPr>
              <w:ind w:firstLine="0" w:firstLineChars="0"/>
              <w:rPr>
                <w:rFonts w:hint="eastAsia"/>
              </w:rPr>
            </w:pPr>
            <w:r>
              <w:t>通过</w:t>
            </w:r>
          </w:p>
        </w:tc>
      </w:tr>
    </w:tbl>
    <w:p w14:paraId="2D26BBEA">
      <w:pPr>
        <w:bidi w:val="0"/>
        <w:rPr>
          <w:rFonts w:hint="eastAsia"/>
        </w:rPr>
      </w:pPr>
      <w:r>
        <w:t>测试结论：以上用例执行结果均达到预期，说明该模块的核心业务流程能够稳定运行，具备基本的可用性与正确性。</w:t>
      </w:r>
    </w:p>
    <w:p w14:paraId="4D1F4405">
      <w:pPr>
        <w:bidi w:val="0"/>
      </w:pPr>
      <w:r>
        <w:t>积分兑换功能体现了系统在互动运营与用户激励方面的设计思路，涉及积分余额扣减、兑换订单生成、库存控制和状态跟踪等业务逻辑。本测试主要验证用户在积分商城中选择商品后，系统能否正确校验积分与库存条件，并在兑换成功后形成完整的兑换记录和积分流水数据。</w:t>
      </w:r>
    </w:p>
    <w:p w14:paraId="03C35B4E">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表5-5积分兑换功能测试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72516A5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4381645C">
            <w:pPr>
              <w:ind w:firstLine="0" w:firstLineChars="0"/>
              <w:rPr>
                <w:rFonts w:hint="eastAsia"/>
              </w:rPr>
            </w:pPr>
            <w:r>
              <w:t>序号</w:t>
            </w:r>
          </w:p>
        </w:tc>
        <w:tc>
          <w:tcPr>
            <w:tcW w:w="1871" w:type="dxa"/>
            <w:tcBorders>
              <w:bottom w:val="single" w:color="000000" w:sz="8" w:space="0"/>
            </w:tcBorders>
            <w:vAlign w:val="center"/>
          </w:tcPr>
          <w:p w14:paraId="55F3F084">
            <w:pPr>
              <w:ind w:firstLine="0" w:firstLineChars="0"/>
              <w:rPr>
                <w:rFonts w:hint="eastAsia"/>
              </w:rPr>
            </w:pPr>
            <w:r>
              <w:t>测试内容</w:t>
            </w:r>
          </w:p>
        </w:tc>
        <w:tc>
          <w:tcPr>
            <w:tcW w:w="3061" w:type="dxa"/>
            <w:tcBorders>
              <w:bottom w:val="single" w:color="000000" w:sz="8" w:space="0"/>
            </w:tcBorders>
            <w:vAlign w:val="center"/>
          </w:tcPr>
          <w:p w14:paraId="0A5EE2A8">
            <w:pPr>
              <w:ind w:firstLine="0" w:firstLineChars="0"/>
              <w:rPr>
                <w:rFonts w:hint="eastAsia"/>
              </w:rPr>
            </w:pPr>
            <w:r>
              <w:t>输入/操作</w:t>
            </w:r>
          </w:p>
        </w:tc>
        <w:tc>
          <w:tcPr>
            <w:tcW w:w="3061" w:type="dxa"/>
            <w:tcBorders>
              <w:bottom w:val="single" w:color="000000" w:sz="8" w:space="0"/>
            </w:tcBorders>
            <w:vAlign w:val="center"/>
          </w:tcPr>
          <w:p w14:paraId="7529ED51">
            <w:pPr>
              <w:ind w:firstLine="0" w:firstLineChars="0"/>
              <w:rPr>
                <w:rFonts w:hint="eastAsia"/>
              </w:rPr>
            </w:pPr>
            <w:r>
              <w:t>预期结果</w:t>
            </w:r>
          </w:p>
        </w:tc>
        <w:tc>
          <w:tcPr>
            <w:tcW w:w="1020" w:type="dxa"/>
            <w:tcBorders>
              <w:bottom w:val="single" w:color="000000" w:sz="8" w:space="0"/>
            </w:tcBorders>
            <w:vAlign w:val="center"/>
          </w:tcPr>
          <w:p w14:paraId="648235A8">
            <w:pPr>
              <w:ind w:firstLine="0" w:firstLineChars="0"/>
              <w:rPr>
                <w:rFonts w:hint="eastAsia"/>
              </w:rPr>
            </w:pPr>
            <w:r>
              <w:t>测试结果</w:t>
            </w:r>
          </w:p>
        </w:tc>
      </w:tr>
      <w:tr w14:paraId="218E32D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38694C32">
            <w:pPr>
              <w:ind w:firstLine="0" w:firstLineChars="0"/>
              <w:rPr>
                <w:rFonts w:hint="eastAsia"/>
              </w:rPr>
            </w:pPr>
            <w:r>
              <w:t>1</w:t>
            </w:r>
          </w:p>
        </w:tc>
        <w:tc>
          <w:tcPr>
            <w:tcW w:w="1871" w:type="dxa"/>
            <w:vAlign w:val="center"/>
          </w:tcPr>
          <w:p w14:paraId="3A9CE3D2">
            <w:pPr>
              <w:ind w:firstLine="0" w:firstLineChars="0"/>
              <w:rPr>
                <w:rFonts w:hint="eastAsia"/>
              </w:rPr>
            </w:pPr>
            <w:r>
              <w:t>浏览积分商品</w:t>
            </w:r>
          </w:p>
        </w:tc>
        <w:tc>
          <w:tcPr>
            <w:tcW w:w="3061" w:type="dxa"/>
            <w:vAlign w:val="center"/>
          </w:tcPr>
          <w:p w14:paraId="2FDCB7F9">
            <w:pPr>
              <w:ind w:firstLine="0" w:firstLineChars="0"/>
              <w:rPr>
                <w:rFonts w:hint="eastAsia"/>
              </w:rPr>
            </w:pPr>
            <w:r>
              <w:t>进入积分商城查看商品列表</w:t>
            </w:r>
          </w:p>
        </w:tc>
        <w:tc>
          <w:tcPr>
            <w:tcW w:w="3061" w:type="dxa"/>
            <w:vAlign w:val="center"/>
          </w:tcPr>
          <w:p w14:paraId="418A8647">
            <w:pPr>
              <w:ind w:firstLine="0" w:firstLineChars="0"/>
              <w:rPr>
                <w:rFonts w:hint="eastAsia"/>
              </w:rPr>
            </w:pPr>
            <w:r>
              <w:t>显示商品名称、所需积分与库存</w:t>
            </w:r>
          </w:p>
        </w:tc>
        <w:tc>
          <w:tcPr>
            <w:tcW w:w="1020" w:type="dxa"/>
            <w:vAlign w:val="center"/>
          </w:tcPr>
          <w:p w14:paraId="7A4E1BD2">
            <w:pPr>
              <w:ind w:firstLine="0" w:firstLineChars="0"/>
              <w:rPr>
                <w:rFonts w:hint="eastAsia"/>
              </w:rPr>
            </w:pPr>
            <w:r>
              <w:t>通过</w:t>
            </w:r>
          </w:p>
        </w:tc>
      </w:tr>
      <w:tr w14:paraId="2F4B7BD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7402236">
            <w:pPr>
              <w:ind w:firstLine="0" w:firstLineChars="0"/>
              <w:rPr>
                <w:rFonts w:hint="eastAsia"/>
              </w:rPr>
            </w:pPr>
            <w:r>
              <w:t>2</w:t>
            </w:r>
          </w:p>
        </w:tc>
        <w:tc>
          <w:tcPr>
            <w:tcW w:w="1871" w:type="dxa"/>
            <w:vAlign w:val="center"/>
          </w:tcPr>
          <w:p w14:paraId="226D6ADA">
            <w:pPr>
              <w:ind w:firstLine="0" w:firstLineChars="0"/>
              <w:rPr>
                <w:rFonts w:hint="eastAsia"/>
              </w:rPr>
            </w:pPr>
            <w:r>
              <w:t>正常兑换</w:t>
            </w:r>
          </w:p>
        </w:tc>
        <w:tc>
          <w:tcPr>
            <w:tcW w:w="3061" w:type="dxa"/>
            <w:vAlign w:val="center"/>
          </w:tcPr>
          <w:p w14:paraId="5AA902FD">
            <w:pPr>
              <w:ind w:firstLine="0" w:firstLineChars="0"/>
              <w:rPr>
                <w:rFonts w:hint="eastAsia"/>
              </w:rPr>
            </w:pPr>
            <w:r>
              <w:t>积分充足时提交兑换申请</w:t>
            </w:r>
          </w:p>
        </w:tc>
        <w:tc>
          <w:tcPr>
            <w:tcW w:w="3061" w:type="dxa"/>
            <w:vAlign w:val="center"/>
          </w:tcPr>
          <w:p w14:paraId="20E47CED">
            <w:pPr>
              <w:ind w:firstLine="0" w:firstLineChars="0"/>
              <w:rPr>
                <w:rFonts w:hint="eastAsia"/>
              </w:rPr>
            </w:pPr>
            <w:r>
              <w:t>生成兑换订单并扣减对应积分</w:t>
            </w:r>
          </w:p>
        </w:tc>
        <w:tc>
          <w:tcPr>
            <w:tcW w:w="1020" w:type="dxa"/>
            <w:vAlign w:val="center"/>
          </w:tcPr>
          <w:p w14:paraId="789961D7">
            <w:pPr>
              <w:ind w:firstLine="0" w:firstLineChars="0"/>
              <w:rPr>
                <w:rFonts w:hint="eastAsia"/>
              </w:rPr>
            </w:pPr>
            <w:r>
              <w:t>通过</w:t>
            </w:r>
          </w:p>
        </w:tc>
      </w:tr>
      <w:tr w14:paraId="6AFF209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7DDA3E44">
            <w:pPr>
              <w:ind w:firstLine="0" w:firstLineChars="0"/>
              <w:rPr>
                <w:rFonts w:hint="eastAsia"/>
              </w:rPr>
            </w:pPr>
            <w:r>
              <w:t>3</w:t>
            </w:r>
          </w:p>
        </w:tc>
        <w:tc>
          <w:tcPr>
            <w:tcW w:w="1871" w:type="dxa"/>
            <w:vAlign w:val="center"/>
          </w:tcPr>
          <w:p w14:paraId="3893B722">
            <w:pPr>
              <w:ind w:firstLine="0" w:firstLineChars="0"/>
              <w:rPr>
                <w:rFonts w:hint="eastAsia"/>
              </w:rPr>
            </w:pPr>
            <w:r>
              <w:t>积分不足</w:t>
            </w:r>
          </w:p>
        </w:tc>
        <w:tc>
          <w:tcPr>
            <w:tcW w:w="3061" w:type="dxa"/>
            <w:vAlign w:val="center"/>
          </w:tcPr>
          <w:p w14:paraId="15E553B8">
            <w:pPr>
              <w:ind w:firstLine="0" w:firstLineChars="0"/>
              <w:rPr>
                <w:rFonts w:hint="eastAsia"/>
              </w:rPr>
            </w:pPr>
            <w:r>
              <w:t>积分少于所需积分时提交兑换</w:t>
            </w:r>
          </w:p>
        </w:tc>
        <w:tc>
          <w:tcPr>
            <w:tcW w:w="3061" w:type="dxa"/>
            <w:vAlign w:val="center"/>
          </w:tcPr>
          <w:p w14:paraId="19C96E72">
            <w:pPr>
              <w:ind w:firstLine="0" w:firstLineChars="0"/>
              <w:rPr>
                <w:rFonts w:hint="eastAsia"/>
              </w:rPr>
            </w:pPr>
            <w:r>
              <w:t>提示积分不足，不生成兑换订单</w:t>
            </w:r>
          </w:p>
        </w:tc>
        <w:tc>
          <w:tcPr>
            <w:tcW w:w="1020" w:type="dxa"/>
            <w:vAlign w:val="center"/>
          </w:tcPr>
          <w:p w14:paraId="5F9ED285">
            <w:pPr>
              <w:ind w:firstLine="0" w:firstLineChars="0"/>
              <w:rPr>
                <w:rFonts w:hint="eastAsia"/>
              </w:rPr>
            </w:pPr>
            <w:r>
              <w:t>通过</w:t>
            </w:r>
          </w:p>
        </w:tc>
      </w:tr>
      <w:tr w14:paraId="7D8A035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893213E">
            <w:pPr>
              <w:ind w:firstLine="0" w:firstLineChars="0"/>
              <w:rPr>
                <w:rFonts w:hint="eastAsia"/>
              </w:rPr>
            </w:pPr>
            <w:r>
              <w:t>4</w:t>
            </w:r>
          </w:p>
        </w:tc>
        <w:tc>
          <w:tcPr>
            <w:tcW w:w="1871" w:type="dxa"/>
            <w:tcBorders>
              <w:bottom w:val="single" w:color="000000" w:sz="8" w:space="0"/>
            </w:tcBorders>
            <w:vAlign w:val="center"/>
          </w:tcPr>
          <w:p w14:paraId="1F6F2B41">
            <w:pPr>
              <w:ind w:firstLine="0" w:firstLineChars="0"/>
              <w:rPr>
                <w:rFonts w:hint="eastAsia"/>
              </w:rPr>
            </w:pPr>
            <w:r>
              <w:t>库存不足</w:t>
            </w:r>
          </w:p>
        </w:tc>
        <w:tc>
          <w:tcPr>
            <w:tcW w:w="3061" w:type="dxa"/>
            <w:tcBorders>
              <w:bottom w:val="single" w:color="000000" w:sz="8" w:space="0"/>
            </w:tcBorders>
            <w:vAlign w:val="center"/>
          </w:tcPr>
          <w:p w14:paraId="06DB2D64">
            <w:pPr>
              <w:ind w:firstLine="0" w:firstLineChars="0"/>
              <w:rPr>
                <w:rFonts w:hint="eastAsia"/>
              </w:rPr>
            </w:pPr>
            <w:r>
              <w:t>商品库存为0时继续兑换</w:t>
            </w:r>
          </w:p>
        </w:tc>
        <w:tc>
          <w:tcPr>
            <w:tcW w:w="3061" w:type="dxa"/>
            <w:tcBorders>
              <w:bottom w:val="single" w:color="000000" w:sz="8" w:space="0"/>
            </w:tcBorders>
            <w:vAlign w:val="center"/>
          </w:tcPr>
          <w:p w14:paraId="21690177">
            <w:pPr>
              <w:ind w:firstLine="0" w:firstLineChars="0"/>
              <w:rPr>
                <w:rFonts w:hint="eastAsia"/>
              </w:rPr>
            </w:pPr>
            <w:r>
              <w:t>提示库存不足，兑换失败</w:t>
            </w:r>
          </w:p>
        </w:tc>
        <w:tc>
          <w:tcPr>
            <w:tcW w:w="1020" w:type="dxa"/>
            <w:tcBorders>
              <w:bottom w:val="single" w:color="000000" w:sz="8" w:space="0"/>
            </w:tcBorders>
            <w:vAlign w:val="center"/>
          </w:tcPr>
          <w:p w14:paraId="5469E52E">
            <w:pPr>
              <w:ind w:firstLine="0" w:firstLineChars="0"/>
              <w:rPr>
                <w:rFonts w:hint="eastAsia"/>
              </w:rPr>
            </w:pPr>
            <w:r>
              <w:t>通过</w:t>
            </w:r>
          </w:p>
        </w:tc>
      </w:tr>
    </w:tbl>
    <w:p w14:paraId="32AEA3C1">
      <w:pPr>
        <w:bidi w:val="0"/>
        <w:rPr>
          <w:rFonts w:hint="eastAsia"/>
        </w:rPr>
      </w:pPr>
      <w:r>
        <w:t>测试结论：以上用例执行结果均达到预期，说明该模块的核心业务流程能够稳定运行，具备基本的可用性与正确性。</w:t>
      </w:r>
    </w:p>
    <w:p w14:paraId="70CCEEDD">
      <w:pPr>
        <w:ind w:firstLine="0" w:firstLineChars="0"/>
        <w:rPr>
          <w:rFonts w:hint="eastAsia"/>
        </w:rPr>
      </w:pPr>
    </w:p>
    <w:p w14:paraId="759AAA68">
      <w:pPr>
        <w:pStyle w:val="4"/>
        <w:bidi w:val="0"/>
      </w:pPr>
      <w:bookmarkStart w:id="34" w:name="_Toc30409"/>
      <w:r>
        <w:t>5.3 管理端关键功能测试</w:t>
      </w:r>
      <w:bookmarkEnd w:id="34"/>
    </w:p>
    <w:p w14:paraId="019C92A1">
      <w:pPr>
        <w:spacing w:before="0" w:after="0" w:line="240" w:lineRule="auto"/>
        <w:ind w:firstLine="420"/>
        <w:jc w:val="both"/>
      </w:pPr>
      <w:r>
        <w:rPr>
          <w:rFonts w:ascii="Times New Roman" w:hAnsi="Times New Roman" w:eastAsia="宋体"/>
          <w:b w:val="0"/>
          <w:sz w:val="24"/>
        </w:rPr>
        <w:t>除用户侧功能外，还对后台管理中的票务维护、资讯发布与审核、订单状态更新、积分商品上下架和评论管理等操作进行了核查。测试重点在于验证管理员录入、修改和审核数据后，前台展示与后台统计是否能够同步变化，以及关键状态切换后是否保留可追踪的业务记录。整体结果表明，管理端能够支撑日常运营所需的主要处理流程。</w:t>
      </w:r>
    </w:p>
    <w:p w14:paraId="00F486A1">
      <w:pPr>
        <w:pStyle w:val="4"/>
        <w:bidi w:val="0"/>
      </w:pPr>
      <w:bookmarkStart w:id="35" w:name="_Toc22412"/>
      <w:r>
        <w:t>5.4 测试结果分析</w:t>
      </w:r>
      <w:bookmarkEnd w:id="35"/>
    </w:p>
    <w:p w14:paraId="3FDD8928">
      <w:pPr>
        <w:spacing w:before="0" w:after="0" w:line="240" w:lineRule="auto"/>
        <w:ind w:firstLine="420"/>
        <w:jc w:val="both"/>
        <w:rPr>
          <w:rFonts w:hint="eastAsia"/>
        </w:rPr>
      </w:pPr>
      <w:r>
        <w:rPr>
          <w:rFonts w:ascii="Times New Roman" w:hAnsi="Times New Roman" w:eastAsia="宋体"/>
          <w:b w:val="0"/>
          <w:sz w:val="24"/>
        </w:rPr>
        <w:t>结合功能测试和流程验证结果，可以从业务可用性与数据一致性两个方面进行分析：</w:t>
      </w:r>
    </w:p>
    <w:p w14:paraId="30E3A5FD">
      <w:pPr>
        <w:spacing w:before="0" w:after="0" w:line="240" w:lineRule="auto"/>
        <w:ind w:firstLine="420"/>
        <w:jc w:val="both"/>
        <w:rPr>
          <w:rFonts w:hint="eastAsia"/>
        </w:rPr>
      </w:pPr>
      <w:r>
        <w:rPr>
          <w:rFonts w:ascii="Times New Roman" w:hAnsi="Times New Roman" w:eastAsia="宋体"/>
          <w:b w:val="0"/>
          <w:sz w:val="24"/>
        </w:rPr>
        <w:t>系统已经完成用户购票、资讯浏览、订单处理、评论互动、积分兑换和后台维护等主要业务功能，数据库中的外键关系、唯一索引与状态字段在一致性控制中发挥了明显作用。对于毕业设计场景而言，系统的功能覆盖度、流程完整性和可扩展性均达到了预期目标，但在真实支付接入、活动现场联动和高并发稳定性方面仍需进一步完善。</w:t>
      </w:r>
    </w:p>
    <w:p w14:paraId="2863B3C7">
      <w:pPr>
        <w:pStyle w:val="3"/>
        <w:bidi w:val="0"/>
      </w:pPr>
      <w:bookmarkStart w:id="36" w:name="_Toc16477"/>
      <w:r>
        <w:t>6 结论</w:t>
      </w:r>
      <w:bookmarkEnd w:id="36"/>
    </w:p>
    <w:p w14:paraId="13F49D1B">
      <w:pPr>
        <w:pStyle w:val="4"/>
        <w:bidi w:val="0"/>
      </w:pPr>
      <w:bookmarkStart w:id="37" w:name="_Toc8209"/>
      <w:r>
        <w:t>6.1 全文总结</w:t>
      </w:r>
      <w:bookmarkEnd w:id="37"/>
    </w:p>
    <w:p w14:paraId="2A3BD70C">
      <w:pPr>
        <w:bidi w:val="0"/>
        <w:rPr>
          <w:rFonts w:hint="eastAsia"/>
        </w:rPr>
      </w:pPr>
      <w:r>
        <w:t>围绕沈阳音乐节活动的数字化管理需求，论文完成了管理系统的分析、设计、实现与测试工作。系统以用户购票、资讯浏览、周边商品购买、评论互动、积分兑换和后台运营管理为核心业务，建立了较完整的前后端协同链路，并通过数据库表关系把票务、订单、资讯、积分和用户行为连接起来。</w:t>
      </w:r>
    </w:p>
    <w:p w14:paraId="54B5B0B7">
      <w:pPr>
        <w:bidi w:val="0"/>
        <w:rPr>
          <w:rFonts w:hint="eastAsia"/>
        </w:rPr>
      </w:pPr>
      <w:r>
        <w:t>从测试结果看，登录注册、票务预订、订单支付、资讯互动、积分兑换和后台维护等主要功能均能够按预期运行，实名购票约束、库存校验和订单状态流转也保持了基本一致性。对于区域性音乐节这类业务边界相对明确、活动周期集中的场景，该系统已经能够承担活动预热、在线售票、运营管理和后续服务等核心任务。</w:t>
      </w:r>
    </w:p>
    <w:p w14:paraId="59492FA6">
      <w:pPr>
        <w:bidi w:val="0"/>
        <w:rPr>
          <w:rFonts w:hint="eastAsia"/>
        </w:rPr>
      </w:pPr>
      <w:r>
        <w:t>整体来看，论文工作已经完成了本科毕业设计对系统分析、系统设计、系统实现和系统测试的基本要求，也说明基于 SpringBoot 与 Vue 的技术路线能够较好适配音乐节管理这一综合业务场景。</w:t>
      </w:r>
    </w:p>
    <w:p w14:paraId="4F2CF469">
      <w:pPr>
        <w:pStyle w:val="4"/>
        <w:bidi w:val="0"/>
      </w:pPr>
      <w:bookmarkStart w:id="38" w:name="_Toc16430"/>
      <w:r>
        <w:t>6.2 存在的不足</w:t>
      </w:r>
      <w:bookmarkEnd w:id="38"/>
    </w:p>
    <w:p w14:paraId="0320C1E2">
      <w:pPr>
        <w:spacing w:before="0" w:after="0" w:line="240" w:lineRule="auto"/>
        <w:ind w:firstLine="420"/>
        <w:jc w:val="both"/>
      </w:pPr>
      <w:r>
        <w:rPr>
          <w:rFonts w:ascii="Times New Roman" w:hAnsi="Times New Roman" w:eastAsia="宋体"/>
          <w:b w:val="0"/>
          <w:sz w:val="24"/>
        </w:rPr>
        <w:t>受毕业设计周期、测试条件和部署环境限制，系统仍存在一些尚未完全落地的部分。例如，支付流程主要停留在模拟或简化处理阶段，现场检票、消息推送、并发压测和异常补偿机制也没有在真实活动环境中进行充分验证。此外，部分页面更侧重核心业务闭环展示，在移动端适配、运营报表深度和多活动统一调度方面仍有继续完善的空间。</w:t>
      </w:r>
    </w:p>
    <w:p w14:paraId="67B5E4F8">
      <w:pPr>
        <w:pStyle w:val="4"/>
        <w:bidi w:val="0"/>
      </w:pPr>
      <w:bookmarkStart w:id="39" w:name="_Toc14621"/>
      <w:r>
        <w:t>6.3 后续展望</w:t>
      </w:r>
      <w:bookmarkEnd w:id="39"/>
    </w:p>
    <w:p w14:paraId="481DECFD">
      <w:pPr>
        <w:spacing w:before="0" w:after="0" w:line="240" w:lineRule="auto"/>
        <w:ind w:firstLine="420"/>
        <w:jc w:val="both"/>
        <w:rPr>
          <w:rFonts w:hint="eastAsia"/>
        </w:rPr>
      </w:pPr>
      <w:r>
        <w:rPr>
          <w:rFonts w:ascii="Times New Roman" w:hAnsi="Times New Roman" w:eastAsia="宋体"/>
          <w:b w:val="0"/>
          <w:sz w:val="24"/>
        </w:rPr>
        <w:t>后续优化可以从真实支付接入、高并发削峰、消息通知、现场检票联动和移动端适配等方向继续展开。若系统进入实际运营，还需要进一步补充安全审计、日志追踪、容灾备份和活动现场应急处理机制，使平台从毕业设计原型逐步过渡为可落地的区域演出活动管理系统。</w:t>
      </w:r>
    </w:p>
    <w:p w14:paraId="3F197928">
      <w:pPr>
        <w:spacing w:before="0" w:after="0" w:line="240" w:lineRule="auto"/>
        <w:ind w:firstLine="420"/>
        <w:jc w:val="both"/>
        <w:rPr>
          <w:rFonts w:hint="eastAsia"/>
        </w:rPr>
      </w:pPr>
      <w:r>
        <w:rPr>
          <w:rFonts w:ascii="Times New Roman" w:hAnsi="Times New Roman" w:eastAsia="宋体"/>
          <w:b w:val="0"/>
          <w:sz w:val="24"/>
        </w:rPr>
        <w:t>随着功能补充和部署环境完善，该系统还可以扩展到城市演出季、校园音乐节或多场地活动管理等更复杂的应用场景。</w:t>
      </w:r>
    </w:p>
    <w:p w14:paraId="77984DE7">
      <w:pPr>
        <w:pStyle w:val="3"/>
        <w:bidi w:val="0"/>
      </w:pPr>
      <w:bookmarkStart w:id="40" w:name="_Toc15792"/>
      <w:r>
        <w:t>致 谢</w:t>
      </w:r>
      <w:bookmarkEnd w:id="40"/>
    </w:p>
    <w:p w14:paraId="2031E848">
      <w:pPr>
        <w:ind w:firstLine="480"/>
        <w:rPr>
          <w:rFonts w:hint="eastAsia"/>
        </w:rPr>
      </w:pPr>
      <w:r>
        <w:t>本论文的完成离不开指导教师在课题选题、系统设计、论文结构安排和写作规范等方面给予的耐心指导。在毕业设计开展过程中，指导教师针对系统需求梳理、数据库设计、功能边界划分以及论文逻辑组织等问题提出了许多中肯意见，使我能够逐步明确研究思路并不断完善成果。在此谨向指导教师表示诚挚的感谢。</w:t>
      </w:r>
    </w:p>
    <w:p w14:paraId="3A2A868E">
      <w:pPr>
        <w:ind w:firstLine="480"/>
        <w:rPr>
          <w:rFonts w:hint="eastAsia"/>
        </w:rPr>
      </w:pPr>
      <w:r>
        <w:t>同时，感谢学院各位任课教师在本科阶段的教学与培养。通过数据库原理、</w:t>
      </w:r>
      <w:r>
        <w:rPr>
          <w:rFonts w:ascii="Times New Roman" w:hAnsi="Times New Roman" w:eastAsia="宋体" w:cs="Times New Roman"/>
          <w:b w:val="0"/>
          <w:bCs w:val="0"/>
          <w:i w:val="0"/>
          <w:iCs w:val="0"/>
          <w:sz w:val="24"/>
          <w:szCs w:val="24"/>
        </w:rPr>
        <w:t>Java</w:t>
      </w:r>
      <w:r>
        <w:t>程序设计、</w:t>
      </w:r>
      <w:r>
        <w:rPr>
          <w:rFonts w:ascii="Times New Roman" w:hAnsi="Times New Roman" w:eastAsia="宋体" w:cs="Times New Roman"/>
          <w:b w:val="0"/>
          <w:bCs w:val="0"/>
          <w:i w:val="0"/>
          <w:iCs w:val="0"/>
          <w:sz w:val="24"/>
          <w:szCs w:val="24"/>
        </w:rPr>
        <w:t>Web</w:t>
      </w:r>
      <w:r>
        <w:t>开发技术、软件工程等课程的学习，我逐步建立了完成本课题所需的专业基础。没有前期课程中的知识积累，就无法顺利完成本系统的分析、设计、实现与测试工作。</w:t>
      </w:r>
    </w:p>
    <w:p w14:paraId="279338E4">
      <w:pPr>
        <w:ind w:firstLine="480"/>
        <w:rPr>
          <w:rFonts w:hint="eastAsia"/>
        </w:rPr>
      </w:pPr>
      <w:r>
        <w:t>还要感谢同学和朋友在系统测试、界面体验反馈和论文修改过程中给予的帮助。通过与他们的交流，我发现了系统中一些容易被忽视的问题，也进一步改进了页面流程和论文表达。</w:t>
      </w:r>
    </w:p>
    <w:p w14:paraId="5CF330D7">
      <w:pPr>
        <w:ind w:firstLine="480"/>
        <w:rPr>
          <w:rFonts w:hint="eastAsia"/>
        </w:rPr>
      </w:pPr>
      <w:r>
        <w:t>最后，感谢家人一直以来的理解与支持。在毕业设计推进过程中，家人给予了我充分的鼓励和陪伴，使我能够以更加稳定的状态完成本课题研究。由于本人学识与经验仍有限，论文中难免存在不足之处，恳请各位老师批评指正。</w:t>
      </w:r>
    </w:p>
    <w:p w14:paraId="15C27538">
      <w:pPr>
        <w:spacing w:before="0" w:after="0" w:line="240" w:lineRule="auto"/>
        <w:ind w:firstLine="0"/>
      </w:pPr>
    </w:p>
    <w:p w14:paraId="10F514F3">
      <w:pPr>
        <w:spacing w:before="0" w:after="0" w:line="240" w:lineRule="auto"/>
        <w:ind w:firstLine="420"/>
      </w:pPr>
    </w:p>
    <w:p w14:paraId="70E985AF">
      <w:pPr>
        <w:spacing w:before="0" w:after="0" w:line="240" w:lineRule="auto"/>
        <w:ind w:firstLine="0"/>
      </w:pPr>
    </w:p>
    <w:p w14:paraId="6355B02D">
      <w:pPr>
        <w:spacing w:before="0" w:after="0" w:line="240" w:lineRule="auto"/>
        <w:ind w:firstLine="420"/>
      </w:pPr>
    </w:p>
    <w:p w14:paraId="4F49C5CD">
      <w:pPr>
        <w:pStyle w:val="3"/>
        <w:bidi w:val="0"/>
      </w:pPr>
      <w:bookmarkStart w:id="41" w:name="_Toc12356"/>
      <w:r>
        <w:t>参考文献</w:t>
      </w:r>
      <w:bookmarkEnd w:id="41"/>
    </w:p>
    <w:p w14:paraId="46B00EA4">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刘鹏,李晨.基于Vue的大型活动票务系统设计与实现[J].软件,2022(5).</w:t>
      </w:r>
    </w:p>
    <w:p w14:paraId="51C03D5E">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基于SpringBoot和Vue框架的音乐节平台的设计与实现[D].上海:东华大学,2023.</w:t>
      </w:r>
    </w:p>
    <w:p w14:paraId="55DC66E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陈蓓蕾,洪年松.基于SpringBoot的数据库接口设计[J].信息与电脑(理论版),2023,35(16):181-183.</w:t>
      </w:r>
    </w:p>
    <w:p w14:paraId="73FC40C6">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刘汀.基于SpringBoot的微服务体系在企业信息管理系统中的应用[J].信息技术与信息化,2023,(05):23-26.</w:t>
      </w:r>
    </w:p>
    <w:p w14:paraId="2AAAA404">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王志亮,纪松波.基于SpringBoot的Web前端与数据库的接口设计[J].工业控制计算机,2023,36(03):51-53.</w:t>
      </w:r>
    </w:p>
    <w:p w14:paraId="14A8970C">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邱丹萍.Web开发中SSM框架的分析[J].电脑知识与技术,2020,16(17):81-82.</w:t>
      </w:r>
    </w:p>
    <w:p w14:paraId="1BCABA0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ZmarandaDoinaR.,MoisiCristianI.,GyőrödiCorneliaA.,GyőrödiRobertŞ.,BandiciLivia.AnAnalysisofthePerformanceandConfigurationFeaturesofMySQLDocumentStoreandElasticsearchasanalternativeBackendinaDataReplicationSolution[J].AppliedSciences,2021,11(24):11590-11590.</w:t>
      </w:r>
    </w:p>
    <w:p w14:paraId="62668A5A">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张伟,李强.基于Vue和SpringBoot的健身俱乐部管理系统的设计与实现[J].计算机与现代化,2023,(07):78-82.</w:t>
      </w:r>
    </w:p>
    <w:p w14:paraId="310490A3">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王珊,萨师煊.数据库系统概论(第5版)[M].北京:高等教育出版社,20</w:t>
      </w:r>
      <w:r>
        <w:rPr>
          <w:rFonts w:hint="eastAsia"/>
          <w:lang w:val="en-US" w:eastAsia="zh-CN"/>
        </w:rPr>
        <w:t>2</w:t>
      </w:r>
      <w:r>
        <w:rPr>
          <w:rFonts w:hint="eastAsia"/>
        </w:rPr>
        <w:t>4.</w:t>
      </w:r>
    </w:p>
    <w:p w14:paraId="32329775">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CraigWalls.SpringBootinAction[M].ManningPublications,20</w:t>
      </w:r>
      <w:r>
        <w:rPr>
          <w:rFonts w:hint="eastAsia"/>
          <w:lang w:val="en-US" w:eastAsia="zh-CN"/>
        </w:rPr>
        <w:t>2</w:t>
      </w:r>
      <w:r>
        <w:rPr>
          <w:rFonts w:hint="eastAsia"/>
        </w:rPr>
        <w:t>5.</w:t>
      </w:r>
    </w:p>
    <w:p w14:paraId="78303253">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柳伟卫.Vue.js+SpringBoot全栈开发实战[M].人民邮电出版社:202309:484.</w:t>
      </w:r>
    </w:p>
    <w:p w14:paraId="21EDF22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高亮.Vue.js快速入门实战[M].机械工业出版社:202208:447.</w:t>
      </w:r>
    </w:p>
    <w:p w14:paraId="7F772978">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温谦.Vue.js+BootstrapWeb开发案例教程[M].人民邮电出版社:202205:422.</w:t>
      </w:r>
    </w:p>
    <w:p w14:paraId="16C40D3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李晓薇.vue.js前端应用技术分析[J].网络安全技术与应用,2022,(04):44-45.</w:t>
      </w:r>
    </w:p>
    <w:p w14:paraId="25450307">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刘娜伊.针对音乐门户网站的敏捷设计开发平台设计研究与实践[D].北京邮电大学,2023.</w:t>
      </w:r>
    </w:p>
    <w:sectPr>
      <w:pgSz w:w="12240" w:h="15840"/>
      <w:pgMar w:top="1440" w:right="1417" w:bottom="1440"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A0954">
    <w:pPr>
      <w:widowControl w:val="0"/>
      <w:tabs>
        <w:tab w:val="center" w:pos="4153"/>
        <w:tab w:val="right" w:pos="8306"/>
      </w:tabs>
      <w:snapToGrid w:val="0"/>
      <w:ind w:firstLine="360"/>
      <w:jc w:val="center"/>
      <w:rPr>
        <w:rFonts w:ascii="Times New Roman" w:hAnsi="Times New Roman"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3B598">
    <w:pPr>
      <w:widowControl w:val="0"/>
      <w:tabs>
        <w:tab w:val="center" w:pos="4153"/>
        <w:tab w:val="right" w:pos="8306"/>
      </w:tabs>
      <w:snapToGrid w:val="0"/>
      <w:ind w:right="360" w:firstLine="360"/>
      <w:rPr>
        <w:rFonts w:ascii="Times New Roman" w:hAnsi="Times New Roman"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72C5D">
    <w:pPr>
      <w:pStyle w:val="25"/>
      <w:ind w:firstLine="42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F84C">
    <w:pPr>
      <w:pStyle w:val="25"/>
      <w:ind w:left="0" w:leftChars="0" w:firstLine="0" w:firstLineChars="0"/>
      <w:jc w:val="both"/>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25616">
                          <w:pPr>
                            <w:pStyle w:val="2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0125616">
                    <w:pPr>
                      <w:pStyle w:val="2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D14B0">
    <w:pPr>
      <w:pStyle w:val="25"/>
      <w:ind w:left="0" w:leftChars="0" w:firstLine="0" w:firstLineChars="0"/>
      <w:jc w:val="both"/>
      <w:rPr>
        <w:rFonts w:hint="eastAsia"/>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7D53C4">
                          <w:pPr>
                            <w:pStyle w:val="2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E7D53C4">
                    <w:pPr>
                      <w:pStyle w:val="2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BA67">
    <w:pPr>
      <w:pStyle w:val="26"/>
      <w:pBdr>
        <w:bottom w:val="none" w:color="auto" w:sz="0" w:space="1"/>
      </w:pBdr>
      <w:tabs>
        <w:tab w:val="center" w:pos="4153"/>
        <w:tab w:val="right" w:pos="8306"/>
        <w:tab w:val="clear" w:pos="4680"/>
        <w:tab w:val="clear" w:pos="9360"/>
      </w:tabs>
      <w:spacing w:line="280" w:lineRule="atLeast"/>
      <w:ind w:firstLine="840" w:firstLineChars="35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04AF5">
    <w:pPr>
      <w:pStyle w:val="26"/>
      <w:pBdr>
        <w:bottom w:val="none" w:color="auto" w:sz="0" w:space="1"/>
      </w:pBdr>
      <w:tabs>
        <w:tab w:val="center" w:pos="4153"/>
        <w:tab w:val="right" w:pos="8306"/>
        <w:tab w:val="clear" w:pos="4680"/>
        <w:tab w:val="clear" w:pos="9360"/>
      </w:tabs>
      <w:ind w:firstLine="420"/>
      <w:rPr>
        <w:rFonts w:ascii="Times New Roman" w:hAnsi="Times New Roman" w:cs="Times New Roman"/>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A886C86"/>
    <w:multiLevelType w:val="singleLevel"/>
    <w:tmpl w:val="7A886C86"/>
    <w:lvl w:ilvl="0" w:tentative="0">
      <w:start w:val="1"/>
      <w:numFmt w:val="decimal"/>
      <w:suff w:val="nothing"/>
      <w:lvlText w:val="[%1]"/>
      <w:lvlJc w:val="left"/>
      <w:pPr>
        <w:ind w:left="425" w:leftChars="0" w:hanging="425"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7127"/>
    <w:rsid w:val="0029639D"/>
    <w:rsid w:val="00326F90"/>
    <w:rsid w:val="003E3C21"/>
    <w:rsid w:val="00733E26"/>
    <w:rsid w:val="008E2A0E"/>
    <w:rsid w:val="00A83F83"/>
    <w:rsid w:val="00AA1D8D"/>
    <w:rsid w:val="00AB2705"/>
    <w:rsid w:val="00B47730"/>
    <w:rsid w:val="00BC3A1F"/>
    <w:rsid w:val="00CB0664"/>
    <w:rsid w:val="00F10C96"/>
    <w:rsid w:val="00FC693F"/>
    <w:rsid w:val="02084EFC"/>
    <w:rsid w:val="034E1C04"/>
    <w:rsid w:val="03A013D6"/>
    <w:rsid w:val="052120A3"/>
    <w:rsid w:val="0730481F"/>
    <w:rsid w:val="074B1659"/>
    <w:rsid w:val="07687AB3"/>
    <w:rsid w:val="07C66F31"/>
    <w:rsid w:val="086329D2"/>
    <w:rsid w:val="0B521208"/>
    <w:rsid w:val="0B5331D2"/>
    <w:rsid w:val="0D9773A6"/>
    <w:rsid w:val="0E625C06"/>
    <w:rsid w:val="0E6F20D1"/>
    <w:rsid w:val="0F76748F"/>
    <w:rsid w:val="0FE64614"/>
    <w:rsid w:val="0FFC23D0"/>
    <w:rsid w:val="10107999"/>
    <w:rsid w:val="10392996"/>
    <w:rsid w:val="10665F19"/>
    <w:rsid w:val="116752E1"/>
    <w:rsid w:val="13E40E6B"/>
    <w:rsid w:val="15CC5514"/>
    <w:rsid w:val="162E461F"/>
    <w:rsid w:val="17463BEB"/>
    <w:rsid w:val="175A1010"/>
    <w:rsid w:val="17A56B63"/>
    <w:rsid w:val="18326DEA"/>
    <w:rsid w:val="19436634"/>
    <w:rsid w:val="1AFB1154"/>
    <w:rsid w:val="1BFE2CE6"/>
    <w:rsid w:val="1C580648"/>
    <w:rsid w:val="1CB87339"/>
    <w:rsid w:val="1D48246B"/>
    <w:rsid w:val="1DDD3AAF"/>
    <w:rsid w:val="1E285DF8"/>
    <w:rsid w:val="1EB32264"/>
    <w:rsid w:val="1F4D50E6"/>
    <w:rsid w:val="20140D2A"/>
    <w:rsid w:val="2040567B"/>
    <w:rsid w:val="22266AF2"/>
    <w:rsid w:val="24596D0B"/>
    <w:rsid w:val="25D30D3F"/>
    <w:rsid w:val="25F50CB6"/>
    <w:rsid w:val="25F82554"/>
    <w:rsid w:val="26DE502A"/>
    <w:rsid w:val="29300521"/>
    <w:rsid w:val="293B10D5"/>
    <w:rsid w:val="2A972368"/>
    <w:rsid w:val="2AA31273"/>
    <w:rsid w:val="2AA76897"/>
    <w:rsid w:val="2BE90677"/>
    <w:rsid w:val="2C3167C0"/>
    <w:rsid w:val="2D346567"/>
    <w:rsid w:val="2DF81343"/>
    <w:rsid w:val="2EBA2A9C"/>
    <w:rsid w:val="2F947237"/>
    <w:rsid w:val="2FFD70E5"/>
    <w:rsid w:val="30B05F05"/>
    <w:rsid w:val="30C85944"/>
    <w:rsid w:val="3210122D"/>
    <w:rsid w:val="3263153E"/>
    <w:rsid w:val="33FE342B"/>
    <w:rsid w:val="358534DA"/>
    <w:rsid w:val="38E946AA"/>
    <w:rsid w:val="392E6561"/>
    <w:rsid w:val="39B822CE"/>
    <w:rsid w:val="3A685AA2"/>
    <w:rsid w:val="3A946897"/>
    <w:rsid w:val="3B8406BA"/>
    <w:rsid w:val="3C215F09"/>
    <w:rsid w:val="3C92251C"/>
    <w:rsid w:val="3DFC6C2D"/>
    <w:rsid w:val="3E3C527C"/>
    <w:rsid w:val="403D52DB"/>
    <w:rsid w:val="4061721C"/>
    <w:rsid w:val="41161854"/>
    <w:rsid w:val="42042555"/>
    <w:rsid w:val="42911964"/>
    <w:rsid w:val="43C57AC2"/>
    <w:rsid w:val="4440539A"/>
    <w:rsid w:val="45171855"/>
    <w:rsid w:val="455E32FA"/>
    <w:rsid w:val="457C2402"/>
    <w:rsid w:val="462A6302"/>
    <w:rsid w:val="46F32B98"/>
    <w:rsid w:val="47C01442"/>
    <w:rsid w:val="47F46BC7"/>
    <w:rsid w:val="48013C69"/>
    <w:rsid w:val="48E94252"/>
    <w:rsid w:val="492D05E3"/>
    <w:rsid w:val="493F3E72"/>
    <w:rsid w:val="497F6965"/>
    <w:rsid w:val="4ADD1B95"/>
    <w:rsid w:val="4AE922E8"/>
    <w:rsid w:val="4B6D116B"/>
    <w:rsid w:val="4BB87F0C"/>
    <w:rsid w:val="4C8F5111"/>
    <w:rsid w:val="4EEA4880"/>
    <w:rsid w:val="4FD01CC8"/>
    <w:rsid w:val="4FF57980"/>
    <w:rsid w:val="50A70C7B"/>
    <w:rsid w:val="55404750"/>
    <w:rsid w:val="55B87486"/>
    <w:rsid w:val="5B751975"/>
    <w:rsid w:val="5C9A78E6"/>
    <w:rsid w:val="5D777C27"/>
    <w:rsid w:val="5EC23124"/>
    <w:rsid w:val="60D86C2E"/>
    <w:rsid w:val="60E25732"/>
    <w:rsid w:val="61455005"/>
    <w:rsid w:val="617F70AA"/>
    <w:rsid w:val="63985E09"/>
    <w:rsid w:val="64EF3DEB"/>
    <w:rsid w:val="653230BB"/>
    <w:rsid w:val="658F0E55"/>
    <w:rsid w:val="667C4500"/>
    <w:rsid w:val="69076303"/>
    <w:rsid w:val="6B655563"/>
    <w:rsid w:val="6BC02799"/>
    <w:rsid w:val="6BC54253"/>
    <w:rsid w:val="6BC56001"/>
    <w:rsid w:val="6CF748E0"/>
    <w:rsid w:val="6D282CEC"/>
    <w:rsid w:val="6D511354"/>
    <w:rsid w:val="6E27085A"/>
    <w:rsid w:val="6EE3336E"/>
    <w:rsid w:val="6EE65108"/>
    <w:rsid w:val="709366CE"/>
    <w:rsid w:val="709D579F"/>
    <w:rsid w:val="70BD374B"/>
    <w:rsid w:val="719F16DB"/>
    <w:rsid w:val="72BF19FC"/>
    <w:rsid w:val="73267CCD"/>
    <w:rsid w:val="733C25A7"/>
    <w:rsid w:val="73ED2599"/>
    <w:rsid w:val="74512B28"/>
    <w:rsid w:val="754461E9"/>
    <w:rsid w:val="75892461"/>
    <w:rsid w:val="759233F8"/>
    <w:rsid w:val="75A650F5"/>
    <w:rsid w:val="79AE6327"/>
    <w:rsid w:val="7A980244"/>
    <w:rsid w:val="7BC509CA"/>
    <w:rsid w:val="7BE56054"/>
    <w:rsid w:val="7C613B24"/>
    <w:rsid w:val="7D782ED3"/>
    <w:rsid w:val="7DAF58F9"/>
    <w:rsid w:val="7FB03B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40" w:lineRule="auto"/>
      <w:ind w:firstLine="88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Lines/>
      <w:pageBreakBefore/>
      <w:spacing w:before="100" w:beforeLines="100" w:after="100" w:afterLines="100" w:line="440" w:lineRule="exact"/>
      <w:ind w:firstLine="0" w:firstLineChars="0"/>
      <w:jc w:val="center"/>
      <w:outlineLvl w:val="0"/>
    </w:pPr>
    <w:rPr>
      <w:rFonts w:eastAsia="黑体" w:cstheme="majorBidi"/>
      <w:bCs/>
      <w:color w:val="000000" w:themeColor="text1"/>
      <w:sz w:val="32"/>
      <w:szCs w:val="30"/>
      <w14:textFill>
        <w14:solidFill>
          <w14:schemeClr w14:val="tx1"/>
        </w14:solidFill>
      </w14:textFill>
    </w:rPr>
  </w:style>
  <w:style w:type="paragraph" w:styleId="4">
    <w:name w:val="heading 2"/>
    <w:basedOn w:val="1"/>
    <w:next w:val="1"/>
    <w:link w:val="142"/>
    <w:unhideWhenUsed/>
    <w:qFormat/>
    <w:uiPriority w:val="9"/>
    <w:pPr>
      <w:keepNext/>
      <w:keepLines/>
      <w:spacing w:before="240" w:after="240" w:line="440" w:lineRule="exact"/>
      <w:ind w:firstLine="0" w:firstLineChars="0"/>
      <w:outlineLvl w:val="1"/>
    </w:pPr>
    <w:rPr>
      <w:rFonts w:eastAsia="黑体" w:cstheme="majorBidi"/>
      <w:bCs/>
      <w:color w:val="000000" w:themeColor="text1"/>
      <w:sz w:val="28"/>
      <w:szCs w:val="26"/>
      <w14:textFill>
        <w14:solidFill>
          <w14:schemeClr w14:val="tx1"/>
        </w14:solidFill>
      </w14:textFill>
    </w:rPr>
  </w:style>
  <w:style w:type="paragraph" w:styleId="5">
    <w:name w:val="heading 3"/>
    <w:basedOn w:val="1"/>
    <w:next w:val="1"/>
    <w:link w:val="143"/>
    <w:unhideWhenUsed/>
    <w:qFormat/>
    <w:uiPriority w:val="9"/>
    <w:pPr>
      <w:keepNext/>
      <w:keepLines/>
      <w:spacing w:before="120" w:after="120" w:line="440" w:lineRule="exact"/>
      <w:ind w:firstLine="0" w:firstLineChars="0"/>
      <w:outlineLvl w:val="2"/>
    </w:pPr>
    <w:rPr>
      <w:rFonts w:eastAsia="黑体" w:cstheme="majorBidi"/>
      <w:b/>
      <w:bCs/>
      <w:color w:val="000000" w:themeColor="text1"/>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spacing w:line="440" w:lineRule="exact"/>
      <w:ind w:left="480" w:leftChars="200" w:firstLine="0" w:firstLineChars="0"/>
    </w:pPr>
  </w:style>
  <w:style w:type="paragraph" w:styleId="25">
    <w:name w:val="footer"/>
    <w:basedOn w:val="1"/>
    <w:link w:val="139"/>
    <w:unhideWhenUsed/>
    <w:qFormat/>
    <w:uiPriority w:val="99"/>
    <w:pPr>
      <w:tabs>
        <w:tab w:val="center" w:pos="4680"/>
        <w:tab w:val="right" w:pos="9360"/>
      </w:tabs>
      <w:spacing w:line="240" w:lineRule="auto"/>
    </w:pPr>
  </w:style>
  <w:style w:type="paragraph" w:styleId="26">
    <w:name w:val="header"/>
    <w:basedOn w:val="1"/>
    <w:link w:val="138"/>
    <w:unhideWhenUsed/>
    <w:qFormat/>
    <w:uiPriority w:val="99"/>
    <w:pPr>
      <w:tabs>
        <w:tab w:val="center" w:pos="4680"/>
        <w:tab w:val="right" w:pos="9360"/>
      </w:tabs>
      <w:spacing w:line="240" w:lineRule="auto"/>
    </w:pPr>
  </w:style>
  <w:style w:type="paragraph" w:styleId="27">
    <w:name w:val="toc 1"/>
    <w:basedOn w:val="1"/>
    <w:next w:val="1"/>
    <w:semiHidden/>
    <w:unhideWhenUsed/>
    <w:qFormat/>
    <w:uiPriority w:val="39"/>
    <w:pPr>
      <w:spacing w:line="440" w:lineRule="exact"/>
      <w:ind w:firstLine="0" w:firstLineChars="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spacing w:line="440" w:lineRule="exact"/>
      <w:ind w:left="240" w:leftChars="100" w:firstLine="0" w:firstLineChars="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qFormat/>
    <w:uiPriority w:val="99"/>
  </w:style>
  <w:style w:type="character" w:customStyle="1" w:styleId="139">
    <w:name w:val="页脚 字符"/>
    <w:basedOn w:val="135"/>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imes New Roman" w:hAnsi="Times New Roman" w:eastAsia="黑体" w:cstheme="majorBidi"/>
      <w:bCs/>
      <w:color w:val="000000" w:themeColor="text1"/>
      <w:sz w:val="32"/>
      <w:szCs w:val="30"/>
      <w14:textFill>
        <w14:solidFill>
          <w14:schemeClr w14:val="tx1"/>
        </w14:solidFill>
      </w14:textFill>
    </w:rPr>
  </w:style>
  <w:style w:type="character" w:customStyle="1" w:styleId="142">
    <w:name w:val="标题 2 字符"/>
    <w:basedOn w:val="135"/>
    <w:link w:val="4"/>
    <w:qFormat/>
    <w:uiPriority w:val="9"/>
    <w:rPr>
      <w:rFonts w:ascii="Times New Roman" w:hAnsi="Times New Roman" w:eastAsia="黑体" w:cstheme="majorBidi"/>
      <w:bCs/>
      <w:color w:val="000000" w:themeColor="text1"/>
      <w:sz w:val="28"/>
      <w:szCs w:val="26"/>
      <w14:textFill>
        <w14:solidFill>
          <w14:schemeClr w14:val="tx1"/>
        </w14:solidFill>
      </w14:textFill>
    </w:rPr>
  </w:style>
  <w:style w:type="character" w:customStyle="1" w:styleId="143">
    <w:name w:val="标题 3 字符"/>
    <w:basedOn w:val="135"/>
    <w:link w:val="5"/>
    <w:qFormat/>
    <w:uiPriority w:val="9"/>
    <w:rPr>
      <w:rFonts w:ascii="Times New Roman" w:hAnsi="Times New Roman" w:eastAsia="黑体" w:cstheme="majorBidi"/>
      <w:b/>
      <w:bCs/>
      <w:color w:val="000000" w:themeColor="text1"/>
      <w14:textFill>
        <w14:solidFill>
          <w14:schemeClr w14:val="tx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19"/>
    <w:qFormat/>
    <w:uiPriority w:val="99"/>
  </w:style>
  <w:style w:type="character" w:customStyle="1" w:styleId="148">
    <w:name w:val="正文文本 2 字符"/>
    <w:basedOn w:val="135"/>
    <w:link w:val="31"/>
    <w:qFormat/>
    <w:uiPriority w:val="99"/>
  </w:style>
  <w:style w:type="character" w:customStyle="1" w:styleId="149">
    <w:name w:val="正文文本 3 字符"/>
    <w:basedOn w:val="135"/>
    <w:link w:val="17"/>
    <w:qFormat/>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三线表"/>
    <w:basedOn w:val="1"/>
    <w:qFormat/>
    <w:uiPriority w:val="0"/>
    <w:pPr>
      <w:spacing w:line="240" w:lineRule="auto"/>
      <w:ind w:firstLine="0" w:firstLineChars="0"/>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9741</Words>
  <Characters>12996</Characters>
  <Lines>1706</Lines>
  <Paragraphs>1886</Paragraphs>
  <TotalTime>3</TotalTime>
  <ScaleCrop>false</ScaleCrop>
  <LinksUpToDate>false</LinksUpToDate>
  <CharactersWithSpaces>13463</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2026-04-27T15:19:51Z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2052-12.1.0.25860</vt:lpwstr>
  </property>
  <property fmtid="{D5CDD505-2E9C-101B-9397-08002B2CF9AE}" pid="4" name="ICV">
    <vt:lpwstr>8A2D373928C94370BA7772A7BF1278FD_12</vt:lpwstr>
  </property>
</Properties>
</file>