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0DB18">
      <w:pPr>
        <w:widowControl w:val="0"/>
        <w:tabs>
          <w:tab w:val="left" w:pos="377"/>
        </w:tabs>
        <w:spacing w:line="300" w:lineRule="auto"/>
        <w:ind w:firstLine="0" w:firstLineChars="0"/>
        <w:jc w:val="center"/>
        <w:rPr>
          <w:rFonts w:hint="eastAsia" w:eastAsia="黑体" w:cs="黑体"/>
          <w:b/>
          <w:sz w:val="48"/>
          <w:szCs w:val="48"/>
        </w:rPr>
      </w:pPr>
      <w:r>
        <w:rPr>
          <w:rFonts w:hint="eastAsia" w:eastAsia="黑体" w:cs="黑体"/>
          <w:b/>
          <w:kern w:val="2"/>
          <w:sz w:val="48"/>
          <w:szCs w:val="48"/>
          <w:lang w:bidi="ar"/>
        </w:rPr>
        <w:t>沈阳工学院</w:t>
      </w:r>
    </w:p>
    <w:p w14:paraId="1A51E2C4">
      <w:pPr>
        <w:widowControl w:val="0"/>
        <w:tabs>
          <w:tab w:val="left" w:pos="377"/>
        </w:tabs>
        <w:spacing w:line="300" w:lineRule="auto"/>
        <w:ind w:firstLine="0" w:firstLineChars="0"/>
        <w:jc w:val="center"/>
        <w:rPr>
          <w:rFonts w:hint="eastAsia" w:eastAsia="黑体" w:cs="黑体"/>
          <w:b/>
          <w:szCs w:val="24"/>
        </w:rPr>
      </w:pPr>
    </w:p>
    <w:p w14:paraId="527531C6">
      <w:pPr>
        <w:widowControl w:val="0"/>
        <w:tabs>
          <w:tab w:val="center" w:pos="3741"/>
          <w:tab w:val="right" w:pos="7483"/>
        </w:tabs>
        <w:spacing w:line="300" w:lineRule="auto"/>
        <w:ind w:firstLine="0" w:firstLineChars="0"/>
        <w:jc w:val="center"/>
        <w:rPr>
          <w:rFonts w:hint="eastAsia" w:eastAsia="黑体" w:cs="黑体"/>
          <w:b/>
          <w:sz w:val="72"/>
          <w:szCs w:val="72"/>
        </w:rPr>
      </w:pPr>
      <w:r>
        <w:rPr>
          <w:rFonts w:hint="eastAsia" w:eastAsia="黑体" w:cs="黑体"/>
          <w:b/>
          <w:kern w:val="2"/>
          <w:sz w:val="72"/>
          <w:szCs w:val="72"/>
          <w:lang w:bidi="ar"/>
        </w:rPr>
        <w:t>毕业设计（论文）</w:t>
      </w:r>
    </w:p>
    <w:p w14:paraId="75035816">
      <w:pPr>
        <w:widowControl w:val="0"/>
        <w:tabs>
          <w:tab w:val="left" w:pos="377"/>
        </w:tabs>
        <w:spacing w:line="300" w:lineRule="auto"/>
        <w:ind w:firstLine="0" w:firstLineChars="0"/>
        <w:jc w:val="center"/>
        <w:rPr>
          <w:rFonts w:hint="eastAsia" w:eastAsia="黑体" w:cs="黑体"/>
          <w:b/>
          <w:szCs w:val="24"/>
        </w:rPr>
      </w:pPr>
    </w:p>
    <w:p w14:paraId="1C57380F">
      <w:pPr>
        <w:widowControl w:val="0"/>
        <w:tabs>
          <w:tab w:val="left" w:pos="377"/>
        </w:tabs>
        <w:spacing w:line="300" w:lineRule="auto"/>
        <w:ind w:firstLine="0" w:firstLineChars="0"/>
        <w:jc w:val="center"/>
        <w:rPr>
          <w:rFonts w:hint="eastAsia" w:eastAsia="黑体" w:cs="黑体"/>
          <w:b/>
          <w:szCs w:val="24"/>
        </w:rPr>
      </w:pPr>
    </w:p>
    <w:p w14:paraId="590E58DC">
      <w:pPr>
        <w:widowControl w:val="0"/>
        <w:tabs>
          <w:tab w:val="left" w:pos="377"/>
        </w:tabs>
        <w:spacing w:line="300" w:lineRule="auto"/>
        <w:ind w:firstLine="643"/>
        <w:jc w:val="center"/>
        <w:rPr>
          <w:rFonts w:hint="eastAsia" w:eastAsia="黑体" w:cs="黑体"/>
          <w:bCs/>
          <w:kern w:val="2"/>
          <w:sz w:val="28"/>
          <w:szCs w:val="28"/>
          <w:u w:val="single"/>
          <w:lang w:eastAsia="zh-CN" w:bidi="ar"/>
        </w:rPr>
      </w:pPr>
      <w:r>
        <w:rPr>
          <w:rFonts w:hint="eastAsia" w:eastAsia="黑体" w:cs="黑体"/>
          <w:b/>
          <w:kern w:val="2"/>
          <w:sz w:val="32"/>
          <w:szCs w:val="32"/>
          <w:lang w:bidi="ar"/>
        </w:rPr>
        <w:t>题目</w:t>
      </w:r>
      <w:r>
        <w:rPr>
          <w:rFonts w:hint="eastAsia" w:eastAsia="黑体" w:cs="黑体"/>
          <w:b/>
          <w:kern w:val="2"/>
          <w:sz w:val="28"/>
          <w:szCs w:val="28"/>
          <w:lang w:bidi="ar"/>
        </w:rPr>
        <w:t>：</w:t>
      </w:r>
      <w:r>
        <w:rPr>
          <w:rFonts w:hint="eastAsia" w:eastAsia="黑体" w:cs="黑体"/>
          <w:bCs/>
          <w:kern w:val="2"/>
          <w:sz w:val="28"/>
          <w:szCs w:val="28"/>
          <w:u w:val="single"/>
          <w:lang w:eastAsia="zh-CN" w:bidi="ar"/>
        </w:rPr>
        <w:t>基于</w:t>
      </w:r>
      <w:r>
        <w:rPr>
          <w:rFonts w:hint="eastAsia" w:ascii="黑体" w:hAnsi="黑体" w:eastAsia="黑体" w:cs="黑体"/>
          <w:bCs/>
          <w:kern w:val="2"/>
          <w:sz w:val="28"/>
          <w:szCs w:val="28"/>
          <w:u w:val="single"/>
          <w:lang w:eastAsia="zh-CN" w:bidi="ar"/>
        </w:rPr>
        <w:t>SpringBoot与Vue</w:t>
      </w:r>
      <w:r>
        <w:rPr>
          <w:rFonts w:hint="eastAsia" w:eastAsia="黑体" w:cs="黑体"/>
          <w:bCs/>
          <w:kern w:val="2"/>
          <w:sz w:val="28"/>
          <w:szCs w:val="28"/>
          <w:u w:val="single"/>
          <w:lang w:eastAsia="zh-CN" w:bidi="ar"/>
        </w:rPr>
        <w:t>的沈阳音乐节管理系统设计与实现</w:t>
      </w:r>
    </w:p>
    <w:p w14:paraId="1673DFB8">
      <w:pPr>
        <w:widowControl w:val="0"/>
        <w:tabs>
          <w:tab w:val="left" w:pos="377"/>
        </w:tabs>
        <w:spacing w:line="300" w:lineRule="auto"/>
        <w:ind w:firstLine="560"/>
        <w:jc w:val="center"/>
        <w:rPr>
          <w:rFonts w:hint="eastAsia" w:eastAsia="黑体" w:cs="黑体"/>
          <w:bCs/>
          <w:kern w:val="2"/>
          <w:sz w:val="28"/>
          <w:szCs w:val="28"/>
          <w:u w:val="single"/>
          <w:lang w:eastAsia="zh-CN" w:bidi="ar"/>
        </w:rPr>
      </w:pPr>
    </w:p>
    <w:p w14:paraId="765A499E">
      <w:pPr>
        <w:widowControl w:val="0"/>
        <w:tabs>
          <w:tab w:val="left" w:pos="377"/>
        </w:tabs>
        <w:spacing w:line="300" w:lineRule="auto"/>
        <w:ind w:firstLine="0" w:firstLineChars="0"/>
        <w:rPr>
          <w:rFonts w:hint="eastAsia" w:eastAsia="黑体" w:cs="黑体"/>
          <w:bCs/>
          <w:sz w:val="28"/>
          <w:szCs w:val="28"/>
          <w:u w:val="thick"/>
        </w:rPr>
      </w:pPr>
    </w:p>
    <w:p w14:paraId="00C71FF3">
      <w:pPr>
        <w:widowControl w:val="0"/>
        <w:tabs>
          <w:tab w:val="left" w:pos="377"/>
        </w:tabs>
        <w:spacing w:line="300" w:lineRule="auto"/>
        <w:ind w:firstLine="0" w:firstLineChars="0"/>
        <w:jc w:val="center"/>
        <w:rPr>
          <w:rFonts w:hint="eastAsia" w:eastAsia="黑体" w:cs="黑体"/>
          <w:b/>
          <w:szCs w:val="24"/>
        </w:rPr>
      </w:pPr>
      <w:r>
        <w:rPr>
          <w:rFonts w:hint="eastAsia" w:eastAsia="黑体" w:cs="黑体"/>
          <w:b/>
          <w:kern w:val="2"/>
          <w:sz w:val="21"/>
          <w:szCs w:val="24"/>
          <w:lang w:bidi="ar"/>
        </w:rPr>
        <w:drawing>
          <wp:inline distT="0" distB="0" distL="114300" distR="114300">
            <wp:extent cx="2219325" cy="2219325"/>
            <wp:effectExtent l="0" t="0" r="5715" b="5715"/>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11"/>
                    <a:srcRect l="30252" t="4884" r="31200" b="35884"/>
                    <a:stretch>
                      <a:fillRect/>
                    </a:stretch>
                  </pic:blipFill>
                  <pic:spPr>
                    <a:xfrm>
                      <a:off x="0" y="0"/>
                      <a:ext cx="2219325" cy="2219325"/>
                    </a:xfrm>
                    <a:prstGeom prst="rect">
                      <a:avLst/>
                    </a:prstGeom>
                    <a:noFill/>
                    <a:ln>
                      <a:noFill/>
                    </a:ln>
                  </pic:spPr>
                </pic:pic>
              </a:graphicData>
            </a:graphic>
          </wp:inline>
        </w:drawing>
      </w:r>
    </w:p>
    <w:p w14:paraId="72214FF7">
      <w:pPr>
        <w:widowControl w:val="0"/>
        <w:tabs>
          <w:tab w:val="left" w:pos="377"/>
        </w:tabs>
        <w:spacing w:line="300" w:lineRule="auto"/>
        <w:ind w:firstLine="0" w:firstLineChars="0"/>
        <w:jc w:val="center"/>
        <w:rPr>
          <w:rFonts w:hint="eastAsia" w:eastAsia="黑体" w:cs="黑体"/>
          <w:b/>
          <w:szCs w:val="24"/>
        </w:rPr>
      </w:pPr>
    </w:p>
    <w:p w14:paraId="0305BAC2">
      <w:pPr>
        <w:widowControl w:val="0"/>
        <w:tabs>
          <w:tab w:val="left" w:pos="377"/>
        </w:tabs>
        <w:spacing w:line="300" w:lineRule="auto"/>
        <w:ind w:firstLine="0" w:firstLineChars="0"/>
        <w:jc w:val="center"/>
        <w:rPr>
          <w:rFonts w:hint="eastAsia" w:eastAsia="黑体" w:cs="黑体"/>
          <w:b/>
          <w:szCs w:val="24"/>
        </w:rPr>
      </w:pPr>
    </w:p>
    <w:p w14:paraId="0DDA6571">
      <w:pPr>
        <w:widowControl w:val="0"/>
        <w:tabs>
          <w:tab w:val="left" w:pos="377"/>
        </w:tabs>
        <w:spacing w:line="300" w:lineRule="auto"/>
        <w:ind w:firstLine="0" w:firstLineChars="0"/>
        <w:jc w:val="center"/>
        <w:rPr>
          <w:rFonts w:hint="eastAsia" w:eastAsia="黑体" w:cs="黑体"/>
          <w:b/>
          <w:szCs w:val="24"/>
        </w:rPr>
      </w:pPr>
    </w:p>
    <w:p w14:paraId="0E72660A">
      <w:pPr>
        <w:widowControl w:val="0"/>
        <w:tabs>
          <w:tab w:val="left" w:pos="377"/>
        </w:tabs>
        <w:spacing w:line="300" w:lineRule="auto"/>
        <w:ind w:firstLine="1134" w:firstLineChars="353"/>
        <w:jc w:val="center"/>
        <w:rPr>
          <w:rFonts w:hint="eastAsia" w:eastAsia="黑体" w:cs="黑体"/>
          <w:b/>
          <w:kern w:val="2"/>
          <w:sz w:val="32"/>
          <w:szCs w:val="32"/>
          <w:u w:val="single"/>
          <w:lang w:eastAsia="zh-CN" w:bidi="ar"/>
        </w:rPr>
      </w:pPr>
      <w:r>
        <w:rPr>
          <w:rFonts w:hint="eastAsia" w:eastAsia="黑体" w:cs="黑体"/>
          <w:b/>
          <w:kern w:val="2"/>
          <w:sz w:val="32"/>
          <w:szCs w:val="32"/>
          <w:lang w:bidi="ar"/>
        </w:rPr>
        <w:t>学院：</w:t>
      </w:r>
    </w:p>
    <w:p w14:paraId="55C14AC6">
      <w:pPr>
        <w:widowControl w:val="0"/>
        <w:tabs>
          <w:tab w:val="left" w:pos="377"/>
        </w:tabs>
        <w:spacing w:line="300" w:lineRule="auto"/>
        <w:ind w:firstLine="1134" w:firstLineChars="353"/>
        <w:jc w:val="center"/>
        <w:rPr>
          <w:rFonts w:hint="eastAsia" w:eastAsia="黑体" w:cs="黑体"/>
          <w:b/>
          <w:kern w:val="2"/>
          <w:sz w:val="32"/>
          <w:szCs w:val="32"/>
          <w:u w:val="single"/>
          <w:lang w:eastAsia="zh-CN" w:bidi="ar"/>
        </w:rPr>
      </w:pPr>
      <w:r>
        <w:rPr>
          <w:rFonts w:hint="eastAsia" w:eastAsia="黑体" w:cs="黑体"/>
          <w:b/>
          <w:kern w:val="2"/>
          <w:sz w:val="32"/>
          <w:szCs w:val="32"/>
          <w:lang w:bidi="ar"/>
        </w:rPr>
        <w:t>专业：</w:t>
      </w:r>
    </w:p>
    <w:p w14:paraId="735E7028">
      <w:pPr>
        <w:widowControl w:val="0"/>
        <w:tabs>
          <w:tab w:val="left" w:pos="377"/>
        </w:tabs>
        <w:spacing w:line="300" w:lineRule="auto"/>
        <w:ind w:firstLine="1134" w:firstLineChars="353"/>
        <w:jc w:val="center"/>
        <w:rPr>
          <w:rFonts w:hint="eastAsia" w:eastAsia="黑体" w:cs="黑体"/>
          <w:b/>
          <w:sz w:val="32"/>
          <w:szCs w:val="32"/>
          <w:u w:val="single"/>
          <w:lang w:eastAsia="zh-CN"/>
        </w:rPr>
      </w:pPr>
      <w:r>
        <w:rPr>
          <w:rFonts w:hint="eastAsia" w:eastAsia="黑体" w:cs="黑体"/>
          <w:b/>
          <w:kern w:val="2"/>
          <w:sz w:val="32"/>
          <w:szCs w:val="32"/>
          <w:lang w:bidi="ar"/>
        </w:rPr>
        <w:t>学号：</w:t>
      </w:r>
    </w:p>
    <w:p w14:paraId="0901B3C2">
      <w:pPr>
        <w:widowControl w:val="0"/>
        <w:tabs>
          <w:tab w:val="left" w:pos="377"/>
        </w:tabs>
        <w:spacing w:line="300" w:lineRule="auto"/>
        <w:ind w:firstLine="1134" w:firstLineChars="353"/>
        <w:jc w:val="center"/>
        <w:rPr>
          <w:rFonts w:hint="eastAsia" w:eastAsia="黑体" w:cs="黑体"/>
          <w:b/>
          <w:sz w:val="32"/>
          <w:szCs w:val="32"/>
          <w:lang w:eastAsia="zh-CN"/>
        </w:rPr>
      </w:pPr>
      <w:r>
        <w:rPr>
          <w:rFonts w:hint="eastAsia" w:eastAsia="黑体" w:cs="黑体"/>
          <w:b/>
          <w:kern w:val="2"/>
          <w:sz w:val="32"/>
          <w:szCs w:val="32"/>
          <w:lang w:bidi="ar"/>
        </w:rPr>
        <w:t>学生姓名：</w:t>
      </w:r>
    </w:p>
    <w:p w14:paraId="2159CB75">
      <w:pPr>
        <w:widowControl w:val="0"/>
        <w:tabs>
          <w:tab w:val="left" w:pos="377"/>
        </w:tabs>
        <w:spacing w:line="300" w:lineRule="auto"/>
        <w:ind w:firstLine="1134" w:firstLineChars="353"/>
        <w:jc w:val="center"/>
        <w:rPr>
          <w:rFonts w:hint="eastAsia" w:eastAsia="黑体" w:cs="黑体"/>
          <w:b/>
          <w:sz w:val="32"/>
          <w:szCs w:val="32"/>
          <w:u w:val="single"/>
          <w:lang w:eastAsia="zh-CN"/>
        </w:rPr>
      </w:pPr>
      <w:r>
        <w:rPr>
          <w:rFonts w:hint="eastAsia" w:eastAsia="黑体" w:cs="黑体"/>
          <w:b/>
          <w:kern w:val="2"/>
          <w:sz w:val="32"/>
          <w:szCs w:val="32"/>
          <w:lang w:bidi="ar"/>
        </w:rPr>
        <w:t>指导教师：</w:t>
      </w:r>
    </w:p>
    <w:p w14:paraId="0CDF00E7">
      <w:pPr>
        <w:widowControl w:val="0"/>
        <w:tabs>
          <w:tab w:val="left" w:pos="377"/>
        </w:tabs>
        <w:spacing w:line="300" w:lineRule="auto"/>
        <w:ind w:firstLine="5461" w:firstLineChars="1700"/>
        <w:rPr>
          <w:rFonts w:hint="eastAsia" w:ascii="黑体" w:hAnsi="黑体" w:eastAsia="黑体" w:cs="黑体"/>
          <w:sz w:val="44"/>
          <w:szCs w:val="44"/>
        </w:rPr>
      </w:pPr>
      <w:r>
        <w:rPr>
          <w:rFonts w:hint="eastAsia" w:eastAsia="黑体" w:cs="黑体"/>
          <w:b/>
          <w:kern w:val="2"/>
          <w:sz w:val="32"/>
          <w:szCs w:val="32"/>
          <w:lang w:bidi="ar"/>
        </w:rPr>
        <w:t>2025年5月</w:t>
      </w:r>
    </w:p>
    <w:p w14:paraId="623256A3">
      <w:pPr>
        <w:pStyle w:val="3"/>
        <w:keepNext/>
        <w:widowControl w:val="0"/>
        <w:spacing w:line="440" w:lineRule="exact"/>
        <w:ind w:firstLine="643"/>
        <w:jc w:val="center"/>
        <w:sectPr>
          <w:headerReference r:id="rId5" w:type="default"/>
          <w:footerReference r:id="rId7" w:type="default"/>
          <w:headerReference r:id="rId6" w:type="even"/>
          <w:footerReference r:id="rId8" w:type="even"/>
          <w:pgSz w:w="11906" w:h="16838"/>
          <w:pgMar w:top="1440" w:right="1800" w:bottom="1440" w:left="1800" w:header="851" w:footer="992" w:gutter="0"/>
          <w:pgNumType w:fmt="upperRoman" w:start="1"/>
          <w:cols w:space="425" w:num="1"/>
          <w:docGrid w:type="lines" w:linePitch="312" w:charSpace="0"/>
        </w:sectPr>
      </w:pPr>
    </w:p>
    <w:p w14:paraId="40329850">
      <w:pPr>
        <w:kinsoku w:val="0"/>
        <w:autoSpaceDE w:val="0"/>
        <w:autoSpaceDN w:val="0"/>
        <w:adjustRightInd w:val="0"/>
        <w:snapToGrid w:val="0"/>
        <w:spacing w:before="139" w:line="222" w:lineRule="auto"/>
        <w:ind w:firstLine="0" w:firstLineChars="0"/>
        <w:jc w:val="center"/>
        <w:textAlignment w:val="baseline"/>
        <w:outlineLvl w:val="0"/>
        <w:rPr>
          <w:rFonts w:hint="eastAsia" w:ascii="黑体" w:hAnsi="黑体" w:eastAsia="黑体" w:cs="黑体"/>
          <w:snapToGrid w:val="0"/>
          <w:color w:val="000000"/>
          <w:sz w:val="43"/>
          <w:szCs w:val="43"/>
        </w:rPr>
      </w:pPr>
      <w:r>
        <w:rPr>
          <w:rFonts w:ascii="黑体" w:hAnsi="黑体" w:eastAsia="黑体" w:cs="黑体"/>
          <w:snapToGrid w:val="0"/>
          <w:color w:val="000000"/>
          <w:spacing w:val="6"/>
          <w:sz w:val="43"/>
          <w:szCs w:val="43"/>
        </w:rPr>
        <w:t>独创性声明</w:t>
      </w:r>
    </w:p>
    <w:p w14:paraId="7009FA85">
      <w:pPr>
        <w:kinsoku w:val="0"/>
        <w:autoSpaceDE w:val="0"/>
        <w:autoSpaceDN w:val="0"/>
        <w:adjustRightInd w:val="0"/>
        <w:snapToGrid w:val="0"/>
        <w:spacing w:line="317" w:lineRule="auto"/>
        <w:ind w:firstLine="0" w:firstLineChars="0"/>
        <w:textAlignment w:val="baseline"/>
        <w:rPr>
          <w:rFonts w:ascii="Arial" w:hAnsi="Arial" w:eastAsia="Arial" w:cs="Arial"/>
          <w:snapToGrid w:val="0"/>
          <w:color w:val="000000"/>
          <w:sz w:val="21"/>
          <w:szCs w:val="21"/>
        </w:rPr>
      </w:pPr>
    </w:p>
    <w:p w14:paraId="49DCA8C4">
      <w:pPr>
        <w:kinsoku w:val="0"/>
        <w:autoSpaceDE w:val="0"/>
        <w:autoSpaceDN w:val="0"/>
        <w:adjustRightInd w:val="0"/>
        <w:snapToGrid w:val="0"/>
        <w:spacing w:before="91" w:line="300" w:lineRule="auto"/>
        <w:ind w:left="2" w:firstLine="560" w:firstLineChars="0"/>
        <w:jc w:val="both"/>
        <w:textAlignment w:val="baseline"/>
        <w:rPr>
          <w:rFonts w:hint="eastAsia" w:cs="宋体"/>
          <w:snapToGrid w:val="0"/>
          <w:color w:val="000000"/>
          <w:sz w:val="28"/>
          <w:szCs w:val="28"/>
        </w:rPr>
      </w:pPr>
      <w:r>
        <w:rPr>
          <w:rFonts w:cs="宋体"/>
          <w:snapToGrid w:val="0"/>
          <w:color w:val="000000"/>
          <w:spacing w:val="-1"/>
          <w:sz w:val="28"/>
          <w:szCs w:val="28"/>
        </w:rPr>
        <w:t>本人声明，所呈交的学位论文是在导师的指导下进行研究工作所取得的成果。尽我所知，除文中已经注明引用内容和致谢的地方外，论文中不包含其他人已经发表或撰写过的研究成果，也不包括本人为获得其他学位而使用过的材料。与我一同工作的同志对本研究所做的任何贡献均已在论文中做了明确的说明并表示了谢意。</w:t>
      </w:r>
    </w:p>
    <w:p w14:paraId="31434923">
      <w:pPr>
        <w:kinsoku w:val="0"/>
        <w:autoSpaceDE w:val="0"/>
        <w:autoSpaceDN w:val="0"/>
        <w:adjustRightInd w:val="0"/>
        <w:snapToGrid w:val="0"/>
        <w:spacing w:line="253" w:lineRule="auto"/>
        <w:ind w:firstLine="0" w:firstLineChars="0"/>
        <w:textAlignment w:val="baseline"/>
        <w:rPr>
          <w:rFonts w:ascii="Arial" w:hAnsi="Arial" w:eastAsia="Arial" w:cs="Arial"/>
          <w:snapToGrid w:val="0"/>
          <w:color w:val="000000"/>
          <w:sz w:val="21"/>
          <w:szCs w:val="21"/>
        </w:rPr>
      </w:pPr>
    </w:p>
    <w:p w14:paraId="7D5986B3">
      <w:pPr>
        <w:kinsoku w:val="0"/>
        <w:autoSpaceDE w:val="0"/>
        <w:autoSpaceDN w:val="0"/>
        <w:adjustRightInd w:val="0"/>
        <w:snapToGrid w:val="0"/>
        <w:spacing w:line="253" w:lineRule="auto"/>
        <w:ind w:firstLine="0" w:firstLineChars="0"/>
        <w:textAlignment w:val="baseline"/>
        <w:rPr>
          <w:rFonts w:ascii="Arial" w:hAnsi="Arial" w:eastAsia="Arial" w:cs="Arial"/>
          <w:snapToGrid w:val="0"/>
          <w:color w:val="000000"/>
          <w:sz w:val="21"/>
          <w:szCs w:val="21"/>
        </w:rPr>
      </w:pPr>
    </w:p>
    <w:p w14:paraId="6E9169B3">
      <w:pPr>
        <w:kinsoku w:val="0"/>
        <w:autoSpaceDE w:val="0"/>
        <w:autoSpaceDN w:val="0"/>
        <w:adjustRightInd w:val="0"/>
        <w:snapToGrid w:val="0"/>
        <w:spacing w:line="253" w:lineRule="auto"/>
        <w:ind w:firstLine="0" w:firstLineChars="0"/>
        <w:textAlignment w:val="baseline"/>
        <w:rPr>
          <w:rFonts w:ascii="Arial" w:hAnsi="Arial" w:eastAsia="Arial" w:cs="Arial"/>
          <w:snapToGrid w:val="0"/>
          <w:color w:val="000000"/>
          <w:sz w:val="21"/>
          <w:szCs w:val="21"/>
        </w:rPr>
      </w:pPr>
    </w:p>
    <w:p w14:paraId="5B90EECA">
      <w:pPr>
        <w:kinsoku w:val="0"/>
        <w:autoSpaceDE w:val="0"/>
        <w:autoSpaceDN w:val="0"/>
        <w:adjustRightInd w:val="0"/>
        <w:snapToGrid w:val="0"/>
        <w:spacing w:before="91" w:line="620" w:lineRule="exact"/>
        <w:ind w:left="288" w:firstLine="0" w:firstLineChars="0"/>
        <w:textAlignment w:val="baseline"/>
        <w:rPr>
          <w:rFonts w:hint="eastAsia" w:cs="宋体"/>
          <w:snapToGrid w:val="0"/>
          <w:color w:val="000000"/>
          <w:sz w:val="28"/>
          <w:szCs w:val="28"/>
        </w:rPr>
      </w:pPr>
      <w:r>
        <w:rPr>
          <w:rFonts w:cs="宋体"/>
          <w:snapToGrid w:val="0"/>
          <w:color w:val="000000"/>
          <w:spacing w:val="-2"/>
          <w:position w:val="-5"/>
          <w:sz w:val="28"/>
          <w:szCs w:val="28"/>
        </w:rPr>
        <w:t>学位论文作者签名：签字日期：</w:t>
      </w:r>
      <w:r>
        <w:rPr>
          <w:rFonts w:ascii="Times New Roman" w:hAnsi="Times New Roman" w:eastAsia="Times New Roman" w:cs="Times New Roman"/>
          <w:snapToGrid w:val="0"/>
          <w:color w:val="000000"/>
          <w:spacing w:val="-2"/>
          <w:position w:val="-5"/>
          <w:sz w:val="28"/>
          <w:szCs w:val="28"/>
        </w:rPr>
        <w:t>2024</w:t>
      </w:r>
      <w:r>
        <w:rPr>
          <w:rFonts w:cs="宋体"/>
          <w:snapToGrid w:val="0"/>
          <w:color w:val="000000"/>
          <w:spacing w:val="-2"/>
          <w:position w:val="-5"/>
          <w:sz w:val="28"/>
          <w:szCs w:val="28"/>
        </w:rPr>
        <w:t>年</w:t>
      </w:r>
      <w:r>
        <w:rPr>
          <w:rFonts w:ascii="Times New Roman" w:hAnsi="Times New Roman" w:eastAsia="Times New Roman" w:cs="Times New Roman"/>
          <w:snapToGrid w:val="0"/>
          <w:color w:val="000000"/>
          <w:spacing w:val="-2"/>
          <w:position w:val="-5"/>
          <w:sz w:val="28"/>
          <w:szCs w:val="28"/>
        </w:rPr>
        <w:t>5</w:t>
      </w:r>
      <w:r>
        <w:rPr>
          <w:rFonts w:cs="宋体"/>
          <w:snapToGrid w:val="0"/>
          <w:color w:val="000000"/>
          <w:spacing w:val="-2"/>
          <w:position w:val="-5"/>
          <w:sz w:val="28"/>
          <w:szCs w:val="28"/>
        </w:rPr>
        <w:t>月</w:t>
      </w:r>
      <w:r>
        <w:rPr>
          <w:rFonts w:ascii="Times New Roman" w:hAnsi="Times New Roman" w:eastAsia="Times New Roman" w:cs="Times New Roman"/>
          <w:snapToGrid w:val="0"/>
          <w:color w:val="000000"/>
          <w:spacing w:val="-2"/>
          <w:position w:val="-5"/>
          <w:sz w:val="28"/>
          <w:szCs w:val="28"/>
        </w:rPr>
        <w:t>13</w:t>
      </w:r>
      <w:r>
        <w:rPr>
          <w:rFonts w:cs="宋体"/>
          <w:snapToGrid w:val="0"/>
          <w:color w:val="000000"/>
          <w:spacing w:val="-3"/>
          <w:position w:val="-5"/>
          <w:sz w:val="28"/>
          <w:szCs w:val="28"/>
        </w:rPr>
        <w:t>日</w:t>
      </w:r>
    </w:p>
    <w:p w14:paraId="62259179">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564AC3D8">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0D481D19">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22910394">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304300C9">
      <w:pPr>
        <w:kinsoku w:val="0"/>
        <w:autoSpaceDE w:val="0"/>
        <w:autoSpaceDN w:val="0"/>
        <w:adjustRightInd w:val="0"/>
        <w:snapToGrid w:val="0"/>
        <w:spacing w:line="276" w:lineRule="auto"/>
        <w:ind w:firstLine="0" w:firstLineChars="0"/>
        <w:textAlignment w:val="baseline"/>
        <w:rPr>
          <w:rFonts w:ascii="Arial" w:hAnsi="Arial" w:eastAsia="Arial" w:cs="Arial"/>
          <w:snapToGrid w:val="0"/>
          <w:color w:val="000000"/>
          <w:sz w:val="21"/>
          <w:szCs w:val="21"/>
        </w:rPr>
      </w:pPr>
    </w:p>
    <w:p w14:paraId="1581E574">
      <w:pPr>
        <w:kinsoku w:val="0"/>
        <w:autoSpaceDE w:val="0"/>
        <w:autoSpaceDN w:val="0"/>
        <w:adjustRightInd w:val="0"/>
        <w:snapToGrid w:val="0"/>
        <w:spacing w:before="140" w:line="222" w:lineRule="auto"/>
        <w:ind w:firstLine="0" w:firstLineChars="0"/>
        <w:jc w:val="center"/>
        <w:textAlignment w:val="baseline"/>
        <w:outlineLvl w:val="0"/>
        <w:rPr>
          <w:rFonts w:hint="eastAsia" w:ascii="黑体" w:hAnsi="黑体" w:eastAsia="黑体" w:cs="黑体"/>
          <w:snapToGrid w:val="0"/>
          <w:color w:val="000000"/>
          <w:sz w:val="43"/>
          <w:szCs w:val="43"/>
        </w:rPr>
      </w:pPr>
      <w:r>
        <w:rPr>
          <w:rFonts w:ascii="黑体" w:hAnsi="黑体" w:eastAsia="黑体" w:cs="黑体"/>
          <w:snapToGrid w:val="0"/>
          <w:color w:val="000000"/>
          <w:spacing w:val="7"/>
          <w:sz w:val="43"/>
          <w:szCs w:val="43"/>
        </w:rPr>
        <w:t>学位论文版权使用授权书</w:t>
      </w:r>
    </w:p>
    <w:p w14:paraId="334C6317">
      <w:pPr>
        <w:kinsoku w:val="0"/>
        <w:autoSpaceDE w:val="0"/>
        <w:autoSpaceDN w:val="0"/>
        <w:adjustRightInd w:val="0"/>
        <w:snapToGrid w:val="0"/>
        <w:spacing w:line="318" w:lineRule="auto"/>
        <w:ind w:firstLine="0" w:firstLineChars="0"/>
        <w:textAlignment w:val="baseline"/>
        <w:rPr>
          <w:rFonts w:ascii="Arial" w:hAnsi="Arial" w:eastAsia="Arial" w:cs="Arial"/>
          <w:snapToGrid w:val="0"/>
          <w:color w:val="000000"/>
          <w:sz w:val="21"/>
          <w:szCs w:val="21"/>
        </w:rPr>
      </w:pPr>
    </w:p>
    <w:p w14:paraId="14823BEE">
      <w:pPr>
        <w:kinsoku w:val="0"/>
        <w:autoSpaceDE w:val="0"/>
        <w:autoSpaceDN w:val="0"/>
        <w:adjustRightInd w:val="0"/>
        <w:snapToGrid w:val="0"/>
        <w:spacing w:before="91" w:line="219" w:lineRule="auto"/>
        <w:ind w:left="562" w:firstLine="0" w:firstLineChars="0"/>
        <w:textAlignment w:val="baseline"/>
        <w:rPr>
          <w:rFonts w:hint="eastAsia" w:cs="宋体"/>
          <w:snapToGrid w:val="0"/>
          <w:color w:val="000000"/>
          <w:sz w:val="28"/>
          <w:szCs w:val="28"/>
        </w:rPr>
      </w:pPr>
      <w:r>
        <w:rPr>
          <w:rFonts w:cs="宋体"/>
          <w:snapToGrid w:val="0"/>
          <w:color w:val="000000"/>
          <w:spacing w:val="-1"/>
          <w:sz w:val="28"/>
          <w:szCs w:val="28"/>
        </w:rPr>
        <w:t>本学位论文作者完全了解沈阳工学院有关保留、使用学位论文的规</w:t>
      </w:r>
    </w:p>
    <w:p w14:paraId="6341D361">
      <w:pPr>
        <w:kinsoku w:val="0"/>
        <w:autoSpaceDE w:val="0"/>
        <w:autoSpaceDN w:val="0"/>
        <w:adjustRightInd w:val="0"/>
        <w:snapToGrid w:val="0"/>
        <w:spacing w:before="123" w:line="300" w:lineRule="auto"/>
        <w:ind w:firstLine="8" w:firstLineChars="0"/>
        <w:textAlignment w:val="baseline"/>
        <w:rPr>
          <w:rFonts w:hint="eastAsia" w:cs="宋体"/>
          <w:snapToGrid w:val="0"/>
          <w:color w:val="000000"/>
          <w:sz w:val="28"/>
          <w:szCs w:val="28"/>
        </w:rPr>
      </w:pPr>
      <w:r>
        <w:rPr>
          <w:rFonts w:cs="宋体"/>
          <w:snapToGrid w:val="0"/>
          <w:color w:val="000000"/>
          <w:spacing w:val="-1"/>
          <w:sz w:val="28"/>
          <w:szCs w:val="28"/>
        </w:rPr>
        <w:t>定。特授权沈阳工学院可以将学位论文的全部或部分内容编入有关数据库</w:t>
      </w:r>
      <w:r>
        <w:rPr>
          <w:rFonts w:cs="宋体"/>
          <w:snapToGrid w:val="0"/>
          <w:color w:val="000000"/>
          <w:sz w:val="28"/>
          <w:szCs w:val="28"/>
        </w:rPr>
        <w:t>进行检索，提供阅览服务，并采用影印、缩印</w:t>
      </w:r>
      <w:r>
        <w:rPr>
          <w:rFonts w:cs="宋体"/>
          <w:snapToGrid w:val="0"/>
          <w:color w:val="000000"/>
          <w:spacing w:val="-1"/>
          <w:sz w:val="28"/>
          <w:szCs w:val="28"/>
        </w:rPr>
        <w:t>或扫描等复制手段保存、汇</w:t>
      </w:r>
      <w:r>
        <w:rPr>
          <w:rFonts w:cs="宋体"/>
          <w:snapToGrid w:val="0"/>
          <w:color w:val="000000"/>
          <w:sz w:val="28"/>
          <w:szCs w:val="28"/>
        </w:rPr>
        <w:t>编以供查阅和借阅。同意学校向国家有关部门</w:t>
      </w:r>
      <w:r>
        <w:rPr>
          <w:rFonts w:cs="宋体"/>
          <w:snapToGrid w:val="0"/>
          <w:color w:val="000000"/>
          <w:spacing w:val="-1"/>
          <w:sz w:val="28"/>
          <w:szCs w:val="28"/>
        </w:rPr>
        <w:t>或机构送交论文的复印件和</w:t>
      </w:r>
      <w:r>
        <w:rPr>
          <w:rFonts w:cs="宋体"/>
          <w:snapToGrid w:val="0"/>
          <w:color w:val="000000"/>
          <w:sz w:val="28"/>
          <w:szCs w:val="28"/>
        </w:rPr>
        <w:t>磁盘。学校可以为存在馆际合作关系的兄弟高</w:t>
      </w:r>
      <w:r>
        <w:rPr>
          <w:rFonts w:cs="宋体"/>
          <w:snapToGrid w:val="0"/>
          <w:color w:val="000000"/>
          <w:spacing w:val="-1"/>
          <w:sz w:val="28"/>
          <w:szCs w:val="28"/>
        </w:rPr>
        <w:t>校用户提供文献传递服务和</w:t>
      </w:r>
      <w:r>
        <w:rPr>
          <w:rFonts w:cs="宋体"/>
          <w:snapToGrid w:val="0"/>
          <w:color w:val="000000"/>
          <w:spacing w:val="-2"/>
          <w:sz w:val="28"/>
          <w:szCs w:val="28"/>
        </w:rPr>
        <w:t>交换服务。</w:t>
      </w:r>
    </w:p>
    <w:p w14:paraId="6F5719BC">
      <w:pPr>
        <w:kinsoku w:val="0"/>
        <w:autoSpaceDE w:val="0"/>
        <w:autoSpaceDN w:val="0"/>
        <w:adjustRightInd w:val="0"/>
        <w:snapToGrid w:val="0"/>
        <w:spacing w:before="234" w:line="219" w:lineRule="auto"/>
        <w:ind w:left="10" w:firstLine="0" w:firstLineChars="0"/>
        <w:textAlignment w:val="baseline"/>
        <w:rPr>
          <w:rFonts w:hint="eastAsia" w:cs="宋体"/>
          <w:snapToGrid w:val="0"/>
          <w:color w:val="000000"/>
          <w:sz w:val="28"/>
          <w:szCs w:val="28"/>
        </w:rPr>
      </w:pPr>
      <w:r>
        <w:rPr>
          <w:rFonts w:cs="宋体"/>
          <w:snapToGrid w:val="0"/>
          <w:color w:val="000000"/>
          <w:spacing w:val="-2"/>
          <w:sz w:val="28"/>
          <w:szCs w:val="28"/>
        </w:rPr>
        <w:t>（保密的学位论文在解密后适用本授权说明）</w:t>
      </w:r>
    </w:p>
    <w:p w14:paraId="7B8337E8">
      <w:pPr>
        <w:kinsoku w:val="0"/>
        <w:autoSpaceDE w:val="0"/>
        <w:autoSpaceDN w:val="0"/>
        <w:adjustRightInd w:val="0"/>
        <w:snapToGrid w:val="0"/>
        <w:spacing w:line="243" w:lineRule="auto"/>
        <w:ind w:firstLine="0" w:firstLineChars="0"/>
        <w:textAlignment w:val="baseline"/>
        <w:rPr>
          <w:rFonts w:ascii="Arial" w:hAnsi="Arial" w:eastAsia="Arial" w:cs="Arial"/>
          <w:snapToGrid w:val="0"/>
          <w:color w:val="000000"/>
          <w:sz w:val="21"/>
          <w:szCs w:val="21"/>
        </w:rPr>
      </w:pPr>
    </w:p>
    <w:p w14:paraId="7404ADCC">
      <w:pPr>
        <w:kinsoku w:val="0"/>
        <w:autoSpaceDE w:val="0"/>
        <w:autoSpaceDN w:val="0"/>
        <w:adjustRightInd w:val="0"/>
        <w:snapToGrid w:val="0"/>
        <w:spacing w:before="92" w:line="601" w:lineRule="exact"/>
        <w:ind w:left="288" w:firstLine="0" w:firstLineChars="0"/>
        <w:textAlignment w:val="baseline"/>
        <w:rPr>
          <w:rFonts w:ascii="Arial" w:hAnsi="Arial" w:eastAsia="Arial" w:cs="Arial"/>
          <w:snapToGrid w:val="0"/>
          <w:color w:val="000000"/>
          <w:sz w:val="28"/>
          <w:szCs w:val="28"/>
        </w:rPr>
      </w:pPr>
      <w:r>
        <w:rPr>
          <w:rFonts w:cs="宋体"/>
          <w:snapToGrid w:val="0"/>
          <w:color w:val="000000"/>
          <w:spacing w:val="-3"/>
          <w:position w:val="-6"/>
          <w:sz w:val="28"/>
          <w:szCs w:val="28"/>
        </w:rPr>
        <w:t>学位论文作者签名：导师签名：</w:t>
      </w:r>
    </w:p>
    <w:p w14:paraId="728C6850">
      <w:pPr>
        <w:kinsoku w:val="0"/>
        <w:autoSpaceDE w:val="0"/>
        <w:autoSpaceDN w:val="0"/>
        <w:adjustRightInd w:val="0"/>
        <w:snapToGrid w:val="0"/>
        <w:spacing w:line="302" w:lineRule="auto"/>
        <w:ind w:firstLine="0" w:firstLineChars="0"/>
        <w:textAlignment w:val="baseline"/>
        <w:rPr>
          <w:rFonts w:ascii="Arial" w:hAnsi="Arial" w:eastAsia="Arial" w:cs="Arial"/>
          <w:snapToGrid w:val="0"/>
          <w:color w:val="000000"/>
          <w:sz w:val="21"/>
          <w:szCs w:val="21"/>
        </w:rPr>
      </w:pPr>
    </w:p>
    <w:p w14:paraId="0F8AB2FC">
      <w:pPr>
        <w:kinsoku w:val="0"/>
        <w:autoSpaceDE w:val="0"/>
        <w:autoSpaceDN w:val="0"/>
        <w:adjustRightInd w:val="0"/>
        <w:snapToGrid w:val="0"/>
        <w:spacing w:line="302" w:lineRule="auto"/>
        <w:ind w:firstLine="0" w:firstLineChars="0"/>
        <w:textAlignment w:val="baseline"/>
        <w:rPr>
          <w:rFonts w:ascii="Arial" w:hAnsi="Arial" w:eastAsia="Arial" w:cs="Arial"/>
          <w:snapToGrid w:val="0"/>
          <w:color w:val="000000"/>
          <w:sz w:val="21"/>
          <w:szCs w:val="21"/>
        </w:rPr>
      </w:pPr>
    </w:p>
    <w:p w14:paraId="57013301">
      <w:pPr>
        <w:kinsoku w:val="0"/>
        <w:autoSpaceDE w:val="0"/>
        <w:autoSpaceDN w:val="0"/>
        <w:adjustRightInd w:val="0"/>
        <w:snapToGrid w:val="0"/>
        <w:spacing w:line="302" w:lineRule="auto"/>
        <w:ind w:firstLine="0" w:firstLineChars="0"/>
        <w:textAlignment w:val="baseline"/>
        <w:rPr>
          <w:rFonts w:ascii="Arial" w:hAnsi="Arial" w:eastAsia="Arial" w:cs="Arial"/>
          <w:snapToGrid w:val="0"/>
          <w:color w:val="000000"/>
          <w:sz w:val="21"/>
          <w:szCs w:val="21"/>
        </w:rPr>
      </w:pPr>
    </w:p>
    <w:p w14:paraId="640E95D0">
      <w:pPr>
        <w:kinsoku w:val="0"/>
        <w:autoSpaceDE w:val="0"/>
        <w:autoSpaceDN w:val="0"/>
        <w:adjustRightInd w:val="0"/>
        <w:snapToGrid w:val="0"/>
        <w:spacing w:before="92" w:line="234" w:lineRule="auto"/>
        <w:ind w:firstLine="0" w:firstLineChars="0"/>
        <w:textAlignment w:val="baseline"/>
        <w:rPr>
          <w:rFonts w:hint="eastAsia" w:cs="宋体"/>
          <w:snapToGrid w:val="0"/>
          <w:color w:val="000000"/>
          <w:sz w:val="28"/>
          <w:szCs w:val="28"/>
        </w:rPr>
      </w:pPr>
      <w:r>
        <w:rPr>
          <w:rFonts w:cs="宋体"/>
          <w:snapToGrid w:val="0"/>
          <w:color w:val="000000"/>
          <w:spacing w:val="-5"/>
          <w:sz w:val="28"/>
          <w:szCs w:val="28"/>
        </w:rPr>
        <w:t>签字日期：</w:t>
      </w:r>
      <w:r>
        <w:rPr>
          <w:rFonts w:ascii="Times New Roman" w:hAnsi="Times New Roman" w:eastAsia="Times New Roman" w:cs="Times New Roman"/>
          <w:snapToGrid w:val="0"/>
          <w:color w:val="000000"/>
          <w:spacing w:val="-5"/>
          <w:sz w:val="28"/>
          <w:szCs w:val="28"/>
        </w:rPr>
        <w:t>2024</w:t>
      </w:r>
      <w:r>
        <w:rPr>
          <w:rFonts w:cs="宋体"/>
          <w:snapToGrid w:val="0"/>
          <w:color w:val="000000"/>
          <w:spacing w:val="-5"/>
          <w:sz w:val="28"/>
          <w:szCs w:val="28"/>
        </w:rPr>
        <w:t>年</w:t>
      </w:r>
      <w:r>
        <w:rPr>
          <w:rFonts w:ascii="Times New Roman" w:hAnsi="Times New Roman" w:eastAsia="Times New Roman" w:cs="Times New Roman"/>
          <w:snapToGrid w:val="0"/>
          <w:color w:val="000000"/>
          <w:spacing w:val="-5"/>
          <w:sz w:val="28"/>
          <w:szCs w:val="28"/>
        </w:rPr>
        <w:t>5</w:t>
      </w:r>
      <w:r>
        <w:rPr>
          <w:rFonts w:cs="宋体"/>
          <w:snapToGrid w:val="0"/>
          <w:color w:val="000000"/>
          <w:spacing w:val="-5"/>
          <w:sz w:val="28"/>
          <w:szCs w:val="28"/>
        </w:rPr>
        <w:t>月</w:t>
      </w:r>
      <w:r>
        <w:rPr>
          <w:rFonts w:ascii="Times New Roman" w:hAnsi="Times New Roman" w:eastAsia="Times New Roman" w:cs="Times New Roman"/>
          <w:snapToGrid w:val="0"/>
          <w:color w:val="000000"/>
          <w:spacing w:val="-5"/>
          <w:sz w:val="28"/>
          <w:szCs w:val="28"/>
        </w:rPr>
        <w:t>13</w:t>
      </w:r>
      <w:r>
        <w:rPr>
          <w:rFonts w:cs="宋体"/>
          <w:snapToGrid w:val="0"/>
          <w:color w:val="000000"/>
          <w:spacing w:val="-5"/>
          <w:sz w:val="28"/>
          <w:szCs w:val="28"/>
        </w:rPr>
        <w:t>日签字日期：</w:t>
      </w:r>
      <w:r>
        <w:rPr>
          <w:rFonts w:ascii="Times New Roman" w:hAnsi="Times New Roman" w:eastAsia="Times New Roman" w:cs="Times New Roman"/>
          <w:snapToGrid w:val="0"/>
          <w:color w:val="000000"/>
          <w:spacing w:val="-5"/>
          <w:sz w:val="28"/>
          <w:szCs w:val="28"/>
        </w:rPr>
        <w:t>2024</w:t>
      </w:r>
      <w:r>
        <w:rPr>
          <w:rFonts w:cs="宋体"/>
          <w:snapToGrid w:val="0"/>
          <w:color w:val="000000"/>
          <w:spacing w:val="-5"/>
          <w:sz w:val="28"/>
          <w:szCs w:val="28"/>
        </w:rPr>
        <w:t>年</w:t>
      </w:r>
      <w:r>
        <w:rPr>
          <w:rFonts w:ascii="Times New Roman" w:hAnsi="Times New Roman" w:eastAsia="Times New Roman" w:cs="Times New Roman"/>
          <w:snapToGrid w:val="0"/>
          <w:color w:val="000000"/>
          <w:spacing w:val="-5"/>
          <w:sz w:val="28"/>
          <w:szCs w:val="28"/>
        </w:rPr>
        <w:t>5</w:t>
      </w:r>
      <w:r>
        <w:rPr>
          <w:rFonts w:cs="宋体"/>
          <w:snapToGrid w:val="0"/>
          <w:color w:val="000000"/>
          <w:spacing w:val="-5"/>
          <w:sz w:val="28"/>
          <w:szCs w:val="28"/>
        </w:rPr>
        <w:t>月</w:t>
      </w:r>
      <w:r>
        <w:rPr>
          <w:rFonts w:ascii="Times New Roman" w:hAnsi="Times New Roman" w:eastAsia="Times New Roman" w:cs="Times New Roman"/>
          <w:snapToGrid w:val="0"/>
          <w:color w:val="000000"/>
          <w:spacing w:val="-5"/>
          <w:sz w:val="28"/>
          <w:szCs w:val="28"/>
        </w:rPr>
        <w:t>13</w:t>
      </w:r>
      <w:r>
        <w:rPr>
          <w:rFonts w:cs="宋体"/>
          <w:snapToGrid w:val="0"/>
          <w:color w:val="000000"/>
          <w:spacing w:val="-5"/>
          <w:sz w:val="28"/>
          <w:szCs w:val="28"/>
        </w:rPr>
        <w:t>日</w:t>
      </w:r>
    </w:p>
    <w:p w14:paraId="1E962E59">
      <w:pPr>
        <w:ind w:firstLine="480"/>
        <w:rPr>
          <w:rFonts w:hint="eastAsia"/>
        </w:rPr>
      </w:pPr>
      <w:r>
        <w:br w:type="page"/>
      </w:r>
    </w:p>
    <w:sdt>
      <w:sdtPr>
        <w:rPr>
          <w:sz w:val="21"/>
        </w:rPr>
        <w:id w:val="147466778"/>
        <w15:color w:val="DBDBDB"/>
        <w:docPartObj>
          <w:docPartGallery w:val="Table of Contents"/>
          <w:docPartUnique/>
        </w:docPartObj>
      </w:sdtPr>
      <w:sdtEndPr>
        <w:rPr>
          <w:sz w:val="24"/>
        </w:rPr>
      </w:sdtEndPr>
      <w:sdtContent>
        <w:p w14:paraId="027CC163">
          <w:pPr>
            <w:spacing w:line="240" w:lineRule="auto"/>
            <w:ind w:firstLine="0" w:firstLineChars="0"/>
            <w:jc w:val="center"/>
            <w:rPr>
              <w:rFonts w:hint="eastAsia"/>
            </w:rPr>
          </w:pPr>
          <w:r>
            <w:rPr>
              <w:sz w:val="21"/>
            </w:rPr>
            <w:t>目录</w:t>
          </w:r>
        </w:p>
        <w:p w14:paraId="07139729">
          <w:pPr>
            <w:pStyle w:val="26"/>
            <w:tabs>
              <w:tab w:val="right" w:leader="dot" w:pos="9122"/>
            </w:tabs>
            <w:ind w:firstLine="480"/>
            <w:rPr>
              <w:rFonts w:hint="eastAsia"/>
            </w:rPr>
          </w:pPr>
          <w:r>
            <w:fldChar w:fldCharType="begin"/>
          </w:r>
          <w:r>
            <w:instrText xml:space="preserve">TOC \o "1-2" \h \u </w:instrText>
          </w:r>
          <w:r>
            <w:fldChar w:fldCharType="separate"/>
          </w:r>
          <w:r>
            <w:fldChar w:fldCharType="begin"/>
          </w:r>
          <w:r>
            <w:instrText xml:space="preserve"> HYPERLINK \l "_Toc13922" </w:instrText>
          </w:r>
          <w:r>
            <w:fldChar w:fldCharType="separate"/>
          </w:r>
          <w:r>
            <w:t>摘要</w:t>
          </w:r>
          <w:r>
            <w:tab/>
          </w:r>
          <w:r>
            <w:fldChar w:fldCharType="begin"/>
          </w:r>
          <w:r>
            <w:instrText xml:space="preserve"> PAGEREF _Toc13922 \h </w:instrText>
          </w:r>
          <w:r>
            <w:fldChar w:fldCharType="separate"/>
          </w:r>
          <w:r>
            <w:t>4</w:t>
          </w:r>
          <w:r>
            <w:fldChar w:fldCharType="end"/>
          </w:r>
          <w:r>
            <w:fldChar w:fldCharType="end"/>
          </w:r>
        </w:p>
        <w:p w14:paraId="159AA91C">
          <w:pPr>
            <w:pStyle w:val="26"/>
            <w:tabs>
              <w:tab w:val="right" w:leader="dot" w:pos="9122"/>
            </w:tabs>
            <w:ind w:firstLine="480"/>
            <w:rPr>
              <w:rFonts w:hint="eastAsia"/>
            </w:rPr>
          </w:pPr>
          <w:r>
            <w:fldChar w:fldCharType="begin"/>
          </w:r>
          <w:r>
            <w:instrText xml:space="preserve"> HYPERLINK \l "_Toc4935" </w:instrText>
          </w:r>
          <w:r>
            <w:fldChar w:fldCharType="separate"/>
          </w:r>
          <w:r>
            <w:t>Abstract</w:t>
          </w:r>
          <w:r>
            <w:tab/>
          </w:r>
          <w:r>
            <w:fldChar w:fldCharType="begin"/>
          </w:r>
          <w:r>
            <w:instrText xml:space="preserve"> PAGEREF _Toc4935 \h </w:instrText>
          </w:r>
          <w:r>
            <w:fldChar w:fldCharType="separate"/>
          </w:r>
          <w:r>
            <w:t>5</w:t>
          </w:r>
          <w:r>
            <w:fldChar w:fldCharType="end"/>
          </w:r>
          <w:r>
            <w:fldChar w:fldCharType="end"/>
          </w:r>
        </w:p>
        <w:p w14:paraId="69565DE5">
          <w:pPr>
            <w:pStyle w:val="26"/>
            <w:tabs>
              <w:tab w:val="right" w:leader="dot" w:pos="9122"/>
            </w:tabs>
            <w:ind w:firstLine="480"/>
            <w:rPr>
              <w:rFonts w:hint="eastAsia"/>
            </w:rPr>
          </w:pPr>
          <w:r>
            <w:fldChar w:fldCharType="begin"/>
          </w:r>
          <w:r>
            <w:instrText xml:space="preserve"> HYPERLINK \l "_Toc31769" </w:instrText>
          </w:r>
          <w:r>
            <w:fldChar w:fldCharType="separate"/>
          </w:r>
          <w:r>
            <w:t>第一章绪论</w:t>
          </w:r>
          <w:r>
            <w:tab/>
          </w:r>
          <w:r>
            <w:fldChar w:fldCharType="begin"/>
          </w:r>
          <w:r>
            <w:instrText xml:space="preserve"> PAGEREF _Toc31769 \h </w:instrText>
          </w:r>
          <w:r>
            <w:fldChar w:fldCharType="separate"/>
          </w:r>
          <w:r>
            <w:t>6</w:t>
          </w:r>
          <w:r>
            <w:fldChar w:fldCharType="end"/>
          </w:r>
          <w:r>
            <w:fldChar w:fldCharType="end"/>
          </w:r>
        </w:p>
        <w:p w14:paraId="315CF6C4">
          <w:pPr>
            <w:pStyle w:val="29"/>
            <w:tabs>
              <w:tab w:val="right" w:leader="dot" w:pos="9122"/>
            </w:tabs>
            <w:ind w:left="480" w:firstLine="480"/>
            <w:rPr>
              <w:rFonts w:hint="eastAsia"/>
            </w:rPr>
          </w:pPr>
          <w:r>
            <w:fldChar w:fldCharType="begin"/>
          </w:r>
          <w:r>
            <w:instrText xml:space="preserve"> HYPERLINK \l "_Toc1167" </w:instrText>
          </w:r>
          <w:r>
            <w:fldChar w:fldCharType="separate"/>
          </w:r>
          <w:r>
            <w:rPr>
              <w:rFonts w:hint="eastAsia" w:cstheme="majorBidi"/>
              <w:bCs/>
              <w:szCs w:val="26"/>
              <w:lang w:eastAsia="zh-CN"/>
            </w:rPr>
            <w:t>1.1研究背景</w:t>
          </w:r>
          <w:r>
            <w:tab/>
          </w:r>
          <w:r>
            <w:fldChar w:fldCharType="begin"/>
          </w:r>
          <w:r>
            <w:instrText xml:space="preserve"> PAGEREF _Toc1167 \h </w:instrText>
          </w:r>
          <w:r>
            <w:fldChar w:fldCharType="separate"/>
          </w:r>
          <w:r>
            <w:t>6</w:t>
          </w:r>
          <w:r>
            <w:fldChar w:fldCharType="end"/>
          </w:r>
          <w:r>
            <w:fldChar w:fldCharType="end"/>
          </w:r>
        </w:p>
        <w:p w14:paraId="567393D2">
          <w:pPr>
            <w:pStyle w:val="29"/>
            <w:tabs>
              <w:tab w:val="right" w:leader="dot" w:pos="9122"/>
            </w:tabs>
            <w:ind w:left="480" w:firstLine="480"/>
            <w:rPr>
              <w:rFonts w:hint="eastAsia"/>
            </w:rPr>
          </w:pPr>
          <w:r>
            <w:fldChar w:fldCharType="begin"/>
          </w:r>
          <w:r>
            <w:instrText xml:space="preserve"> HYPERLINK \l "_Toc7706" </w:instrText>
          </w:r>
          <w:r>
            <w:fldChar w:fldCharType="separate"/>
          </w:r>
          <w:r>
            <w:t>1.2研究目的与意义</w:t>
          </w:r>
          <w:r>
            <w:tab/>
          </w:r>
          <w:r>
            <w:fldChar w:fldCharType="begin"/>
          </w:r>
          <w:r>
            <w:instrText xml:space="preserve"> PAGEREF _Toc7706 \h </w:instrText>
          </w:r>
          <w:r>
            <w:fldChar w:fldCharType="separate"/>
          </w:r>
          <w:r>
            <w:t>6</w:t>
          </w:r>
          <w:r>
            <w:fldChar w:fldCharType="end"/>
          </w:r>
          <w:r>
            <w:fldChar w:fldCharType="end"/>
          </w:r>
        </w:p>
        <w:p w14:paraId="2AFAB83B">
          <w:pPr>
            <w:pStyle w:val="29"/>
            <w:tabs>
              <w:tab w:val="right" w:leader="dot" w:pos="9122"/>
            </w:tabs>
            <w:ind w:left="480" w:firstLine="480"/>
            <w:rPr>
              <w:rFonts w:hint="eastAsia"/>
            </w:rPr>
          </w:pPr>
          <w:r>
            <w:fldChar w:fldCharType="begin"/>
          </w:r>
          <w:r>
            <w:instrText xml:space="preserve"> HYPERLINK \l "_Toc1438" </w:instrText>
          </w:r>
          <w:r>
            <w:fldChar w:fldCharType="separate"/>
          </w:r>
          <w:r>
            <w:t>1.3国内外研究现状</w:t>
          </w:r>
          <w:r>
            <w:tab/>
          </w:r>
          <w:r>
            <w:fldChar w:fldCharType="begin"/>
          </w:r>
          <w:r>
            <w:instrText xml:space="preserve"> PAGEREF _Toc1438 \h </w:instrText>
          </w:r>
          <w:r>
            <w:fldChar w:fldCharType="separate"/>
          </w:r>
          <w:r>
            <w:t>6</w:t>
          </w:r>
          <w:r>
            <w:fldChar w:fldCharType="end"/>
          </w:r>
          <w:r>
            <w:fldChar w:fldCharType="end"/>
          </w:r>
        </w:p>
        <w:p w14:paraId="6F7A7A36">
          <w:pPr>
            <w:pStyle w:val="29"/>
            <w:tabs>
              <w:tab w:val="right" w:leader="dot" w:pos="9122"/>
            </w:tabs>
            <w:ind w:left="480" w:firstLine="480"/>
            <w:rPr>
              <w:rFonts w:hint="eastAsia"/>
            </w:rPr>
          </w:pPr>
          <w:r>
            <w:fldChar w:fldCharType="begin"/>
          </w:r>
          <w:r>
            <w:instrText xml:space="preserve"> HYPERLINK \l "_Toc3028" </w:instrText>
          </w:r>
          <w:r>
            <w:fldChar w:fldCharType="separate"/>
          </w:r>
          <w:r>
            <w:t>1.4研究内容</w:t>
          </w:r>
          <w:r>
            <w:tab/>
          </w:r>
          <w:r>
            <w:fldChar w:fldCharType="begin"/>
          </w:r>
          <w:r>
            <w:instrText xml:space="preserve"> PAGEREF _Toc3028 \h </w:instrText>
          </w:r>
          <w:r>
            <w:fldChar w:fldCharType="separate"/>
          </w:r>
          <w:r>
            <w:t>7</w:t>
          </w:r>
          <w:r>
            <w:fldChar w:fldCharType="end"/>
          </w:r>
          <w:r>
            <w:fldChar w:fldCharType="end"/>
          </w:r>
        </w:p>
        <w:p w14:paraId="48AF4E19">
          <w:pPr>
            <w:pStyle w:val="26"/>
            <w:tabs>
              <w:tab w:val="right" w:leader="dot" w:pos="9122"/>
            </w:tabs>
            <w:ind w:firstLine="480"/>
            <w:rPr>
              <w:rFonts w:hint="eastAsia"/>
            </w:rPr>
          </w:pPr>
          <w:r>
            <w:fldChar w:fldCharType="begin"/>
          </w:r>
          <w:r>
            <w:instrText xml:space="preserve"> HYPERLINK \l "_Toc30556" </w:instrText>
          </w:r>
          <w:r>
            <w:fldChar w:fldCharType="separate"/>
          </w:r>
          <w:r>
            <w:t>第二章系统需求分析</w:t>
          </w:r>
          <w:r>
            <w:tab/>
          </w:r>
          <w:r>
            <w:fldChar w:fldCharType="begin"/>
          </w:r>
          <w:r>
            <w:instrText xml:space="preserve"> PAGEREF _Toc30556 \h </w:instrText>
          </w:r>
          <w:r>
            <w:fldChar w:fldCharType="separate"/>
          </w:r>
          <w:r>
            <w:t>8</w:t>
          </w:r>
          <w:r>
            <w:fldChar w:fldCharType="end"/>
          </w:r>
          <w:r>
            <w:fldChar w:fldCharType="end"/>
          </w:r>
        </w:p>
        <w:p w14:paraId="0853DEE4">
          <w:pPr>
            <w:pStyle w:val="29"/>
            <w:tabs>
              <w:tab w:val="right" w:leader="dot" w:pos="9122"/>
            </w:tabs>
            <w:ind w:left="480" w:firstLine="480"/>
            <w:rPr>
              <w:rFonts w:hint="eastAsia"/>
            </w:rPr>
          </w:pPr>
          <w:r>
            <w:fldChar w:fldCharType="begin"/>
          </w:r>
          <w:r>
            <w:instrText xml:space="preserve"> HYPERLINK \l "_Toc23802" </w:instrText>
          </w:r>
          <w:r>
            <w:fldChar w:fldCharType="separate"/>
          </w:r>
          <w:r>
            <w:t>2.1可行性分析</w:t>
          </w:r>
          <w:r>
            <w:tab/>
          </w:r>
          <w:r>
            <w:fldChar w:fldCharType="begin"/>
          </w:r>
          <w:r>
            <w:instrText xml:space="preserve"> PAGEREF _Toc23802 \h </w:instrText>
          </w:r>
          <w:r>
            <w:fldChar w:fldCharType="separate"/>
          </w:r>
          <w:r>
            <w:t>8</w:t>
          </w:r>
          <w:r>
            <w:fldChar w:fldCharType="end"/>
          </w:r>
          <w:r>
            <w:fldChar w:fldCharType="end"/>
          </w:r>
        </w:p>
        <w:p w14:paraId="149A8116">
          <w:pPr>
            <w:pStyle w:val="29"/>
            <w:tabs>
              <w:tab w:val="right" w:leader="dot" w:pos="9122"/>
            </w:tabs>
            <w:ind w:left="480" w:firstLine="480"/>
            <w:rPr>
              <w:rFonts w:hint="eastAsia"/>
            </w:rPr>
          </w:pPr>
          <w:r>
            <w:fldChar w:fldCharType="begin"/>
          </w:r>
          <w:r>
            <w:instrText xml:space="preserve"> HYPERLINK \l "_Toc2928" </w:instrText>
          </w:r>
          <w:r>
            <w:fldChar w:fldCharType="separate"/>
          </w:r>
          <w:r>
            <w:t>2.2业务需求分析</w:t>
          </w:r>
          <w:r>
            <w:tab/>
          </w:r>
          <w:r>
            <w:fldChar w:fldCharType="begin"/>
          </w:r>
          <w:r>
            <w:instrText xml:space="preserve"> PAGEREF _Toc2928 \h </w:instrText>
          </w:r>
          <w:r>
            <w:fldChar w:fldCharType="separate"/>
          </w:r>
          <w:r>
            <w:t>8</w:t>
          </w:r>
          <w:r>
            <w:fldChar w:fldCharType="end"/>
          </w:r>
          <w:r>
            <w:fldChar w:fldCharType="end"/>
          </w:r>
        </w:p>
        <w:p w14:paraId="0656DB93">
          <w:pPr>
            <w:pStyle w:val="29"/>
            <w:tabs>
              <w:tab w:val="right" w:leader="dot" w:pos="9122"/>
            </w:tabs>
            <w:ind w:left="480" w:firstLine="480"/>
            <w:rPr>
              <w:rFonts w:hint="eastAsia"/>
            </w:rPr>
          </w:pPr>
          <w:r>
            <w:fldChar w:fldCharType="begin"/>
          </w:r>
          <w:r>
            <w:instrText xml:space="preserve"> HYPERLINK \l "_Toc6733" </w:instrText>
          </w:r>
          <w:r>
            <w:fldChar w:fldCharType="separate"/>
          </w:r>
          <w:r>
            <w:t>2.5非功能需求分析</w:t>
          </w:r>
          <w:r>
            <w:tab/>
          </w:r>
          <w:r>
            <w:fldChar w:fldCharType="begin"/>
          </w:r>
          <w:r>
            <w:instrText xml:space="preserve"> PAGEREF _Toc6733 \h </w:instrText>
          </w:r>
          <w:r>
            <w:fldChar w:fldCharType="separate"/>
          </w:r>
          <w:r>
            <w:t>9</w:t>
          </w:r>
          <w:r>
            <w:fldChar w:fldCharType="end"/>
          </w:r>
          <w:r>
            <w:fldChar w:fldCharType="end"/>
          </w:r>
        </w:p>
        <w:p w14:paraId="4D323AD1">
          <w:pPr>
            <w:pStyle w:val="26"/>
            <w:tabs>
              <w:tab w:val="right" w:leader="dot" w:pos="9122"/>
            </w:tabs>
            <w:ind w:firstLine="480"/>
            <w:rPr>
              <w:rFonts w:hint="eastAsia"/>
            </w:rPr>
          </w:pPr>
          <w:r>
            <w:fldChar w:fldCharType="begin"/>
          </w:r>
          <w:r>
            <w:instrText xml:space="preserve"> HYPERLINK \l "_Toc13928" </w:instrText>
          </w:r>
          <w:r>
            <w:fldChar w:fldCharType="separate"/>
          </w:r>
          <w:r>
            <w:t>第三章系统总体设计</w:t>
          </w:r>
          <w:r>
            <w:tab/>
          </w:r>
          <w:r>
            <w:fldChar w:fldCharType="begin"/>
          </w:r>
          <w:r>
            <w:instrText xml:space="preserve"> PAGEREF _Toc13928 \h </w:instrText>
          </w:r>
          <w:r>
            <w:fldChar w:fldCharType="separate"/>
          </w:r>
          <w:r>
            <w:t>11</w:t>
          </w:r>
          <w:r>
            <w:fldChar w:fldCharType="end"/>
          </w:r>
          <w:r>
            <w:fldChar w:fldCharType="end"/>
          </w:r>
        </w:p>
        <w:p w14:paraId="1B074868">
          <w:pPr>
            <w:pStyle w:val="29"/>
            <w:tabs>
              <w:tab w:val="right" w:leader="dot" w:pos="9122"/>
            </w:tabs>
            <w:ind w:left="480" w:firstLine="480"/>
            <w:rPr>
              <w:rFonts w:hint="eastAsia"/>
            </w:rPr>
          </w:pPr>
          <w:r>
            <w:fldChar w:fldCharType="begin"/>
          </w:r>
          <w:r>
            <w:instrText xml:space="preserve"> HYPERLINK \l "_Toc432" </w:instrText>
          </w:r>
          <w:r>
            <w:fldChar w:fldCharType="separate"/>
          </w:r>
          <w:r>
            <w:t>3.1设计原则</w:t>
          </w:r>
          <w:r>
            <w:tab/>
          </w:r>
          <w:r>
            <w:fldChar w:fldCharType="begin"/>
          </w:r>
          <w:r>
            <w:instrText xml:space="preserve"> PAGEREF _Toc432 \h </w:instrText>
          </w:r>
          <w:r>
            <w:fldChar w:fldCharType="separate"/>
          </w:r>
          <w:r>
            <w:t>11</w:t>
          </w:r>
          <w:r>
            <w:fldChar w:fldCharType="end"/>
          </w:r>
          <w:r>
            <w:fldChar w:fldCharType="end"/>
          </w:r>
        </w:p>
        <w:p w14:paraId="01718784">
          <w:pPr>
            <w:pStyle w:val="29"/>
            <w:tabs>
              <w:tab w:val="right" w:leader="dot" w:pos="9122"/>
            </w:tabs>
            <w:ind w:left="480" w:firstLine="480"/>
            <w:rPr>
              <w:rFonts w:hint="eastAsia"/>
            </w:rPr>
          </w:pPr>
          <w:r>
            <w:fldChar w:fldCharType="begin"/>
          </w:r>
          <w:r>
            <w:instrText xml:space="preserve"> HYPERLINK \l "_Toc5120" </w:instrText>
          </w:r>
          <w:r>
            <w:fldChar w:fldCharType="separate"/>
          </w:r>
          <w:r>
            <w:t>3.2系统总体架构设计</w:t>
          </w:r>
          <w:r>
            <w:tab/>
          </w:r>
          <w:r>
            <w:fldChar w:fldCharType="begin"/>
          </w:r>
          <w:r>
            <w:instrText xml:space="preserve"> PAGEREF _Toc5120 \h </w:instrText>
          </w:r>
          <w:r>
            <w:fldChar w:fldCharType="separate"/>
          </w:r>
          <w:r>
            <w:t>11</w:t>
          </w:r>
          <w:r>
            <w:fldChar w:fldCharType="end"/>
          </w:r>
          <w:r>
            <w:fldChar w:fldCharType="end"/>
          </w:r>
        </w:p>
        <w:p w14:paraId="7B687C3C">
          <w:pPr>
            <w:pStyle w:val="29"/>
            <w:tabs>
              <w:tab w:val="right" w:leader="dot" w:pos="9122"/>
            </w:tabs>
            <w:ind w:left="480" w:firstLine="480"/>
            <w:rPr>
              <w:rFonts w:hint="eastAsia"/>
            </w:rPr>
          </w:pPr>
          <w:r>
            <w:fldChar w:fldCharType="begin"/>
          </w:r>
          <w:r>
            <w:instrText xml:space="preserve"> HYPERLINK \l "_Toc18375" </w:instrText>
          </w:r>
          <w:r>
            <w:fldChar w:fldCharType="separate"/>
          </w:r>
          <w:r>
            <w:t>3.3功能模块总体设计</w:t>
          </w:r>
          <w:r>
            <w:tab/>
          </w:r>
          <w:r>
            <w:fldChar w:fldCharType="begin"/>
          </w:r>
          <w:r>
            <w:instrText xml:space="preserve"> PAGEREF _Toc18375 \h </w:instrText>
          </w:r>
          <w:r>
            <w:fldChar w:fldCharType="separate"/>
          </w:r>
          <w:r>
            <w:t>12</w:t>
          </w:r>
          <w:r>
            <w:fldChar w:fldCharType="end"/>
          </w:r>
          <w:r>
            <w:fldChar w:fldCharType="end"/>
          </w:r>
        </w:p>
        <w:p w14:paraId="72730D38">
          <w:pPr>
            <w:pStyle w:val="29"/>
            <w:tabs>
              <w:tab w:val="right" w:leader="dot" w:pos="9122"/>
            </w:tabs>
            <w:ind w:left="480" w:firstLine="480"/>
            <w:rPr>
              <w:rFonts w:hint="eastAsia"/>
            </w:rPr>
          </w:pPr>
          <w:r>
            <w:fldChar w:fldCharType="begin"/>
          </w:r>
          <w:r>
            <w:instrText xml:space="preserve"> HYPERLINK \l "_Toc22202" </w:instrText>
          </w:r>
          <w:r>
            <w:fldChar w:fldCharType="separate"/>
          </w:r>
          <w:r>
            <w:t>3.5数据库设计</w:t>
          </w:r>
          <w:r>
            <w:tab/>
          </w:r>
          <w:r>
            <w:fldChar w:fldCharType="begin"/>
          </w:r>
          <w:r>
            <w:instrText xml:space="preserve"> PAGEREF _Toc22202 \h </w:instrText>
          </w:r>
          <w:r>
            <w:fldChar w:fldCharType="separate"/>
          </w:r>
          <w:r>
            <w:t>13</w:t>
          </w:r>
          <w:r>
            <w:fldChar w:fldCharType="end"/>
          </w:r>
          <w:r>
            <w:fldChar w:fldCharType="end"/>
          </w:r>
        </w:p>
        <w:p w14:paraId="42CF19A6">
          <w:pPr>
            <w:pStyle w:val="26"/>
            <w:tabs>
              <w:tab w:val="right" w:leader="dot" w:pos="9122"/>
            </w:tabs>
            <w:ind w:firstLine="480"/>
            <w:rPr>
              <w:rFonts w:hint="eastAsia"/>
            </w:rPr>
          </w:pPr>
          <w:r>
            <w:fldChar w:fldCharType="begin"/>
          </w:r>
          <w:r>
            <w:instrText xml:space="preserve"> HYPERLINK \l "_Toc11193" </w:instrText>
          </w:r>
          <w:r>
            <w:fldChar w:fldCharType="separate"/>
          </w:r>
          <w:r>
            <w:t>第四章系统详细设计与实现</w:t>
          </w:r>
          <w:r>
            <w:tab/>
          </w:r>
          <w:r>
            <w:fldChar w:fldCharType="begin"/>
          </w:r>
          <w:r>
            <w:instrText xml:space="preserve"> PAGEREF _Toc11193 \h </w:instrText>
          </w:r>
          <w:r>
            <w:fldChar w:fldCharType="separate"/>
          </w:r>
          <w:r>
            <w:t>16</w:t>
          </w:r>
          <w:r>
            <w:fldChar w:fldCharType="end"/>
          </w:r>
          <w:r>
            <w:fldChar w:fldCharType="end"/>
          </w:r>
        </w:p>
        <w:p w14:paraId="1E17DC55">
          <w:pPr>
            <w:pStyle w:val="29"/>
            <w:tabs>
              <w:tab w:val="right" w:leader="dot" w:pos="9122"/>
            </w:tabs>
            <w:ind w:left="480" w:firstLine="480"/>
            <w:rPr>
              <w:rFonts w:hint="eastAsia"/>
            </w:rPr>
          </w:pPr>
          <w:r>
            <w:fldChar w:fldCharType="begin"/>
          </w:r>
          <w:r>
            <w:instrText xml:space="preserve"> HYPERLINK \l "_Toc25896" </w:instrText>
          </w:r>
          <w:r>
            <w:fldChar w:fldCharType="separate"/>
          </w:r>
          <w:r>
            <w:t>4.1开发环境与技术实现方案</w:t>
          </w:r>
          <w:r>
            <w:tab/>
          </w:r>
          <w:r>
            <w:fldChar w:fldCharType="begin"/>
          </w:r>
          <w:r>
            <w:instrText xml:space="preserve"> PAGEREF _Toc25896 \h </w:instrText>
          </w:r>
          <w:r>
            <w:fldChar w:fldCharType="separate"/>
          </w:r>
          <w:r>
            <w:t>16</w:t>
          </w:r>
          <w:r>
            <w:fldChar w:fldCharType="end"/>
          </w:r>
          <w:r>
            <w:fldChar w:fldCharType="end"/>
          </w:r>
        </w:p>
        <w:p w14:paraId="146C795B">
          <w:pPr>
            <w:pStyle w:val="29"/>
            <w:tabs>
              <w:tab w:val="right" w:leader="dot" w:pos="9122"/>
            </w:tabs>
            <w:ind w:left="480" w:firstLine="480"/>
            <w:rPr>
              <w:rFonts w:hint="eastAsia"/>
            </w:rPr>
          </w:pPr>
          <w:r>
            <w:fldChar w:fldCharType="begin"/>
          </w:r>
          <w:r>
            <w:instrText xml:space="preserve"> HYPERLINK \l "_Toc5574" </w:instrText>
          </w:r>
          <w:r>
            <w:fldChar w:fldCharType="separate"/>
          </w:r>
          <w:r>
            <w:t>4.2用户认证模块实现</w:t>
          </w:r>
          <w:r>
            <w:tab/>
          </w:r>
          <w:r>
            <w:fldChar w:fldCharType="begin"/>
          </w:r>
          <w:r>
            <w:instrText xml:space="preserve"> PAGEREF _Toc5574 \h </w:instrText>
          </w:r>
          <w:r>
            <w:fldChar w:fldCharType="separate"/>
          </w:r>
          <w:r>
            <w:t>16</w:t>
          </w:r>
          <w:r>
            <w:fldChar w:fldCharType="end"/>
          </w:r>
          <w:r>
            <w:fldChar w:fldCharType="end"/>
          </w:r>
        </w:p>
        <w:p w14:paraId="20784EAF">
          <w:pPr>
            <w:pStyle w:val="29"/>
            <w:tabs>
              <w:tab w:val="right" w:leader="dot" w:pos="9122"/>
            </w:tabs>
            <w:ind w:left="480" w:firstLine="480"/>
            <w:rPr>
              <w:rFonts w:hint="eastAsia"/>
            </w:rPr>
          </w:pPr>
          <w:r>
            <w:fldChar w:fldCharType="begin"/>
          </w:r>
          <w:r>
            <w:instrText xml:space="preserve"> HYPERLINK \l "_Toc6808" </w:instrText>
          </w:r>
          <w:r>
            <w:fldChar w:fldCharType="separate"/>
          </w:r>
          <w:r>
            <w:t>4.3音乐资讯模块实现</w:t>
          </w:r>
          <w:r>
            <w:tab/>
          </w:r>
          <w:r>
            <w:fldChar w:fldCharType="begin"/>
          </w:r>
          <w:r>
            <w:instrText xml:space="preserve"> PAGEREF _Toc6808 \h </w:instrText>
          </w:r>
          <w:r>
            <w:fldChar w:fldCharType="separate"/>
          </w:r>
          <w:r>
            <w:t>17</w:t>
          </w:r>
          <w:r>
            <w:fldChar w:fldCharType="end"/>
          </w:r>
          <w:r>
            <w:fldChar w:fldCharType="end"/>
          </w:r>
        </w:p>
        <w:p w14:paraId="426F5303">
          <w:pPr>
            <w:pStyle w:val="29"/>
            <w:tabs>
              <w:tab w:val="right" w:leader="dot" w:pos="9122"/>
            </w:tabs>
            <w:ind w:left="480" w:firstLine="480"/>
            <w:rPr>
              <w:rFonts w:hint="eastAsia"/>
            </w:rPr>
          </w:pPr>
          <w:r>
            <w:fldChar w:fldCharType="begin"/>
          </w:r>
          <w:r>
            <w:instrText xml:space="preserve"> HYPERLINK \l "_Toc32724" </w:instrText>
          </w:r>
          <w:r>
            <w:fldChar w:fldCharType="separate"/>
          </w:r>
          <w:r>
            <w:t>4.4票务预订模块实现</w:t>
          </w:r>
          <w:r>
            <w:tab/>
          </w:r>
          <w:r>
            <w:fldChar w:fldCharType="begin"/>
          </w:r>
          <w:r>
            <w:instrText xml:space="preserve"> PAGEREF _Toc32724 \h </w:instrText>
          </w:r>
          <w:r>
            <w:fldChar w:fldCharType="separate"/>
          </w:r>
          <w:r>
            <w:t>17</w:t>
          </w:r>
          <w:r>
            <w:fldChar w:fldCharType="end"/>
          </w:r>
          <w:r>
            <w:fldChar w:fldCharType="end"/>
          </w:r>
        </w:p>
        <w:p w14:paraId="43D05FD9">
          <w:pPr>
            <w:pStyle w:val="29"/>
            <w:tabs>
              <w:tab w:val="right" w:leader="dot" w:pos="9122"/>
            </w:tabs>
            <w:ind w:left="480" w:firstLine="480"/>
            <w:rPr>
              <w:rFonts w:hint="eastAsia"/>
            </w:rPr>
          </w:pPr>
          <w:r>
            <w:fldChar w:fldCharType="begin"/>
          </w:r>
          <w:r>
            <w:instrText xml:space="preserve"> HYPERLINK \l "_Toc3580" </w:instrText>
          </w:r>
          <w:r>
            <w:fldChar w:fldCharType="separate"/>
          </w:r>
          <w:r>
            <w:t>4.5购物车、结算与订单支付模块实现</w:t>
          </w:r>
          <w:r>
            <w:tab/>
          </w:r>
          <w:r>
            <w:fldChar w:fldCharType="begin"/>
          </w:r>
          <w:r>
            <w:instrText xml:space="preserve"> PAGEREF _Toc3580 \h </w:instrText>
          </w:r>
          <w:r>
            <w:fldChar w:fldCharType="separate"/>
          </w:r>
          <w:r>
            <w:t>18</w:t>
          </w:r>
          <w:r>
            <w:fldChar w:fldCharType="end"/>
          </w:r>
          <w:r>
            <w:fldChar w:fldCharType="end"/>
          </w:r>
        </w:p>
        <w:p w14:paraId="2BF9E5CB">
          <w:pPr>
            <w:pStyle w:val="29"/>
            <w:tabs>
              <w:tab w:val="right" w:leader="dot" w:pos="9122"/>
            </w:tabs>
            <w:ind w:left="480" w:firstLine="480"/>
            <w:rPr>
              <w:rFonts w:hint="eastAsia"/>
            </w:rPr>
          </w:pPr>
          <w:r>
            <w:fldChar w:fldCharType="begin"/>
          </w:r>
          <w:r>
            <w:instrText xml:space="preserve"> HYPERLINK \l "_Toc7969" </w:instrText>
          </w:r>
          <w:r>
            <w:fldChar w:fldCharType="separate"/>
          </w:r>
          <w:r>
            <w:t>4.6积分与互动模块实现</w:t>
          </w:r>
          <w:r>
            <w:tab/>
          </w:r>
          <w:r>
            <w:fldChar w:fldCharType="begin"/>
          </w:r>
          <w:r>
            <w:instrText xml:space="preserve"> PAGEREF _Toc7969 \h </w:instrText>
          </w:r>
          <w:r>
            <w:fldChar w:fldCharType="separate"/>
          </w:r>
          <w:r>
            <w:t>19</w:t>
          </w:r>
          <w:r>
            <w:fldChar w:fldCharType="end"/>
          </w:r>
          <w:r>
            <w:fldChar w:fldCharType="end"/>
          </w:r>
        </w:p>
        <w:p w14:paraId="2CF16E0B">
          <w:pPr>
            <w:pStyle w:val="29"/>
            <w:tabs>
              <w:tab w:val="right" w:leader="dot" w:pos="9122"/>
            </w:tabs>
            <w:ind w:left="480" w:firstLine="480"/>
            <w:rPr>
              <w:rFonts w:hint="eastAsia"/>
            </w:rPr>
          </w:pPr>
          <w:r>
            <w:fldChar w:fldCharType="begin"/>
          </w:r>
          <w:r>
            <w:instrText xml:space="preserve"> HYPERLINK \l "_Toc6474" </w:instrText>
          </w:r>
          <w:r>
            <w:fldChar w:fldCharType="separate"/>
          </w:r>
          <w:r>
            <w:t>4.7后台管理模块实现</w:t>
          </w:r>
          <w:r>
            <w:tab/>
          </w:r>
          <w:r>
            <w:fldChar w:fldCharType="begin"/>
          </w:r>
          <w:r>
            <w:instrText xml:space="preserve"> PAGEREF _Toc6474 \h </w:instrText>
          </w:r>
          <w:r>
            <w:fldChar w:fldCharType="separate"/>
          </w:r>
          <w:r>
            <w:t>19</w:t>
          </w:r>
          <w:r>
            <w:fldChar w:fldCharType="end"/>
          </w:r>
          <w:r>
            <w:fldChar w:fldCharType="end"/>
          </w:r>
        </w:p>
        <w:p w14:paraId="451778E8">
          <w:pPr>
            <w:pStyle w:val="29"/>
            <w:tabs>
              <w:tab w:val="right" w:leader="dot" w:pos="9122"/>
            </w:tabs>
            <w:ind w:left="480" w:firstLine="480"/>
            <w:rPr>
              <w:rFonts w:hint="eastAsia"/>
            </w:rPr>
          </w:pPr>
          <w:r>
            <w:fldChar w:fldCharType="begin"/>
          </w:r>
          <w:r>
            <w:instrText xml:space="preserve"> HYPERLINK \l "_Toc16566" </w:instrText>
          </w:r>
          <w:r>
            <w:fldChar w:fldCharType="separate"/>
          </w:r>
          <w:r>
            <w:t>4.8关键实现难点分析</w:t>
          </w:r>
          <w:r>
            <w:tab/>
          </w:r>
          <w:r>
            <w:fldChar w:fldCharType="begin"/>
          </w:r>
          <w:r>
            <w:instrText xml:space="preserve"> PAGEREF _Toc16566 \h </w:instrText>
          </w:r>
          <w:r>
            <w:fldChar w:fldCharType="separate"/>
          </w:r>
          <w:r>
            <w:t>20</w:t>
          </w:r>
          <w:r>
            <w:fldChar w:fldCharType="end"/>
          </w:r>
          <w:r>
            <w:fldChar w:fldCharType="end"/>
          </w:r>
        </w:p>
        <w:p w14:paraId="30863F1D">
          <w:pPr>
            <w:pStyle w:val="29"/>
            <w:tabs>
              <w:tab w:val="right" w:leader="dot" w:pos="9122"/>
            </w:tabs>
            <w:ind w:left="480" w:firstLine="480"/>
            <w:rPr>
              <w:rFonts w:hint="eastAsia"/>
            </w:rPr>
          </w:pPr>
          <w:r>
            <w:fldChar w:fldCharType="begin"/>
          </w:r>
          <w:r>
            <w:instrText xml:space="preserve"> HYPERLINK \l "_Toc27818" </w:instrText>
          </w:r>
          <w:r>
            <w:fldChar w:fldCharType="separate"/>
          </w:r>
          <w:r>
            <w:t>4.9本章小结</w:t>
          </w:r>
          <w:r>
            <w:tab/>
          </w:r>
          <w:r>
            <w:fldChar w:fldCharType="begin"/>
          </w:r>
          <w:r>
            <w:instrText xml:space="preserve"> PAGEREF _Toc27818 \h </w:instrText>
          </w:r>
          <w:r>
            <w:fldChar w:fldCharType="separate"/>
          </w:r>
          <w:r>
            <w:t>21</w:t>
          </w:r>
          <w:r>
            <w:fldChar w:fldCharType="end"/>
          </w:r>
          <w:r>
            <w:fldChar w:fldCharType="end"/>
          </w:r>
        </w:p>
        <w:p w14:paraId="2930056B">
          <w:pPr>
            <w:pStyle w:val="26"/>
            <w:tabs>
              <w:tab w:val="right" w:leader="dot" w:pos="9122"/>
            </w:tabs>
            <w:ind w:firstLine="480"/>
            <w:rPr>
              <w:rFonts w:hint="eastAsia"/>
            </w:rPr>
          </w:pPr>
          <w:r>
            <w:fldChar w:fldCharType="begin"/>
          </w:r>
          <w:r>
            <w:instrText xml:space="preserve"> HYPERLINK \l "_Toc5719" </w:instrText>
          </w:r>
          <w:r>
            <w:fldChar w:fldCharType="separate"/>
          </w:r>
          <w:r>
            <w:t>第五章系统测试与结果分析</w:t>
          </w:r>
          <w:r>
            <w:tab/>
          </w:r>
          <w:r>
            <w:fldChar w:fldCharType="begin"/>
          </w:r>
          <w:r>
            <w:instrText xml:space="preserve"> PAGEREF _Toc5719 \h </w:instrText>
          </w:r>
          <w:r>
            <w:fldChar w:fldCharType="separate"/>
          </w:r>
          <w:r>
            <w:t>22</w:t>
          </w:r>
          <w:r>
            <w:fldChar w:fldCharType="end"/>
          </w:r>
          <w:r>
            <w:fldChar w:fldCharType="end"/>
          </w:r>
        </w:p>
        <w:p w14:paraId="324C9118">
          <w:pPr>
            <w:pStyle w:val="29"/>
            <w:tabs>
              <w:tab w:val="right" w:leader="dot" w:pos="9122"/>
            </w:tabs>
            <w:ind w:left="480" w:firstLine="480"/>
            <w:rPr>
              <w:rFonts w:hint="eastAsia"/>
            </w:rPr>
          </w:pPr>
          <w:r>
            <w:fldChar w:fldCharType="begin"/>
          </w:r>
          <w:r>
            <w:instrText xml:space="preserve"> HYPERLINK \l "_Toc5153" </w:instrText>
          </w:r>
          <w:r>
            <w:fldChar w:fldCharType="separate"/>
          </w:r>
          <w:r>
            <w:t>5.1测试目的与测试环境</w:t>
          </w:r>
          <w:r>
            <w:tab/>
          </w:r>
          <w:r>
            <w:fldChar w:fldCharType="begin"/>
          </w:r>
          <w:r>
            <w:instrText xml:space="preserve"> PAGEREF _Toc5153 \h </w:instrText>
          </w:r>
          <w:r>
            <w:fldChar w:fldCharType="separate"/>
          </w:r>
          <w:r>
            <w:t>22</w:t>
          </w:r>
          <w:r>
            <w:fldChar w:fldCharType="end"/>
          </w:r>
          <w:r>
            <w:fldChar w:fldCharType="end"/>
          </w:r>
        </w:p>
        <w:p w14:paraId="3E671A8A">
          <w:pPr>
            <w:pStyle w:val="29"/>
            <w:tabs>
              <w:tab w:val="right" w:leader="dot" w:pos="9122"/>
            </w:tabs>
            <w:ind w:left="480" w:firstLine="480"/>
            <w:rPr>
              <w:rFonts w:hint="eastAsia"/>
            </w:rPr>
          </w:pPr>
          <w:r>
            <w:fldChar w:fldCharType="begin"/>
          </w:r>
          <w:r>
            <w:instrText xml:space="preserve"> HYPERLINK \l "_Toc24575" </w:instrText>
          </w:r>
          <w:r>
            <w:fldChar w:fldCharType="separate"/>
          </w:r>
          <w:r>
            <w:t>5.2功能测试设计</w:t>
          </w:r>
          <w:r>
            <w:tab/>
          </w:r>
          <w:r>
            <w:fldChar w:fldCharType="begin"/>
          </w:r>
          <w:r>
            <w:instrText xml:space="preserve"> PAGEREF _Toc24575 \h </w:instrText>
          </w:r>
          <w:r>
            <w:fldChar w:fldCharType="separate"/>
          </w:r>
          <w:r>
            <w:t>22</w:t>
          </w:r>
          <w:r>
            <w:fldChar w:fldCharType="end"/>
          </w:r>
          <w:r>
            <w:fldChar w:fldCharType="end"/>
          </w:r>
        </w:p>
        <w:p w14:paraId="1471EB4A">
          <w:pPr>
            <w:pStyle w:val="29"/>
            <w:tabs>
              <w:tab w:val="right" w:leader="dot" w:pos="9122"/>
            </w:tabs>
            <w:ind w:left="480" w:firstLine="480"/>
            <w:rPr>
              <w:rFonts w:hint="eastAsia"/>
            </w:rPr>
          </w:pPr>
          <w:r>
            <w:fldChar w:fldCharType="begin"/>
          </w:r>
          <w:r>
            <w:instrText xml:space="preserve"> HYPERLINK \l "_Toc19365" </w:instrText>
          </w:r>
          <w:r>
            <w:fldChar w:fldCharType="separate"/>
          </w:r>
          <w:r>
            <w:t>5.3业务流程测试</w:t>
          </w:r>
          <w:r>
            <w:tab/>
          </w:r>
          <w:r>
            <w:fldChar w:fldCharType="begin"/>
          </w:r>
          <w:r>
            <w:instrText xml:space="preserve"> PAGEREF _Toc19365 \h </w:instrText>
          </w:r>
          <w:r>
            <w:fldChar w:fldCharType="separate"/>
          </w:r>
          <w:r>
            <w:t>23</w:t>
          </w:r>
          <w:r>
            <w:fldChar w:fldCharType="end"/>
          </w:r>
          <w:r>
            <w:fldChar w:fldCharType="end"/>
          </w:r>
        </w:p>
        <w:p w14:paraId="715C3079">
          <w:pPr>
            <w:pStyle w:val="29"/>
            <w:tabs>
              <w:tab w:val="right" w:leader="dot" w:pos="9122"/>
            </w:tabs>
            <w:ind w:left="480" w:firstLine="480"/>
            <w:rPr>
              <w:rFonts w:hint="eastAsia"/>
            </w:rPr>
          </w:pPr>
          <w:r>
            <w:fldChar w:fldCharType="begin"/>
          </w:r>
          <w:r>
            <w:instrText xml:space="preserve"> HYPERLINK \l "_Toc32294" </w:instrText>
          </w:r>
          <w:r>
            <w:fldChar w:fldCharType="separate"/>
          </w:r>
          <w:r>
            <w:t>5.4异常测试与边界测试</w:t>
          </w:r>
          <w:r>
            <w:tab/>
          </w:r>
          <w:r>
            <w:fldChar w:fldCharType="begin"/>
          </w:r>
          <w:r>
            <w:instrText xml:space="preserve"> PAGEREF _Toc32294 \h </w:instrText>
          </w:r>
          <w:r>
            <w:fldChar w:fldCharType="separate"/>
          </w:r>
          <w:r>
            <w:t>23</w:t>
          </w:r>
          <w:r>
            <w:fldChar w:fldCharType="end"/>
          </w:r>
          <w:r>
            <w:fldChar w:fldCharType="end"/>
          </w:r>
        </w:p>
        <w:p w14:paraId="78BC93CE">
          <w:pPr>
            <w:pStyle w:val="29"/>
            <w:tabs>
              <w:tab w:val="right" w:leader="dot" w:pos="9122"/>
            </w:tabs>
            <w:ind w:left="480" w:firstLine="480"/>
            <w:rPr>
              <w:rFonts w:hint="eastAsia"/>
            </w:rPr>
          </w:pPr>
          <w:r>
            <w:fldChar w:fldCharType="begin"/>
          </w:r>
          <w:r>
            <w:instrText xml:space="preserve"> HYPERLINK \l "_Toc7352" </w:instrText>
          </w:r>
          <w:r>
            <w:fldChar w:fldCharType="separate"/>
          </w:r>
          <w:r>
            <w:t>5.6测试结果总结</w:t>
          </w:r>
          <w:r>
            <w:tab/>
          </w:r>
          <w:r>
            <w:fldChar w:fldCharType="begin"/>
          </w:r>
          <w:r>
            <w:instrText xml:space="preserve"> PAGEREF _Toc7352 \h </w:instrText>
          </w:r>
          <w:r>
            <w:fldChar w:fldCharType="separate"/>
          </w:r>
          <w:r>
            <w:t>24</w:t>
          </w:r>
          <w:r>
            <w:fldChar w:fldCharType="end"/>
          </w:r>
          <w:r>
            <w:fldChar w:fldCharType="end"/>
          </w:r>
        </w:p>
        <w:p w14:paraId="757F3DCB">
          <w:pPr>
            <w:pStyle w:val="26"/>
            <w:tabs>
              <w:tab w:val="right" w:leader="dot" w:pos="9122"/>
            </w:tabs>
            <w:ind w:firstLine="480"/>
            <w:rPr>
              <w:rFonts w:hint="eastAsia"/>
            </w:rPr>
          </w:pPr>
          <w:r>
            <w:fldChar w:fldCharType="begin"/>
          </w:r>
          <w:r>
            <w:instrText xml:space="preserve"> HYPERLINK \l "_Toc7021" </w:instrText>
          </w:r>
          <w:r>
            <w:fldChar w:fldCharType="separate"/>
          </w:r>
          <w:r>
            <w:t>5.7本章小结</w:t>
          </w:r>
          <w:r>
            <w:tab/>
          </w:r>
          <w:r>
            <w:fldChar w:fldCharType="begin"/>
          </w:r>
          <w:r>
            <w:instrText xml:space="preserve"> PAGEREF _Toc7021 \h </w:instrText>
          </w:r>
          <w:r>
            <w:fldChar w:fldCharType="separate"/>
          </w:r>
          <w:r>
            <w:t>25</w:t>
          </w:r>
          <w:r>
            <w:fldChar w:fldCharType="end"/>
          </w:r>
          <w:r>
            <w:fldChar w:fldCharType="end"/>
          </w:r>
        </w:p>
        <w:p w14:paraId="2D728D9B">
          <w:pPr>
            <w:pStyle w:val="26"/>
            <w:tabs>
              <w:tab w:val="right" w:leader="dot" w:pos="9122"/>
            </w:tabs>
            <w:ind w:firstLine="480"/>
            <w:rPr>
              <w:rFonts w:hint="eastAsia"/>
            </w:rPr>
          </w:pPr>
          <w:r>
            <w:fldChar w:fldCharType="begin"/>
          </w:r>
          <w:r>
            <w:instrText xml:space="preserve"> HYPERLINK \l "_Toc23042" </w:instrText>
          </w:r>
          <w:r>
            <w:fldChar w:fldCharType="separate"/>
          </w:r>
          <w:r>
            <w:t>第六章总结与展望</w:t>
          </w:r>
          <w:r>
            <w:tab/>
          </w:r>
          <w:r>
            <w:fldChar w:fldCharType="begin"/>
          </w:r>
          <w:r>
            <w:instrText xml:space="preserve"> PAGEREF _Toc23042 \h </w:instrText>
          </w:r>
          <w:r>
            <w:fldChar w:fldCharType="separate"/>
          </w:r>
          <w:r>
            <w:t>26</w:t>
          </w:r>
          <w:r>
            <w:fldChar w:fldCharType="end"/>
          </w:r>
          <w:r>
            <w:fldChar w:fldCharType="end"/>
          </w:r>
        </w:p>
        <w:p w14:paraId="1EAF4CB3">
          <w:pPr>
            <w:pStyle w:val="29"/>
            <w:tabs>
              <w:tab w:val="right" w:leader="dot" w:pos="9122"/>
            </w:tabs>
            <w:ind w:left="480" w:firstLine="480"/>
            <w:rPr>
              <w:rFonts w:hint="eastAsia"/>
            </w:rPr>
          </w:pPr>
          <w:r>
            <w:fldChar w:fldCharType="begin"/>
          </w:r>
          <w:r>
            <w:instrText xml:space="preserve"> HYPERLINK \l "_Toc20570" </w:instrText>
          </w:r>
          <w:r>
            <w:fldChar w:fldCharType="separate"/>
          </w:r>
          <w:r>
            <w:t>6.1全文总结</w:t>
          </w:r>
          <w:r>
            <w:tab/>
          </w:r>
          <w:r>
            <w:fldChar w:fldCharType="begin"/>
          </w:r>
          <w:r>
            <w:instrText xml:space="preserve"> PAGEREF _Toc20570 \h </w:instrText>
          </w:r>
          <w:r>
            <w:fldChar w:fldCharType="separate"/>
          </w:r>
          <w:r>
            <w:t>26</w:t>
          </w:r>
          <w:r>
            <w:fldChar w:fldCharType="end"/>
          </w:r>
          <w:r>
            <w:fldChar w:fldCharType="end"/>
          </w:r>
        </w:p>
        <w:p w14:paraId="461E3D41">
          <w:pPr>
            <w:pStyle w:val="29"/>
            <w:tabs>
              <w:tab w:val="right" w:leader="dot" w:pos="9122"/>
            </w:tabs>
            <w:ind w:left="480" w:firstLine="480"/>
            <w:rPr>
              <w:rFonts w:hint="eastAsia"/>
            </w:rPr>
          </w:pPr>
          <w:r>
            <w:fldChar w:fldCharType="begin"/>
          </w:r>
          <w:r>
            <w:instrText xml:space="preserve"> HYPERLINK \l "_Toc28794" </w:instrText>
          </w:r>
          <w:r>
            <w:fldChar w:fldCharType="separate"/>
          </w:r>
          <w:r>
            <w:t>6.2存在的不足</w:t>
          </w:r>
          <w:r>
            <w:tab/>
          </w:r>
          <w:r>
            <w:fldChar w:fldCharType="begin"/>
          </w:r>
          <w:r>
            <w:instrText xml:space="preserve"> PAGEREF _Toc28794 \h </w:instrText>
          </w:r>
          <w:r>
            <w:fldChar w:fldCharType="separate"/>
          </w:r>
          <w:r>
            <w:t>26</w:t>
          </w:r>
          <w:r>
            <w:fldChar w:fldCharType="end"/>
          </w:r>
          <w:r>
            <w:fldChar w:fldCharType="end"/>
          </w:r>
        </w:p>
        <w:p w14:paraId="1120B25E">
          <w:pPr>
            <w:pStyle w:val="29"/>
            <w:tabs>
              <w:tab w:val="right" w:leader="dot" w:pos="9122"/>
            </w:tabs>
            <w:ind w:left="480" w:firstLine="480"/>
            <w:rPr>
              <w:rFonts w:hint="eastAsia"/>
            </w:rPr>
          </w:pPr>
          <w:r>
            <w:fldChar w:fldCharType="begin"/>
          </w:r>
          <w:r>
            <w:instrText xml:space="preserve"> HYPERLINK \l "_Toc31311" </w:instrText>
          </w:r>
          <w:r>
            <w:fldChar w:fldCharType="separate"/>
          </w:r>
          <w:r>
            <w:t>6.3后续展望</w:t>
          </w:r>
          <w:r>
            <w:tab/>
          </w:r>
          <w:r>
            <w:fldChar w:fldCharType="begin"/>
          </w:r>
          <w:r>
            <w:instrText xml:space="preserve"> PAGEREF _Toc31311 \h </w:instrText>
          </w:r>
          <w:r>
            <w:fldChar w:fldCharType="separate"/>
          </w:r>
          <w:r>
            <w:t>27</w:t>
          </w:r>
          <w:r>
            <w:fldChar w:fldCharType="end"/>
          </w:r>
          <w:r>
            <w:fldChar w:fldCharType="end"/>
          </w:r>
        </w:p>
        <w:p w14:paraId="2E678C21">
          <w:pPr>
            <w:pStyle w:val="26"/>
            <w:tabs>
              <w:tab w:val="right" w:leader="dot" w:pos="9122"/>
            </w:tabs>
            <w:ind w:firstLine="480"/>
            <w:rPr>
              <w:rFonts w:hint="eastAsia"/>
            </w:rPr>
          </w:pPr>
          <w:r>
            <w:fldChar w:fldCharType="begin"/>
          </w:r>
          <w:r>
            <w:instrText xml:space="preserve"> HYPERLINK \l "_Toc802" </w:instrText>
          </w:r>
          <w:r>
            <w:fldChar w:fldCharType="separate"/>
          </w:r>
          <w:r>
            <w:t>参考文献</w:t>
          </w:r>
          <w:r>
            <w:tab/>
          </w:r>
          <w:r>
            <w:fldChar w:fldCharType="begin"/>
          </w:r>
          <w:r>
            <w:instrText xml:space="preserve"> PAGEREF _Toc802 \h </w:instrText>
          </w:r>
          <w:r>
            <w:fldChar w:fldCharType="separate"/>
          </w:r>
          <w:r>
            <w:t>28</w:t>
          </w:r>
          <w:r>
            <w:fldChar w:fldCharType="end"/>
          </w:r>
          <w:r>
            <w:fldChar w:fldCharType="end"/>
          </w:r>
        </w:p>
        <w:p w14:paraId="55778882">
          <w:pPr>
            <w:pStyle w:val="26"/>
            <w:tabs>
              <w:tab w:val="right" w:leader="dot" w:pos="9122"/>
            </w:tabs>
            <w:ind w:firstLine="480"/>
            <w:rPr>
              <w:rFonts w:hint="eastAsia"/>
            </w:rPr>
          </w:pPr>
          <w:r>
            <w:fldChar w:fldCharType="begin"/>
          </w:r>
          <w:r>
            <w:instrText xml:space="preserve"> HYPERLINK \l "_Toc1764" </w:instrText>
          </w:r>
          <w:r>
            <w:fldChar w:fldCharType="separate"/>
          </w:r>
          <w:r>
            <w:t>致谢</w:t>
          </w:r>
          <w:r>
            <w:tab/>
          </w:r>
          <w:r>
            <w:fldChar w:fldCharType="begin"/>
          </w:r>
          <w:r>
            <w:instrText xml:space="preserve"> PAGEREF _Toc1764 \h </w:instrText>
          </w:r>
          <w:r>
            <w:fldChar w:fldCharType="separate"/>
          </w:r>
          <w:r>
            <w:t>29</w:t>
          </w:r>
          <w:r>
            <w:fldChar w:fldCharType="end"/>
          </w:r>
          <w:r>
            <w:fldChar w:fldCharType="end"/>
          </w:r>
        </w:p>
        <w:p w14:paraId="65BCB7BE">
          <w:pPr>
            <w:ind w:firstLine="480"/>
            <w:rPr>
              <w:rFonts w:hint="eastAsia"/>
            </w:rPr>
            <w:sectPr>
              <w:footerReference r:id="rId9" w:type="default"/>
              <w:pgSz w:w="12240" w:h="15840"/>
              <w:pgMar w:top="1440" w:right="1417" w:bottom="1440" w:left="1701" w:header="720" w:footer="720" w:gutter="0"/>
              <w:cols w:space="720" w:num="1"/>
              <w:docGrid w:linePitch="360" w:charSpace="0"/>
            </w:sectPr>
          </w:pPr>
          <w:r>
            <w:fldChar w:fldCharType="end"/>
          </w:r>
        </w:p>
      </w:sdtContent>
    </w:sdt>
    <w:p w14:paraId="13E1F008">
      <w:pPr>
        <w:pStyle w:val="3"/>
        <w:ind w:firstLine="643"/>
        <w:jc w:val="center"/>
      </w:pPr>
      <w:bookmarkStart w:id="0" w:name="_Toc13922"/>
      <w:r>
        <w:t>摘要</w:t>
      </w:r>
      <w:bookmarkEnd w:id="0"/>
    </w:p>
    <w:p w14:paraId="5DC22DFC">
      <w:pPr>
        <w:ind w:firstLine="480"/>
        <w:rPr>
          <w:rFonts w:hint="eastAsia"/>
        </w:rPr>
      </w:pPr>
      <w:r>
        <w:t>随着演出经济与城市文旅产业的持续发展，音乐节已逐步成为区域文化消费的重要载体。传统音乐节在票务销售、资讯发布、用户互动、周边商品经营及后台运营方面往往依赖多个分散系统，容易出现信息割裂、购票流程繁琐、库存控制不精确、用户沉淀不足以及运营统计滞后等问题。针对上述痛点，本文结合沈阳地区音乐节活动的实际业务需求，设计并实现了一套基于SpringBoot与Vue的沈阳音乐节管理系统。系统采用前后端分离架构，以MySQL为数据存储核心，通过分层设计完成用户端与管理员端的协同建设。用户端主要提供登录注册、用户中心、音乐资讯浏览、票务预订、购物车与结算、订单支付、积分商城以及评论点赞等功能；后台管理端实现票务管理、资讯管理、订单管理、积分管理、用户管理和仪表盘统计等功能，从而形成集信息传播、消费转化、互动运营与业务监管于一体的综合服务平台。</w:t>
      </w:r>
    </w:p>
    <w:p w14:paraId="7D6AF688">
      <w:pPr>
        <w:ind w:firstLine="480"/>
        <w:rPr>
          <w:rFonts w:hint="eastAsia"/>
        </w:rPr>
      </w:pPr>
      <w:r>
        <w:t>系统实现过程中，后端采用SpringBoot构建RESTful接口，前端采用Vue实现页面交互与状态管理，并通过JWT或Session方式实现身份校验与角色隔离；在票务模块中通过库存字段、事务控制与唯一约束实现实名购票与防超卖；在互动与积分模块中通过评论、点赞、收藏、打卡与积分兑换等功能提升用户活跃度与平台黏性；在后台管理模块中通过仪表盘与数据统计功能支撑运营决策。</w:t>
      </w:r>
    </w:p>
    <w:p w14:paraId="0B80C562">
      <w:pPr>
        <w:ind w:firstLine="482"/>
        <w:rPr>
          <w:rFonts w:hint="eastAsia"/>
          <w:b/>
        </w:rPr>
      </w:pPr>
    </w:p>
    <w:p w14:paraId="6620EB62">
      <w:pPr>
        <w:ind w:firstLine="482"/>
        <w:rPr>
          <w:rFonts w:hint="eastAsia"/>
          <w:b/>
        </w:rPr>
      </w:pPr>
    </w:p>
    <w:p w14:paraId="17F303F1">
      <w:pPr>
        <w:ind w:firstLine="482"/>
        <w:rPr>
          <w:rFonts w:hint="eastAsia"/>
        </w:rPr>
      </w:pPr>
      <w:r>
        <w:rPr>
          <w:b/>
        </w:rPr>
        <w:t>关键词：</w:t>
      </w:r>
      <w:r>
        <w:t>音乐节管理系统；SpringBoot；Vue；票务预订；积分商城；前后端分离</w:t>
      </w:r>
    </w:p>
    <w:p w14:paraId="60EAF942">
      <w:pPr>
        <w:ind w:firstLine="480"/>
        <w:rPr>
          <w:rFonts w:hint="eastAsia"/>
        </w:rPr>
      </w:pPr>
      <w:r>
        <w:br w:type="page"/>
      </w:r>
    </w:p>
    <w:p w14:paraId="31694879">
      <w:pPr>
        <w:pStyle w:val="3"/>
        <w:ind w:firstLine="643"/>
        <w:jc w:val="center"/>
      </w:pPr>
      <w:bookmarkStart w:id="1" w:name="_Toc4935"/>
      <w:r>
        <w:t>Abstract</w:t>
      </w:r>
      <w:bookmarkEnd w:id="1"/>
    </w:p>
    <w:p w14:paraId="2F0E0839">
      <w:pPr>
        <w:ind w:firstLine="480"/>
        <w:rPr>
          <w:rFonts w:hint="eastAsia"/>
        </w:rPr>
      </w:pPr>
      <w:r>
        <w:rPr>
          <w:rFonts w:ascii="Times New Roman" w:hAnsi="Times New Roman" w:eastAsia="Times New Roman"/>
        </w:rPr>
        <w:t>Withtherapidgrowthoftheperformanceeconomyandurbanculturaltourism,musicfestivalshavebecomeanimportantcarrierofregionalculturalconsumption.Traditionalfestivaloperationsoftenrelyonfragmentedtoolsforticketing,informationpublishing,userinteraction,merchandisesales,andbackofficemanagement,whichleadstoinefficientcollaboration,pooruserexperience,inaccurateinventorycontrol,andweakdatasupportforoperationdecisions.Toaddresstheseproblems,thisthesisdesignsandimplementsaShenyangMusicFestivalManagementSystembasedonSpringBootandVue.ThesystemadoptsafrontendandbackendseparatedarchitectureandusesMySQLasthecoredatastorage.Itprovidesintegratedsupportforuserservicesandadministrativemanagement.Userfunctionsincluderegistrationandlogin,personalcenter,festivalnewsbrowsing,ticketreservation,shoppingcartandcheckout,orderpayment,pointsmall,commentingandliking.Administratorfunctionsincludeticketmanagement,newsmanagement,ordermanagement,usermanagement,pointsmanagement,anddashboardstatistics.</w:t>
      </w:r>
    </w:p>
    <w:p w14:paraId="485E4A5F">
      <w:pPr>
        <w:ind w:firstLine="480"/>
        <w:rPr>
          <w:rFonts w:hint="eastAsia"/>
        </w:rPr>
      </w:pPr>
      <w:r>
        <w:rPr>
          <w:rFonts w:ascii="Times New Roman" w:hAnsi="Times New Roman" w:eastAsia="Times New Roman"/>
        </w:rPr>
        <w:t>Systemtestingincludesfunctionaltesting,businessprocesstesting,exceptiontesting,compatibilitytesting,andsimpleperformanceverification.Theresultsshowthatthesystemcaneffectivelysupportthemainfestivalscenarios,maintainstableoperationofkeyfunctions,ensuredataconsistency,andprovideclearbusinessworkflowsandacceptableextensibility.Therefore,theproposedsystemispracticalforregionalfestivaldigitaltransformationandcanserveasausefulreferenceforsimilarculturaleventplatforms.</w:t>
      </w:r>
    </w:p>
    <w:p w14:paraId="64580C48">
      <w:pPr>
        <w:ind w:firstLine="482"/>
        <w:rPr>
          <w:rFonts w:ascii="Times New Roman" w:hAnsi="Times New Roman" w:eastAsia="Times New Roman"/>
          <w:b/>
        </w:rPr>
      </w:pPr>
    </w:p>
    <w:p w14:paraId="20DC03F8">
      <w:pPr>
        <w:ind w:firstLine="482"/>
        <w:rPr>
          <w:rFonts w:ascii="Times New Roman" w:hAnsi="Times New Roman" w:eastAsia="Times New Roman"/>
          <w:b/>
        </w:rPr>
      </w:pPr>
    </w:p>
    <w:p w14:paraId="33910475">
      <w:pPr>
        <w:ind w:firstLine="482"/>
        <w:rPr>
          <w:rFonts w:hint="eastAsia"/>
        </w:rPr>
      </w:pPr>
      <w:r>
        <w:rPr>
          <w:rFonts w:ascii="Times New Roman" w:hAnsi="Times New Roman" w:eastAsia="Times New Roman"/>
          <w:b/>
        </w:rPr>
        <w:t>Keywords:</w:t>
      </w:r>
      <w:r>
        <w:rPr>
          <w:rFonts w:ascii="Times New Roman" w:hAnsi="Times New Roman" w:eastAsia="Times New Roman"/>
        </w:rPr>
        <w:t>musicfestivalmanagementsystem;SpringBoot;Vue;ticketreservation;pointsmall;frontendandbackendseparation</w:t>
      </w:r>
    </w:p>
    <w:p w14:paraId="5D64BB4B">
      <w:pPr>
        <w:ind w:firstLine="480"/>
        <w:rPr>
          <w:rFonts w:hint="eastAsia"/>
        </w:rPr>
      </w:pPr>
      <w:r>
        <w:br w:type="page"/>
      </w:r>
    </w:p>
    <w:p w14:paraId="7C720E53">
      <w:pPr>
        <w:pStyle w:val="3"/>
        <w:ind w:firstLineChars="0"/>
        <w:jc w:val="center"/>
      </w:pPr>
      <w:bookmarkStart w:id="2" w:name="_Toc31769"/>
      <w:r>
        <w:rPr>
          <w:rFonts w:hint="eastAsia"/>
          <w:lang w:eastAsia="zh-CN"/>
        </w:rPr>
        <w:t>1</w:t>
      </w:r>
      <w:r>
        <w:t>绪论</w:t>
      </w:r>
      <w:bookmarkEnd w:id="2"/>
    </w:p>
    <w:p w14:paraId="3E9C7D70">
      <w:pPr>
        <w:pStyle w:val="4"/>
        <w:rPr>
          <w:lang w:eastAsia="zh-CN"/>
        </w:rPr>
      </w:pPr>
      <w:bookmarkStart w:id="3" w:name="_Toc1167"/>
      <w:r>
        <w:rPr>
          <w:rFonts w:hint="eastAsia"/>
          <w:lang w:eastAsia="zh-CN"/>
        </w:rPr>
        <w:t>1.1研究背景</w:t>
      </w:r>
      <w:bookmarkEnd w:id="3"/>
    </w:p>
    <w:p w14:paraId="5FA1DA27">
      <w:pPr>
        <w:ind w:firstLine="480"/>
        <w:rPr>
          <w:rFonts w:hint="eastAsia" w:eastAsia="宋体"/>
          <w:lang w:eastAsia="zh-CN"/>
        </w:rPr>
      </w:pPr>
      <w:r>
        <w:t>近几年，音乐节作为融合音乐演出、青年社交、城市文旅与消费体验的重要活动形式，在国内持续升温。与传统剧场演出相比，音乐节具有场地开放、参与人数多、票种结构复杂、活动时段集中、配套消费场景丰富等特点。特别是在沈阳这类兼具工业文化底蕴与新型文旅消费潜力的城市，音乐节已不再只是单纯的演出活动，而是集票务交易、资讯传播、品牌推广、周边销售、城市打卡与线上互动于一体的复合型文化事件</w:t>
      </w:r>
      <w:r>
        <w:rPr>
          <w:rFonts w:hint="eastAsia"/>
        </w:rPr>
        <w:fldChar w:fldCharType="begin"/>
      </w:r>
      <w:r>
        <w:rPr>
          <w:rFonts w:hint="eastAsia"/>
        </w:rPr>
        <w:instrText xml:space="preserve"> </w:instrText>
      </w:r>
      <w:r>
        <w:instrText xml:space="preserve">REF _Ref224161312 \r \h</w:instrText>
      </w:r>
      <w:r>
        <w:rPr>
          <w:rFonts w:hint="eastAsia"/>
        </w:rPr>
        <w:instrText xml:space="preserve"> </w:instrText>
      </w:r>
      <w:r>
        <w:rPr>
          <w:rFonts w:hint="eastAsia"/>
        </w:rPr>
        <w:fldChar w:fldCharType="separate"/>
      </w:r>
      <w:r>
        <w:rPr>
          <w:rFonts w:hint="eastAsia"/>
          <w:vertAlign w:val="superscript"/>
        </w:rPr>
        <w:t>[1]</w:t>
      </w:r>
      <w:r>
        <w:rPr>
          <w:rFonts w:hint="eastAsia"/>
        </w:rPr>
        <w:fldChar w:fldCharType="end"/>
      </w:r>
      <w:r>
        <w:t>。</w:t>
      </w:r>
    </w:p>
    <w:p w14:paraId="14851220">
      <w:pPr>
        <w:ind w:firstLine="480"/>
        <w:rPr>
          <w:rFonts w:hint="eastAsia"/>
          <w:lang w:eastAsia="zh-CN"/>
        </w:rPr>
      </w:pPr>
      <w:r>
        <w:t>然而，从实际运营情况来看，许多区域性音乐节仍存在管理流程分散、系统支撑能力不足等问题。一方面，用户在购票、查阅演出信息、管理订单、参与互动及兑换福利时，常常需要在多个平台之间切换，体验不连续；另一方面，主办方在管理票务场次、分区库存、用户订单、资讯内容和活动数据时，也面临后台功能不统一、统计口径不一致和协同效率偏低等问题。尤其是在演出高峰期，如果缺少稳定的信息系统支持，容易出现超卖、重复购票、订单异常、评论监管滞后等风险。在此背景下，设计并实现一个面向区域性音乐节场景的综合管理系统，具有明显的现实意义。该系统应当既能覆盖用户侧的浏览、购票、支付、互动、兑换等核心链路，又能满足后台运营对票务、资讯、用户、订单和积分的精细化管理需求。</w:t>
      </w:r>
    </w:p>
    <w:p w14:paraId="50150055">
      <w:pPr>
        <w:pStyle w:val="4"/>
      </w:pPr>
      <w:bookmarkStart w:id="4" w:name="_Toc7706"/>
      <w:r>
        <w:t>1.2研究目的与意义</w:t>
      </w:r>
      <w:bookmarkEnd w:id="4"/>
    </w:p>
    <w:p w14:paraId="50BAAB3F">
      <w:pPr>
        <w:ind w:firstLine="480"/>
        <w:rPr>
          <w:rFonts w:hint="eastAsia"/>
        </w:rPr>
      </w:pPr>
      <w:r>
        <w:t>本课题以沈阳音乐节业务场景为依托，目标是构建一套基于SpringBoot与Vue的音乐节管理系统</w:t>
      </w:r>
      <w:r>
        <w:rPr>
          <w:rFonts w:hint="eastAsia"/>
        </w:rPr>
        <w:fldChar w:fldCharType="begin"/>
      </w:r>
      <w:r>
        <w:rPr>
          <w:rFonts w:hint="eastAsia"/>
        </w:rPr>
        <w:instrText xml:space="preserve"> </w:instrText>
      </w:r>
      <w:r>
        <w:instrText xml:space="preserve">REF _Ref224161323 \r \h</w:instrText>
      </w:r>
      <w:r>
        <w:rPr>
          <w:rFonts w:hint="eastAsia"/>
        </w:rPr>
        <w:instrText xml:space="preserve"> </w:instrText>
      </w:r>
      <w:r>
        <w:rPr>
          <w:rFonts w:hint="eastAsia"/>
        </w:rPr>
        <w:fldChar w:fldCharType="separate"/>
      </w:r>
      <w:r>
        <w:rPr>
          <w:rFonts w:hint="eastAsia"/>
          <w:vertAlign w:val="superscript"/>
        </w:rPr>
        <w:t>[2]</w:t>
      </w:r>
      <w:r>
        <w:rPr>
          <w:rFonts w:hint="eastAsia"/>
        </w:rPr>
        <w:fldChar w:fldCharType="end"/>
      </w:r>
      <w:r>
        <w:t>，通过信息化方式提升音乐节活动的组织效率、服务水平与运营质量。系统在设计时聚焦以下目标：第一，面向普通用户提供统一入口，使用户能够完成注册登录、实名购票、订单支付、资讯浏览、购物车结算、评论点赞和积分兑换等操作，降低信息获取与消费转化成本；第二，面向管理员提供统一后台，支持票务、资讯、订单、用户和积分等模块的集中管理，强化运营监控与业务协同；第三，通过数据模型和角色权限控制提高系统规范性，保证业务数据的完整性与可追溯性。</w:t>
      </w:r>
    </w:p>
    <w:p w14:paraId="24487F15">
      <w:pPr>
        <w:pStyle w:val="4"/>
      </w:pPr>
      <w:bookmarkStart w:id="5" w:name="_Toc1438"/>
      <w:r>
        <w:t>1.3国内外研究现状</w:t>
      </w:r>
      <w:bookmarkEnd w:id="5"/>
    </w:p>
    <w:p w14:paraId="33C68548">
      <w:pPr>
        <w:ind w:firstLine="480"/>
        <w:rPr>
          <w:rFonts w:hint="eastAsia" w:eastAsia="宋体"/>
          <w:lang w:eastAsia="zh-CN"/>
        </w:rPr>
      </w:pPr>
      <w:r>
        <w:t>国内在票务系统和活动管理平台方面已形成较多研究与实践成果。大型商业平台如大麦、秀动等，在票务分发、电子票、活动资讯和移动端服务方面积累了成熟经验；部分高校与企业项目则多围绕SpringBoot、Vue、MySQL</w:t>
      </w:r>
      <w:r>
        <w:rPr>
          <w:rFonts w:hint="eastAsia"/>
        </w:rPr>
        <w:fldChar w:fldCharType="begin"/>
      </w:r>
      <w:r>
        <w:rPr>
          <w:rFonts w:hint="eastAsia"/>
        </w:rPr>
        <w:instrText xml:space="preserve"> </w:instrText>
      </w:r>
      <w:r>
        <w:instrText xml:space="preserve">REF _Ref224161345 \r \h</w:instrText>
      </w:r>
      <w:r>
        <w:rPr>
          <w:rFonts w:hint="eastAsia"/>
        </w:rPr>
        <w:instrText xml:space="preserve"> </w:instrText>
      </w:r>
      <w:r>
        <w:rPr>
          <w:rFonts w:hint="eastAsia"/>
        </w:rPr>
        <w:fldChar w:fldCharType="separate"/>
      </w:r>
      <w:r>
        <w:rPr>
          <w:rFonts w:hint="eastAsia"/>
          <w:vertAlign w:val="superscript"/>
        </w:rPr>
        <w:t>[3]</w:t>
      </w:r>
      <w:r>
        <w:rPr>
          <w:rFonts w:hint="eastAsia"/>
        </w:rPr>
        <w:fldChar w:fldCharType="end"/>
      </w:r>
      <w:r>
        <w:t>等技术构建中小型管理系统，实现用户管理、订单管理、资讯管理与后台统计等典型功能。现有研究表明，前后端分离模式能够显著提高系统可维护性与扩展性，而基于角色的权限控制、事务一致性设计和模块化页面组织，已成为Web信息系统建设的常见方法</w:t>
      </w:r>
      <w:r>
        <w:rPr>
          <w:rFonts w:hint="eastAsia"/>
        </w:rPr>
        <w:fldChar w:fldCharType="begin"/>
      </w:r>
      <w:r>
        <w:rPr>
          <w:rFonts w:hint="eastAsia"/>
        </w:rPr>
        <w:instrText xml:space="preserve"> </w:instrText>
      </w:r>
      <w:r>
        <w:instrText xml:space="preserve">REF _Ref224161355 \r \h</w:instrText>
      </w:r>
      <w:r>
        <w:rPr>
          <w:rFonts w:hint="eastAsia"/>
        </w:rPr>
        <w:instrText xml:space="preserve"> </w:instrText>
      </w:r>
      <w:r>
        <w:rPr>
          <w:rFonts w:hint="eastAsia"/>
        </w:rPr>
        <w:fldChar w:fldCharType="separate"/>
      </w:r>
      <w:r>
        <w:rPr>
          <w:rFonts w:hint="eastAsia"/>
          <w:vertAlign w:val="superscript"/>
        </w:rPr>
        <w:t>[4]</w:t>
      </w:r>
      <w:r>
        <w:rPr>
          <w:rFonts w:hint="eastAsia"/>
        </w:rPr>
        <w:fldChar w:fldCharType="end"/>
      </w:r>
      <w:r>
        <w:t>。</w:t>
      </w:r>
    </w:p>
    <w:p w14:paraId="0C401163">
      <w:pPr>
        <w:ind w:firstLine="480"/>
        <w:rPr>
          <w:rFonts w:hint="eastAsia"/>
        </w:rPr>
      </w:pPr>
      <w:r>
        <w:t>但针对单一城市、特定音乐节主题和本地化服务诉求的综合平台研究相对有限。现有通用平台虽然功能完善，但更多侧重票务交易本身，对本地资讯整合、打卡激励、积分商城及围绕城市文化特色的互动设计支持不足</w:t>
      </w:r>
      <w:r>
        <w:rPr>
          <w:rFonts w:hint="eastAsia"/>
        </w:rPr>
        <w:fldChar w:fldCharType="begin"/>
      </w:r>
      <w:r>
        <w:rPr>
          <w:rFonts w:hint="eastAsia"/>
        </w:rPr>
        <w:instrText xml:space="preserve"> </w:instrText>
      </w:r>
      <w:r>
        <w:instrText xml:space="preserve">REF _Ref224161373 \r \h</w:instrText>
      </w:r>
      <w:r>
        <w:rPr>
          <w:rFonts w:hint="eastAsia"/>
        </w:rPr>
        <w:instrText xml:space="preserve"> </w:instrText>
      </w:r>
      <w:r>
        <w:rPr>
          <w:rFonts w:hint="eastAsia"/>
        </w:rPr>
        <w:fldChar w:fldCharType="separate"/>
      </w:r>
      <w:r>
        <w:rPr>
          <w:rFonts w:hint="eastAsia"/>
          <w:vertAlign w:val="superscript"/>
        </w:rPr>
        <w:t>[5]</w:t>
      </w:r>
      <w:r>
        <w:rPr>
          <w:rFonts w:hint="eastAsia"/>
        </w:rPr>
        <w:fldChar w:fldCharType="end"/>
      </w:r>
      <w:r>
        <w:t>。此外，一些教学型系统虽然完成了基础CRUD功能，但在实名购票约束、票区库存控制、互动运营闭环与后台统计可视化方面仍显薄弱</w:t>
      </w:r>
      <w:r>
        <w:rPr>
          <w:rFonts w:hint="eastAsia"/>
        </w:rPr>
        <w:fldChar w:fldCharType="begin"/>
      </w:r>
      <w:r>
        <w:rPr>
          <w:rFonts w:hint="eastAsia"/>
        </w:rPr>
        <w:instrText xml:space="preserve"> </w:instrText>
      </w:r>
      <w:r>
        <w:instrText xml:space="preserve">REF _Ref224161489 \r \h</w:instrText>
      </w:r>
      <w:r>
        <w:rPr>
          <w:rFonts w:hint="eastAsia"/>
        </w:rPr>
        <w:instrText xml:space="preserve"> </w:instrText>
      </w:r>
      <w:r>
        <w:rPr>
          <w:rFonts w:hint="eastAsia"/>
        </w:rPr>
        <w:fldChar w:fldCharType="separate"/>
      </w:r>
      <w:r>
        <w:rPr>
          <w:rFonts w:hint="eastAsia"/>
          <w:vertAlign w:val="superscript"/>
        </w:rPr>
        <w:t>[6]</w:t>
      </w:r>
      <w:r>
        <w:rPr>
          <w:rFonts w:hint="eastAsia"/>
        </w:rPr>
        <w:fldChar w:fldCharType="end"/>
      </w:r>
      <w:r>
        <w:t>。</w:t>
      </w:r>
    </w:p>
    <w:p w14:paraId="10E7C4C1">
      <w:pPr>
        <w:ind w:firstLine="480"/>
        <w:rPr>
          <w:rFonts w:hint="eastAsia"/>
        </w:rPr>
      </w:pPr>
      <w:r>
        <w:t>国外相关平台发展较早，Ticketmaster、Eventbrite、AXS等系统在大型活动票务处理、观众身份验证、移动扫码与多渠道营销方面较为成熟</w:t>
      </w:r>
      <w:r>
        <w:rPr>
          <w:rFonts w:hint="eastAsia"/>
        </w:rPr>
        <w:fldChar w:fldCharType="begin"/>
      </w:r>
      <w:r>
        <w:rPr>
          <w:rFonts w:hint="eastAsia"/>
        </w:rPr>
        <w:instrText xml:space="preserve"> </w:instrText>
      </w:r>
      <w:r>
        <w:instrText xml:space="preserve">REF _Ref224161355 \r \h</w:instrText>
      </w:r>
      <w:r>
        <w:rPr>
          <w:rFonts w:hint="eastAsia"/>
        </w:rPr>
        <w:instrText xml:space="preserve"> </w:instrText>
      </w:r>
      <w:r>
        <w:rPr>
          <w:rFonts w:hint="eastAsia"/>
        </w:rPr>
        <w:fldChar w:fldCharType="separate"/>
      </w:r>
      <w:r>
        <w:rPr>
          <w:rFonts w:hint="eastAsia"/>
          <w:vertAlign w:val="superscript"/>
        </w:rPr>
        <w:t>[</w:t>
      </w:r>
      <w:r>
        <w:rPr>
          <w:rFonts w:hint="eastAsia"/>
          <w:vertAlign w:val="superscript"/>
          <w:lang w:eastAsia="zh-CN"/>
        </w:rPr>
        <w:t>7</w:t>
      </w:r>
      <w:r>
        <w:rPr>
          <w:rFonts w:hint="eastAsia"/>
          <w:vertAlign w:val="superscript"/>
        </w:rPr>
        <w:t>]</w:t>
      </w:r>
      <w:r>
        <w:rPr>
          <w:rFonts w:hint="eastAsia"/>
        </w:rPr>
        <w:fldChar w:fldCharType="end"/>
      </w:r>
      <w:r>
        <w:t>。这类平台通常强调高并发处理能力、统一支付流程与活动现场协同，但其设计目标更多服务于商业化、规模化市场环境。对于本课题而言，国外研究能够提供体系化运营思路和工程实现借鉴，但并不能完全替代本地化系统建设，尤其是在实名制购票、城市文化融合和校园化、本土化扩展等方面，仍需结合国内实际需求进行重新设计。</w:t>
      </w:r>
    </w:p>
    <w:p w14:paraId="2673E606">
      <w:pPr>
        <w:pStyle w:val="4"/>
      </w:pPr>
      <w:bookmarkStart w:id="6" w:name="_Toc3028"/>
      <w:r>
        <w:t>1.4研究内容</w:t>
      </w:r>
      <w:bookmarkEnd w:id="6"/>
    </w:p>
    <w:p w14:paraId="474C39B7">
      <w:pPr>
        <w:ind w:firstLine="480"/>
        <w:rPr>
          <w:rFonts w:hint="eastAsia"/>
        </w:rPr>
      </w:pPr>
      <w:r>
        <w:t>本文围绕“基于SpringBoot与Vue的沈阳音乐节管理系统设计与实现”这一主题，主要开展以下研究工作</w:t>
      </w:r>
      <w:r>
        <w:rPr>
          <w:rFonts w:hint="eastAsia"/>
        </w:rPr>
        <w:fldChar w:fldCharType="begin"/>
      </w:r>
      <w:r>
        <w:rPr>
          <w:rFonts w:hint="eastAsia"/>
        </w:rPr>
        <w:instrText xml:space="preserve"> </w:instrText>
      </w:r>
      <w:r>
        <w:instrText xml:space="preserve">REF _Ref224161504 \r \h</w:instrText>
      </w:r>
      <w:r>
        <w:rPr>
          <w:rFonts w:hint="eastAsia"/>
        </w:rPr>
        <w:instrText xml:space="preserve"> </w:instrText>
      </w:r>
      <w:r>
        <w:rPr>
          <w:rFonts w:hint="eastAsia"/>
        </w:rPr>
        <w:fldChar w:fldCharType="separate"/>
      </w:r>
      <w:r>
        <w:rPr>
          <w:rFonts w:hint="eastAsia"/>
          <w:vertAlign w:val="superscript"/>
        </w:rPr>
        <w:t>[8]</w:t>
      </w:r>
      <w:r>
        <w:rPr>
          <w:rFonts w:hint="eastAsia"/>
        </w:rPr>
        <w:fldChar w:fldCharType="end"/>
      </w:r>
      <w:r>
        <w:t>：第一，对开题报告与实际功能清单进行梳理，明确系统建设目标、角色划分及业务边界，形成较完整的需求模型。第二，结合数据库脚本分析系统实体关系与数据约束，完成用户、票务、订单、资讯、积分、商品与互动等模块的数据结构设计。第三，围绕前后端分离架构设计系统总体方案，确定后端分层结构、前端页面组织方式以及关键业务流程。第四，对登录注册、票务预订、购物车结算、订单支付、评论点赞、积分商城和后台管理等关键模块进行详细设计与实现说明。第五，通过功能测试、流程测试、异常测试与简单性能测试验证系统的可用性与稳定性，总结系统优点与不足，并提出后续优化方向</w:t>
      </w:r>
      <w:r>
        <w:rPr>
          <w:rFonts w:hint="eastAsia"/>
        </w:rPr>
        <w:fldChar w:fldCharType="begin"/>
      </w:r>
      <w:r>
        <w:rPr>
          <w:rFonts w:hint="eastAsia"/>
        </w:rPr>
        <w:instrText xml:space="preserve"> </w:instrText>
      </w:r>
      <w:r>
        <w:instrText xml:space="preserve">REF _Ref224161517 \r \h</w:instrText>
      </w:r>
      <w:r>
        <w:rPr>
          <w:rFonts w:hint="eastAsia"/>
        </w:rPr>
        <w:instrText xml:space="preserve"> </w:instrText>
      </w:r>
      <w:r>
        <w:rPr>
          <w:rFonts w:hint="eastAsia"/>
        </w:rPr>
        <w:fldChar w:fldCharType="separate"/>
      </w:r>
      <w:r>
        <w:rPr>
          <w:rFonts w:hint="eastAsia"/>
          <w:vertAlign w:val="superscript"/>
        </w:rPr>
        <w:t>[9]</w:t>
      </w:r>
      <w:r>
        <w:rPr>
          <w:rFonts w:hint="eastAsia"/>
        </w:rPr>
        <w:fldChar w:fldCharType="end"/>
      </w:r>
      <w:r>
        <w:t>。</w:t>
      </w:r>
    </w:p>
    <w:p w14:paraId="524EEA89">
      <w:pPr>
        <w:pStyle w:val="3"/>
        <w:ind w:firstLineChars="0"/>
        <w:jc w:val="center"/>
      </w:pPr>
      <w:bookmarkStart w:id="7" w:name="_Toc30556"/>
      <w:r>
        <w:rPr>
          <w:rFonts w:hint="eastAsia"/>
          <w:lang w:eastAsia="zh-CN"/>
        </w:rPr>
        <w:t>2</w:t>
      </w:r>
      <w:r>
        <w:t>系统需求分析</w:t>
      </w:r>
      <w:bookmarkEnd w:id="7"/>
    </w:p>
    <w:p w14:paraId="3888676E">
      <w:pPr>
        <w:pStyle w:val="4"/>
      </w:pPr>
      <w:bookmarkStart w:id="8" w:name="_Toc23802"/>
      <w:r>
        <w:t>2.1可行性分析</w:t>
      </w:r>
      <w:bookmarkEnd w:id="8"/>
    </w:p>
    <w:p w14:paraId="63F4C2BF">
      <w:pPr>
        <w:pStyle w:val="5"/>
        <w:spacing w:after="120"/>
      </w:pPr>
      <w:r>
        <w:t>2.1.1技术可行性</w:t>
      </w:r>
    </w:p>
    <w:p w14:paraId="3FE006C8">
      <w:pPr>
        <w:ind w:firstLine="480"/>
        <w:rPr>
          <w:rFonts w:hint="eastAsia"/>
        </w:rPr>
      </w:pPr>
      <w:r>
        <w:t>系统后端采用SpringBoot框架，具有配置简洁、生态成熟、便于快速构建RESTful接口等特点；前端采用Vue技术栈，适合构建组件化、响应式的管理与展示页面；数据库选用MySQL，能够较好支持关系型业务数据的组织与事务处理</w:t>
      </w:r>
      <w:r>
        <w:rPr>
          <w:rFonts w:hint="eastAsia"/>
        </w:rPr>
        <w:fldChar w:fldCharType="begin"/>
      </w:r>
      <w:r>
        <w:rPr>
          <w:rFonts w:hint="eastAsia"/>
        </w:rPr>
        <w:instrText xml:space="preserve"> </w:instrText>
      </w:r>
      <w:r>
        <w:instrText xml:space="preserve">REF _Ref224161373 \r \h</w:instrText>
      </w:r>
      <w:r>
        <w:rPr>
          <w:rFonts w:hint="eastAsia"/>
        </w:rPr>
        <w:instrText xml:space="preserve"> </w:instrText>
      </w:r>
      <w:r>
        <w:rPr>
          <w:rFonts w:hint="eastAsia"/>
        </w:rPr>
        <w:fldChar w:fldCharType="separate"/>
      </w:r>
      <w:r>
        <w:rPr>
          <w:rFonts w:hint="eastAsia"/>
          <w:vertAlign w:val="superscript"/>
        </w:rPr>
        <w:t>[</w:t>
      </w:r>
      <w:r>
        <w:rPr>
          <w:rFonts w:hint="eastAsia"/>
          <w:vertAlign w:val="superscript"/>
          <w:lang w:eastAsia="zh-CN"/>
        </w:rPr>
        <w:t>10</w:t>
      </w:r>
      <w:r>
        <w:rPr>
          <w:rFonts w:hint="eastAsia"/>
          <w:vertAlign w:val="superscript"/>
        </w:rPr>
        <w:t>]</w:t>
      </w:r>
      <w:r>
        <w:rPr>
          <w:rFonts w:hint="eastAsia"/>
        </w:rPr>
        <w:fldChar w:fldCharType="end"/>
      </w:r>
      <w:r>
        <w:t>。上述技术在教学项目和企业项目中应用广泛，配套文档完整，开发门槛适中，适合本科毕业设计实施。数据库脚本中所体现的22张业务表结构较规范，具备主键、外键、唯一索引和时间字段等典型设计特征，说明系统已经具备较清晰的数据基础，技术实现条件较为充分</w:t>
      </w:r>
      <w:r>
        <w:rPr>
          <w:rFonts w:hint="eastAsia"/>
        </w:rPr>
        <w:fldChar w:fldCharType="begin"/>
      </w:r>
      <w:r>
        <w:rPr>
          <w:rFonts w:hint="eastAsia"/>
        </w:rPr>
        <w:instrText xml:space="preserve"> </w:instrText>
      </w:r>
      <w:r>
        <w:instrText xml:space="preserve">REF _Ref224161539 \r \h</w:instrText>
      </w:r>
      <w:r>
        <w:rPr>
          <w:rFonts w:hint="eastAsia"/>
        </w:rPr>
        <w:instrText xml:space="preserve"> </w:instrText>
      </w:r>
      <w:r>
        <w:rPr>
          <w:rFonts w:hint="eastAsia"/>
        </w:rPr>
        <w:fldChar w:fldCharType="separate"/>
      </w:r>
      <w:r>
        <w:rPr>
          <w:rFonts w:hint="eastAsia"/>
          <w:vertAlign w:val="superscript"/>
        </w:rPr>
        <w:t>[11]</w:t>
      </w:r>
      <w:r>
        <w:rPr>
          <w:rFonts w:hint="eastAsia"/>
        </w:rPr>
        <w:fldChar w:fldCharType="end"/>
      </w:r>
      <w:r>
        <w:t>。</w:t>
      </w:r>
    </w:p>
    <w:p w14:paraId="107107FE">
      <w:pPr>
        <w:pStyle w:val="5"/>
        <w:spacing w:after="120"/>
        <w:rPr>
          <w:rStyle w:val="142"/>
          <w:b/>
          <w:bCs/>
        </w:rPr>
      </w:pPr>
      <w:r>
        <w:rPr>
          <w:rStyle w:val="142"/>
          <w:b/>
          <w:bCs/>
        </w:rPr>
        <w:t>2.1.2经济可行性</w:t>
      </w:r>
    </w:p>
    <w:p w14:paraId="5B4C4CE0">
      <w:pPr>
        <w:ind w:firstLine="480"/>
        <w:rPr>
          <w:rFonts w:hint="eastAsia"/>
        </w:rPr>
      </w:pPr>
      <w:r>
        <w:t>本系统主要依赖开源开发框架和常见开发工具</w:t>
      </w:r>
      <w:r>
        <w:rPr>
          <w:rFonts w:hint="eastAsia"/>
        </w:rPr>
        <w:fldChar w:fldCharType="begin"/>
      </w:r>
      <w:r>
        <w:rPr>
          <w:rFonts w:hint="eastAsia"/>
        </w:rPr>
        <w:instrText xml:space="preserve"> </w:instrText>
      </w:r>
      <w:r>
        <w:instrText xml:space="preserve">REF _Ref224161383 \r \h</w:instrText>
      </w:r>
      <w:r>
        <w:rPr>
          <w:rFonts w:hint="eastAsia"/>
        </w:rPr>
        <w:instrText xml:space="preserve"> </w:instrText>
      </w:r>
      <w:r>
        <w:rPr>
          <w:rFonts w:hint="eastAsia"/>
        </w:rPr>
        <w:fldChar w:fldCharType="separate"/>
      </w:r>
      <w:r>
        <w:rPr>
          <w:rFonts w:hint="eastAsia"/>
          <w:vertAlign w:val="superscript"/>
        </w:rPr>
        <w:t>[</w:t>
      </w:r>
      <w:r>
        <w:rPr>
          <w:rFonts w:hint="eastAsia"/>
          <w:vertAlign w:val="superscript"/>
          <w:lang w:eastAsia="zh-CN"/>
        </w:rPr>
        <w:t>12</w:t>
      </w:r>
      <w:r>
        <w:rPr>
          <w:rFonts w:hint="eastAsia"/>
          <w:vertAlign w:val="superscript"/>
        </w:rPr>
        <w:t>]</w:t>
      </w:r>
      <w:r>
        <w:rPr>
          <w:rFonts w:hint="eastAsia"/>
        </w:rPr>
        <w:fldChar w:fldCharType="end"/>
      </w:r>
      <w:r>
        <w:t>，开发成本主要体现在时间投入与环境部署方面，不涉及高额授权费用。对于高校毕业设计和中小型活动平台来说，采用SpringBoot、Vue和MySQL组合具有较高性价比</w:t>
      </w:r>
      <w:r>
        <w:rPr>
          <w:rFonts w:hint="eastAsia"/>
        </w:rPr>
        <w:fldChar w:fldCharType="begin"/>
      </w:r>
      <w:r>
        <w:rPr>
          <w:rFonts w:hint="eastAsia"/>
        </w:rPr>
        <w:instrText xml:space="preserve"> </w:instrText>
      </w:r>
      <w:r>
        <w:instrText xml:space="preserve">REF _Ref224161564 \r \h</w:instrText>
      </w:r>
      <w:r>
        <w:rPr>
          <w:rFonts w:hint="eastAsia"/>
        </w:rPr>
        <w:instrText xml:space="preserve"> </w:instrText>
      </w:r>
      <w:r>
        <w:rPr>
          <w:rFonts w:hint="eastAsia"/>
        </w:rPr>
        <w:fldChar w:fldCharType="separate"/>
      </w:r>
      <w:r>
        <w:rPr>
          <w:rFonts w:hint="eastAsia"/>
          <w:vertAlign w:val="superscript"/>
        </w:rPr>
        <w:t>[13]</w:t>
      </w:r>
      <w:r>
        <w:rPr>
          <w:rFonts w:hint="eastAsia"/>
        </w:rPr>
        <w:fldChar w:fldCharType="end"/>
      </w:r>
      <w:r>
        <w:t>。若后续投入实际运营，也可基于现有方案逐步扩展服务器、缓存和对象存储等基础设施，初期成本可控。</w:t>
      </w:r>
    </w:p>
    <w:p w14:paraId="192E10A8">
      <w:pPr>
        <w:pStyle w:val="5"/>
        <w:spacing w:after="120"/>
        <w:rPr>
          <w:lang w:eastAsia="zh-CN"/>
        </w:rPr>
      </w:pPr>
      <w:r>
        <w:rPr>
          <w:rFonts w:hint="eastAsia"/>
          <w:lang w:eastAsia="zh-CN"/>
        </w:rPr>
        <w:t>2.1.3操作可行性</w:t>
      </w:r>
    </w:p>
    <w:p w14:paraId="1741CA5C">
      <w:pPr>
        <w:ind w:firstLine="480"/>
        <w:rPr>
          <w:rFonts w:hint="eastAsia"/>
          <w:lang w:eastAsia="zh-CN"/>
        </w:rPr>
      </w:pPr>
      <w:r>
        <w:t>从用户端来看，系统围绕购票、资讯、订单和互动进行页面设计，符合普通互联网用户的使用习惯；从后台管理端来看，管理员通过统一菜单进入票务管理、资讯管理、用户管理、积分管理和仪表盘模块，操作逻辑清晰，便于学习和维护。因此，系统在操作层面具备良好的可行性。</w:t>
      </w:r>
    </w:p>
    <w:p w14:paraId="51FCF048">
      <w:pPr>
        <w:pStyle w:val="4"/>
      </w:pPr>
      <w:bookmarkStart w:id="9" w:name="_Toc2928"/>
      <w:r>
        <w:t>2.2业务需求分析</w:t>
      </w:r>
      <w:bookmarkEnd w:id="9"/>
    </w:p>
    <w:p w14:paraId="6F9AD138">
      <w:pPr>
        <w:ind w:firstLine="480"/>
        <w:rPr>
          <w:rFonts w:hint="eastAsia"/>
          <w:lang w:eastAsia="zh-CN"/>
        </w:rPr>
      </w:pPr>
      <w:r>
        <w:t>音乐节活动从业务上看并非单一票务销售过程，而是覆盖活动预热、演出期间服务和活动结束后持续运营的全链路场景</w:t>
      </w:r>
      <w:r>
        <w:rPr>
          <w:rFonts w:hint="eastAsia"/>
        </w:rPr>
        <w:fldChar w:fldCharType="begin"/>
      </w:r>
      <w:r>
        <w:rPr>
          <w:rFonts w:hint="eastAsia"/>
        </w:rPr>
        <w:instrText xml:space="preserve"> </w:instrText>
      </w:r>
      <w:r>
        <w:instrText xml:space="preserve">REF _Ref224161383 \r \h</w:instrText>
      </w:r>
      <w:r>
        <w:rPr>
          <w:rFonts w:hint="eastAsia"/>
        </w:rPr>
        <w:instrText xml:space="preserve"> </w:instrText>
      </w:r>
      <w:r>
        <w:rPr>
          <w:rFonts w:hint="eastAsia"/>
        </w:rPr>
        <w:fldChar w:fldCharType="separate"/>
      </w:r>
      <w:r>
        <w:rPr>
          <w:rFonts w:hint="eastAsia"/>
          <w:vertAlign w:val="superscript"/>
        </w:rPr>
        <w:t>[</w:t>
      </w:r>
      <w:r>
        <w:rPr>
          <w:rFonts w:hint="eastAsia"/>
          <w:vertAlign w:val="superscript"/>
          <w:lang w:eastAsia="zh-CN"/>
        </w:rPr>
        <w:t>14</w:t>
      </w:r>
      <w:r>
        <w:rPr>
          <w:rFonts w:hint="eastAsia"/>
          <w:vertAlign w:val="superscript"/>
        </w:rPr>
        <w:t>]</w:t>
      </w:r>
      <w:r>
        <w:rPr>
          <w:rFonts w:hint="eastAsia"/>
        </w:rPr>
        <w:fldChar w:fldCharType="end"/>
      </w:r>
      <w:r>
        <w:t>。结合开题报告与功能清单，系统业务需求主要体现在以下几个方面</w:t>
      </w:r>
      <w:r>
        <w:rPr>
          <w:rFonts w:hint="eastAsia"/>
        </w:rPr>
        <w:fldChar w:fldCharType="begin"/>
      </w:r>
      <w:r>
        <w:rPr>
          <w:rFonts w:hint="eastAsia"/>
        </w:rPr>
        <w:instrText xml:space="preserve"> </w:instrText>
      </w:r>
      <w:r>
        <w:instrText xml:space="preserve">REF _Ref224161582 \r \h</w:instrText>
      </w:r>
      <w:r>
        <w:rPr>
          <w:rFonts w:hint="eastAsia"/>
        </w:rPr>
        <w:instrText xml:space="preserve"> </w:instrText>
      </w:r>
      <w:r>
        <w:rPr>
          <w:rFonts w:hint="eastAsia"/>
        </w:rPr>
        <w:fldChar w:fldCharType="separate"/>
      </w:r>
      <w:r>
        <w:rPr>
          <w:rFonts w:hint="eastAsia"/>
          <w:vertAlign w:val="superscript"/>
        </w:rPr>
        <w:t>[15]</w:t>
      </w:r>
      <w:r>
        <w:rPr>
          <w:rFonts w:hint="eastAsia"/>
        </w:rPr>
        <w:fldChar w:fldCharType="end"/>
      </w:r>
      <w:r>
        <w:t>：第一，面向用户的信息服务需求。用户需要在活动开始前快速获取音乐节相关资讯，包括活动介绍、艺人阵容、交通信息、天气提示、场次安排和入场须知。数据库中的articles、artists、schedules、transport_info和weather_info等表为此提供了数据支持。第二，面向用户的票务消费需求。用户需要完成注册登录、实名认证、选择场次和票区、提交订单、支付订单、查看电子票和管理历史订单等操作。该需求对应users、ticket_sessions、ticket_zones、tickets、orders等表，并通过唯一索引约束保障实名购票规则的执行。第三，面向用户的互动运营需求。音乐节平台不仅要卖票，还应通过评论点赞、资讯收藏、打卡任务和积分商城增强用户黏性，使平台由一次性售票工具升级为持续运营载体。数据库中的article_comments、user_collections、checkin_tasks、checkin_records、points_history、points_mall、points_exchanges等表共同构成了互动激励闭环。第四，面向平台的商品与周边经营需求。音乐节期间通常伴随周边商品销售，用户需要将商品加入购物车、结算并查看物流状态，管理端则需要维护分类、价格和库存。products、product_categories、order_items等表可支撑该业务。第五，面向管理员的集中运营需求。管理员需要对用户、票务、资讯、订单、积分、评论和统计数据进行统一监管，确保活动有序运行，并对异常订单、库存变化、用户行为和积分流转进行追踪。</w:t>
      </w:r>
      <w:r>
        <w:rPr>
          <w:rFonts w:hint="eastAsia"/>
          <w:lang w:eastAsia="zh-CN"/>
        </w:rPr>
        <w:t>如图2-1所示功能需求图。</w:t>
      </w:r>
    </w:p>
    <w:p w14:paraId="21595419">
      <w:pPr>
        <w:ind w:firstLine="0" w:firstLineChars="0"/>
        <w:rPr>
          <w:rFonts w:hint="eastAsia"/>
          <w:lang w:eastAsia="zh-CN"/>
        </w:rPr>
      </w:pPr>
      <w:r>
        <w:rPr>
          <w:lang w:eastAsia="zh-CN"/>
        </w:rPr>
        <w:drawing>
          <wp:inline distT="0" distB="0" distL="114300" distR="114300">
            <wp:extent cx="5779770" cy="2838450"/>
            <wp:effectExtent l="0" t="0" r="11430" b="1143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2"/>
                    <a:stretch>
                      <a:fillRect/>
                    </a:stretch>
                  </pic:blipFill>
                  <pic:spPr>
                    <a:xfrm>
                      <a:off x="0" y="0"/>
                      <a:ext cx="5779770" cy="2838450"/>
                    </a:xfrm>
                    <a:prstGeom prst="rect">
                      <a:avLst/>
                    </a:prstGeom>
                  </pic:spPr>
                </pic:pic>
              </a:graphicData>
            </a:graphic>
          </wp:inline>
        </w:drawing>
      </w:r>
    </w:p>
    <w:p w14:paraId="7AFBF535">
      <w:pPr>
        <w:ind w:firstLine="0" w:firstLineChars="0"/>
        <w:jc w:val="center"/>
        <w:rPr>
          <w:rFonts w:hint="eastAsia"/>
          <w:lang w:eastAsia="zh-CN"/>
        </w:rPr>
      </w:pPr>
      <w:r>
        <w:rPr>
          <w:rFonts w:hint="eastAsia"/>
          <w:lang w:eastAsia="zh-CN"/>
        </w:rPr>
        <w:t>图2-1系统功能组织图</w:t>
      </w:r>
    </w:p>
    <w:p w14:paraId="2EFADFF3">
      <w:pPr>
        <w:pStyle w:val="4"/>
      </w:pPr>
      <w:bookmarkStart w:id="10" w:name="_Toc6733"/>
      <w:r>
        <w:t>2.5</w:t>
      </w:r>
      <w:bookmarkEnd w:id="10"/>
      <w:r>
        <w:t>功能用例图</w:t>
      </w:r>
    </w:p>
    <w:p w14:paraId="696E441E">
      <w:pPr>
        <w:ind w:firstLine="480"/>
        <w:rPr>
          <w:rFonts w:hint="eastAsia"/>
        </w:rPr>
      </w:pPr>
      <w:r>
        <w:t>1.用户端功能用例图</w:t>
      </w:r>
    </w:p>
    <w:p w14:paraId="463820BE">
      <w:pPr>
        <w:ind w:firstLine="480"/>
        <w:rPr>
          <w:rFonts w:hint="eastAsia"/>
        </w:rPr>
      </w:pPr>
      <w:r>
        <w:t>该用例图主要展示普通用户在沈阳音乐节管理系统中的核心业务活动。用户既可以完成注册登录、资料维护等基础操作，也可以围绕门票预订、订单支付、电子票查看和周边商品购买展开完整的消费流程。同时，系统还支持资讯浏览、评论互动、积分兑换和音乐节关注等功能，体现了平台集票务管理、内容服务与用户互动于一体的综合业务特点。</w:t>
      </w:r>
    </w:p>
    <w:p w14:paraId="724CFDCD">
      <w:pPr>
        <w:ind w:firstLine="480"/>
        <w:jc w:val="both"/>
        <w:rPr>
          <w:rFonts w:hint="eastAsia"/>
        </w:rPr>
      </w:pPr>
      <w:r>
        <w:drawing>
          <wp:inline distT="0" distB="0" distL="114300" distR="114300">
            <wp:extent cx="5139055" cy="3369310"/>
            <wp:effectExtent l="0" t="0" r="12065"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3"/>
                    <a:stretch>
                      <a:fillRect/>
                    </a:stretch>
                  </pic:blipFill>
                  <pic:spPr>
                    <a:xfrm>
                      <a:off x="0" y="0"/>
                      <a:ext cx="5139055" cy="3369310"/>
                    </a:xfrm>
                    <a:prstGeom prst="rect">
                      <a:avLst/>
                    </a:prstGeom>
                  </pic:spPr>
                </pic:pic>
              </a:graphicData>
            </a:graphic>
          </wp:inline>
        </w:drawing>
      </w:r>
    </w:p>
    <w:p w14:paraId="0EB18714">
      <w:pPr>
        <w:ind w:firstLine="480"/>
        <w:jc w:val="center"/>
        <w:rPr>
          <w:rFonts w:hint="eastAsia"/>
        </w:rPr>
      </w:pPr>
      <w:r>
        <w:t>图</w:t>
      </w:r>
      <w:r>
        <w:rPr>
          <w:rFonts w:hint="eastAsia"/>
          <w:lang w:eastAsia="zh-CN"/>
        </w:rPr>
        <w:t>2-</w:t>
      </w:r>
      <w:r>
        <w:t>1用户端功能用例图</w:t>
      </w:r>
    </w:p>
    <w:p w14:paraId="4B97C96E">
      <w:pPr>
        <w:pageBreakBefore/>
        <w:ind w:firstLine="0" w:firstLineChars="0"/>
        <w:rPr>
          <w:rFonts w:hint="eastAsia"/>
        </w:rPr>
      </w:pPr>
      <w:r>
        <w:t>2.管理端功能用例图</w:t>
      </w:r>
    </w:p>
    <w:p w14:paraId="19175F86">
      <w:pPr>
        <w:ind w:firstLine="480"/>
        <w:rPr>
          <w:rFonts w:hint="eastAsia"/>
        </w:rPr>
      </w:pPr>
      <w:r>
        <w:t>说明：该用例图主要描述管理员在沈阳音乐节管理系统后台中的核心管理职责。管理员不仅需要维护用户、订单、电子票等交易类数据，还需要负责票务场次、票务分区、周边商品与库存等运营资源配置。同时，后台还承担资讯发布、评论管理、积分商城维护、数据统计分析和权限分配等工作，体现了平台在票务运营、内容治理与系统管理方面的整体业务逻辑。</w:t>
      </w:r>
    </w:p>
    <w:p w14:paraId="30B85400">
      <w:pPr>
        <w:ind w:firstLine="480"/>
        <w:jc w:val="center"/>
        <w:rPr>
          <w:rFonts w:hint="eastAsia"/>
        </w:rPr>
      </w:pPr>
      <w:r>
        <w:drawing>
          <wp:inline distT="0" distB="0" distL="114300" distR="114300">
            <wp:extent cx="5139690" cy="3369310"/>
            <wp:effectExtent l="0" t="0" r="11430" b="139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4"/>
                    <a:stretch>
                      <a:fillRect/>
                    </a:stretch>
                  </pic:blipFill>
                  <pic:spPr>
                    <a:xfrm>
                      <a:off x="0" y="0"/>
                      <a:ext cx="5139690" cy="3369310"/>
                    </a:xfrm>
                    <a:prstGeom prst="rect">
                      <a:avLst/>
                    </a:prstGeom>
                  </pic:spPr>
                </pic:pic>
              </a:graphicData>
            </a:graphic>
          </wp:inline>
        </w:drawing>
      </w:r>
    </w:p>
    <w:p w14:paraId="2A7B3FF2">
      <w:pPr>
        <w:ind w:firstLine="480"/>
        <w:jc w:val="center"/>
        <w:rPr>
          <w:rFonts w:hint="eastAsia"/>
        </w:rPr>
      </w:pPr>
      <w:r>
        <w:t>图2</w:t>
      </w:r>
      <w:r>
        <w:rPr>
          <w:rFonts w:hint="eastAsia"/>
          <w:lang w:eastAsia="zh-CN"/>
        </w:rPr>
        <w:t>-2</w:t>
      </w:r>
      <w:r>
        <w:t>管理端功能用例图</w:t>
      </w:r>
    </w:p>
    <w:p w14:paraId="5550E661">
      <w:pPr>
        <w:pStyle w:val="4"/>
        <w:rPr>
          <w:lang w:eastAsia="zh-CN"/>
        </w:rPr>
      </w:pPr>
      <w:bookmarkStart w:id="11" w:name="_Toc13928"/>
      <w:r>
        <w:rPr>
          <w:rFonts w:hint="eastAsia"/>
          <w:lang w:eastAsia="zh-CN"/>
        </w:rPr>
        <w:t>2.6功能时序图</w:t>
      </w:r>
    </w:p>
    <w:p w14:paraId="1BA2EB4F">
      <w:pPr>
        <w:ind w:firstLine="480"/>
        <w:rPr>
          <w:rFonts w:hint="eastAsia"/>
        </w:rPr>
      </w:pPr>
      <w:r>
        <w:t>1.用户登录模块时序图</w:t>
      </w:r>
    </w:p>
    <w:p w14:paraId="542A07E5">
      <w:pPr>
        <w:ind w:firstLine="480"/>
        <w:rPr>
          <w:rFonts w:hint="eastAsia"/>
        </w:rPr>
      </w:pPr>
      <w:r>
        <w:t>该时序图描述了普通用户进入音乐节系统时的登录流程。用户在登录页面输入账号与密码后，前端向用户服务发送登录校验请求。用户服务首先访问用户数据库，查询账号、角色和状态等基础信息，并在服务层完成密码比对与账号有效性检查。校验通过后，系统进一步调用令牌服务生成访问令牌，用于后续会话保持与身份验证。最终，用户服务将登录结果及用户资料返回前端页面，页面根据结果完成首页跳转并展示欢迎信息。该流程体现了系统在身份认证、会话控制和用户状态校验方面的基本处理逻辑。</w:t>
      </w:r>
    </w:p>
    <w:p w14:paraId="6B7DBFFE">
      <w:pPr>
        <w:ind w:firstLine="480"/>
        <w:rPr>
          <w:rFonts w:hint="eastAsia"/>
        </w:rPr>
      </w:pPr>
      <w:r>
        <w:drawing>
          <wp:inline distT="0" distB="0" distL="114300" distR="114300">
            <wp:extent cx="5687695" cy="3538855"/>
            <wp:effectExtent l="0" t="0" r="12065" b="1206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5"/>
                    <a:stretch>
                      <a:fillRect/>
                    </a:stretch>
                  </pic:blipFill>
                  <pic:spPr>
                    <a:xfrm>
                      <a:off x="0" y="0"/>
                      <a:ext cx="5688000" cy="3539200"/>
                    </a:xfrm>
                    <a:prstGeom prst="rect">
                      <a:avLst/>
                    </a:prstGeom>
                  </pic:spPr>
                </pic:pic>
              </a:graphicData>
            </a:graphic>
          </wp:inline>
        </w:drawing>
      </w:r>
    </w:p>
    <w:p w14:paraId="523B7161">
      <w:pPr>
        <w:ind w:firstLine="480"/>
        <w:jc w:val="center"/>
        <w:rPr>
          <w:rFonts w:hint="eastAsia"/>
        </w:rPr>
      </w:pPr>
      <w:r>
        <w:t>图</w:t>
      </w:r>
      <w:r>
        <w:rPr>
          <w:rFonts w:hint="eastAsia"/>
          <w:lang w:eastAsia="zh-CN"/>
        </w:rPr>
        <w:t>2-3</w:t>
      </w:r>
      <w:r>
        <w:t>用户登录模块时序图</w:t>
      </w:r>
    </w:p>
    <w:p w14:paraId="4D7964B0">
      <w:pPr>
        <w:ind w:firstLine="0" w:firstLineChars="0"/>
        <w:rPr>
          <w:rFonts w:hint="eastAsia"/>
        </w:rPr>
      </w:pPr>
      <w:r>
        <w:t>2.票务预订模块时序图</w:t>
      </w:r>
    </w:p>
    <w:p w14:paraId="45189498">
      <w:pPr>
        <w:ind w:firstLine="480"/>
        <w:rPr>
          <w:rFonts w:hint="eastAsia"/>
        </w:rPr>
      </w:pPr>
      <w:r>
        <w:t>该时序图展示了用户在系统中完成音乐节门票预订的主要交互过程。用户在票务页面选择票种和数量后，前端向票务服务发起下单请求。票务服务会先调用库存服务余票</w:t>
      </w:r>
    </w:p>
    <w:p w14:paraId="5B097132">
      <w:pPr>
        <w:ind w:firstLine="0" w:firstLineChars="0"/>
        <w:rPr>
          <w:rFonts w:hint="eastAsia"/>
        </w:rPr>
      </w:pPr>
      <w:r>
        <w:t>情况，并在校验通过后锁定相应票务库存，防止超卖。</w:t>
      </w:r>
    </w:p>
    <w:p w14:paraId="14486D2C">
      <w:pPr>
        <w:ind w:firstLine="480"/>
        <w:rPr>
          <w:rFonts w:hint="eastAsia"/>
        </w:rPr>
      </w:pPr>
      <w:r>
        <w:drawing>
          <wp:inline distT="0" distB="0" distL="114300" distR="114300">
            <wp:extent cx="5441315" cy="2738120"/>
            <wp:effectExtent l="0" t="0" r="14605" b="508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6"/>
                    <a:stretch>
                      <a:fillRect/>
                    </a:stretch>
                  </pic:blipFill>
                  <pic:spPr>
                    <a:xfrm>
                      <a:off x="0" y="0"/>
                      <a:ext cx="5441315" cy="2738120"/>
                    </a:xfrm>
                    <a:prstGeom prst="rect">
                      <a:avLst/>
                    </a:prstGeom>
                  </pic:spPr>
                </pic:pic>
              </a:graphicData>
            </a:graphic>
          </wp:inline>
        </w:drawing>
      </w:r>
    </w:p>
    <w:p w14:paraId="3990FAF0">
      <w:pPr>
        <w:ind w:firstLine="480"/>
        <w:jc w:val="center"/>
        <w:rPr>
          <w:rFonts w:hint="eastAsia"/>
        </w:rPr>
      </w:pPr>
      <w:r>
        <w:t>图2</w:t>
      </w:r>
      <w:r>
        <w:rPr>
          <w:rFonts w:hint="eastAsia"/>
          <w:lang w:eastAsia="zh-CN"/>
        </w:rPr>
        <w:t>-4</w:t>
      </w:r>
      <w:r>
        <w:t>票务预订模块时序图</w:t>
      </w:r>
    </w:p>
    <w:p w14:paraId="09F7ADBF">
      <w:pPr>
        <w:ind w:firstLine="480"/>
        <w:rPr>
          <w:rFonts w:hint="eastAsia"/>
        </w:rPr>
      </w:pPr>
      <w:r>
        <w:t>3.积分商城兑换模块时序图</w:t>
      </w:r>
    </w:p>
    <w:p w14:paraId="7DD122B8">
      <w:pPr>
        <w:ind w:firstLine="480"/>
        <w:rPr>
          <w:rFonts w:hint="eastAsia"/>
        </w:rPr>
      </w:pPr>
      <w:r>
        <w:t>该时序图说明了用户在积分商城中兑换礼品的处理流程。用户在积分商城页面选择目标商品并提交兑换申请后，系统将请求发送至积分服务。积分服务首先查询用户当前积分余额，确认积分是否满足兑换条件，再调用库存服务检查礼品库存是否充足。若两项条件均满足，系统先扣减用户积分，再生成相应的兑换订单记录，用于后续发货和查询管理。完成后，兑换结果会返回前端页面，页面向用户展示兑换成功状态及订单信息。该流程体现了积分校验、库存判断和订单生成三者联动的业务逻辑。</w:t>
      </w:r>
    </w:p>
    <w:p w14:paraId="5B2DDEBC">
      <w:pPr>
        <w:ind w:firstLine="480"/>
        <w:rPr>
          <w:rFonts w:hint="eastAsia"/>
        </w:rPr>
      </w:pPr>
      <w:r>
        <w:drawing>
          <wp:inline distT="0" distB="0" distL="114300" distR="114300">
            <wp:extent cx="5687695" cy="3538855"/>
            <wp:effectExtent l="0" t="0" r="1206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688000" cy="3539200"/>
                    </a:xfrm>
                    <a:prstGeom prst="rect">
                      <a:avLst/>
                    </a:prstGeom>
                  </pic:spPr>
                </pic:pic>
              </a:graphicData>
            </a:graphic>
          </wp:inline>
        </w:drawing>
      </w:r>
    </w:p>
    <w:p w14:paraId="09C6AFBC">
      <w:pPr>
        <w:ind w:firstLine="480"/>
        <w:jc w:val="center"/>
        <w:rPr>
          <w:rFonts w:hint="eastAsia"/>
        </w:rPr>
      </w:pPr>
      <w:r>
        <w:t>图</w:t>
      </w:r>
      <w:r>
        <w:rPr>
          <w:rFonts w:hint="eastAsia"/>
          <w:lang w:eastAsia="zh-CN"/>
        </w:rPr>
        <w:t>2-5</w:t>
      </w:r>
      <w:r>
        <w:t>积分商城兑换模块时序图</w:t>
      </w:r>
    </w:p>
    <w:p w14:paraId="2650862E">
      <w:pPr>
        <w:ind w:firstLine="480"/>
        <w:rPr>
          <w:rFonts w:hint="eastAsia"/>
        </w:rPr>
      </w:pPr>
      <w:r>
        <w:br w:type="page"/>
      </w:r>
    </w:p>
    <w:p w14:paraId="7A38661A">
      <w:pPr>
        <w:ind w:firstLine="480"/>
        <w:rPr>
          <w:rFonts w:hint="eastAsia"/>
        </w:rPr>
      </w:pPr>
      <w:r>
        <w:t>4.商品加入购物车模块时序图</w:t>
      </w:r>
    </w:p>
    <w:p w14:paraId="60B1FA04">
      <w:pPr>
        <w:ind w:firstLine="480"/>
        <w:rPr>
          <w:rFonts w:hint="eastAsia"/>
        </w:rPr>
      </w:pPr>
      <w:r>
        <w:t>该时序图描述了用户将周边商品加入购物车时系统内部的处理过程。用户在商品详情页选择规格和数量后点击加入购物车，前端会向购物车服务发送请求。购物车服务先调用商品服务，对商品当前状态、可售数量和规格信息进行校验，确保该商品可以正常购买。校验通过后，系统将购物车数据写入购物车数据库；若购物车中已存在同一商品，则执行数量更新而非重复新增。保存完成后，系统把处理结果返回商品详情页，页面同步更新购物车数量和提示信息。该流程体现了商品校验与购物车维护之间的协同处理方式。</w:t>
      </w:r>
    </w:p>
    <w:p w14:paraId="26D14DFC">
      <w:pPr>
        <w:ind w:firstLine="480"/>
        <w:rPr>
          <w:rFonts w:hint="eastAsia"/>
        </w:rPr>
      </w:pPr>
      <w:r>
        <w:drawing>
          <wp:inline distT="0" distB="0" distL="114300" distR="114300">
            <wp:extent cx="5687695" cy="3538855"/>
            <wp:effectExtent l="0" t="0" r="12065" b="1206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8"/>
                    <a:stretch>
                      <a:fillRect/>
                    </a:stretch>
                  </pic:blipFill>
                  <pic:spPr>
                    <a:xfrm>
                      <a:off x="0" y="0"/>
                      <a:ext cx="5688000" cy="3539200"/>
                    </a:xfrm>
                    <a:prstGeom prst="rect">
                      <a:avLst/>
                    </a:prstGeom>
                  </pic:spPr>
                </pic:pic>
              </a:graphicData>
            </a:graphic>
          </wp:inline>
        </w:drawing>
      </w:r>
    </w:p>
    <w:p w14:paraId="46A990EB">
      <w:pPr>
        <w:ind w:firstLine="480"/>
        <w:jc w:val="center"/>
        <w:rPr>
          <w:rFonts w:hint="eastAsia"/>
        </w:rPr>
      </w:pPr>
      <w:r>
        <w:t>图</w:t>
      </w:r>
      <w:r>
        <w:rPr>
          <w:rFonts w:hint="eastAsia"/>
          <w:lang w:eastAsia="zh-CN"/>
        </w:rPr>
        <w:t>2-6</w:t>
      </w:r>
      <w:r>
        <w:t>商品加入购物车模块时序图</w:t>
      </w:r>
    </w:p>
    <w:p w14:paraId="72294F13">
      <w:pPr>
        <w:ind w:firstLine="480"/>
        <w:rPr>
          <w:rFonts w:hint="eastAsia"/>
        </w:rPr>
      </w:pPr>
      <w:r>
        <w:br w:type="page"/>
      </w:r>
    </w:p>
    <w:p w14:paraId="35CB8596">
      <w:pPr>
        <w:ind w:firstLine="480"/>
        <w:rPr>
          <w:rFonts w:hint="eastAsia"/>
        </w:rPr>
      </w:pPr>
      <w:r>
        <w:t>5.订单支付模块时序图</w:t>
      </w:r>
    </w:p>
    <w:p w14:paraId="5BD0A4BB">
      <w:pPr>
        <w:ind w:firstLine="480"/>
        <w:rPr>
          <w:rFonts w:hint="eastAsia"/>
        </w:rPr>
      </w:pPr>
      <w:r>
        <w:t>该时序图主要展示系统订单支付业务的处理链路。用户在订单页面确认订单后点击支付，页面将支付请求提交给订单服务。订单服务首先查询订单数据库中的订单状态与金额信息，确认当前订单处于可支付状态后，再调用支付接口创建支付单并提交支付处理。支付接口返回结果后，系统立即更新订单数据库中的支付状态，并进一步调用通知服务向用户发送支付结果提醒。最终，订单服务将处理结果返回前端页面，页面向用户展示支付成功、失败或待确认状态。该流程体现了订单支付、状态更新与消息通知之间的完整协作关系。</w:t>
      </w:r>
    </w:p>
    <w:p w14:paraId="6E4C8095">
      <w:pPr>
        <w:ind w:firstLine="480"/>
        <w:rPr>
          <w:rFonts w:hint="eastAsia"/>
        </w:rPr>
      </w:pPr>
      <w:r>
        <w:drawing>
          <wp:inline distT="0" distB="0" distL="114300" distR="114300">
            <wp:extent cx="5687695" cy="3538855"/>
            <wp:effectExtent l="0" t="0" r="12065" b="1206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9"/>
                    <a:stretch>
                      <a:fillRect/>
                    </a:stretch>
                  </pic:blipFill>
                  <pic:spPr>
                    <a:xfrm>
                      <a:off x="0" y="0"/>
                      <a:ext cx="5688000" cy="3539200"/>
                    </a:xfrm>
                    <a:prstGeom prst="rect">
                      <a:avLst/>
                    </a:prstGeom>
                  </pic:spPr>
                </pic:pic>
              </a:graphicData>
            </a:graphic>
          </wp:inline>
        </w:drawing>
      </w:r>
    </w:p>
    <w:p w14:paraId="07EDCE7E">
      <w:pPr>
        <w:ind w:firstLine="480"/>
        <w:rPr>
          <w:rFonts w:hint="eastAsia"/>
        </w:rPr>
      </w:pPr>
      <w:r>
        <w:t>图</w:t>
      </w:r>
      <w:r>
        <w:rPr>
          <w:rFonts w:hint="eastAsia"/>
          <w:lang w:eastAsia="zh-CN"/>
        </w:rPr>
        <w:t>2-7</w:t>
      </w:r>
      <w:r>
        <w:t>订单支付模块时序图</w:t>
      </w:r>
    </w:p>
    <w:p w14:paraId="49175CB6">
      <w:pPr>
        <w:ind w:firstLine="480"/>
        <w:rPr>
          <w:rFonts w:hint="eastAsia"/>
        </w:rPr>
      </w:pPr>
      <w:r>
        <w:br w:type="page"/>
      </w:r>
    </w:p>
    <w:p w14:paraId="204CA103">
      <w:pPr>
        <w:ind w:firstLine="480"/>
        <w:rPr>
          <w:rFonts w:hint="eastAsia"/>
        </w:rPr>
      </w:pPr>
      <w:r>
        <w:t>6.资讯评论模块时序图</w:t>
      </w:r>
    </w:p>
    <w:p w14:paraId="36C9C356">
      <w:pPr>
        <w:ind w:firstLine="480"/>
        <w:rPr>
          <w:rFonts w:hint="eastAsia"/>
        </w:rPr>
      </w:pPr>
      <w:r>
        <w:t>该时序图展示了用户在音乐资讯详情页发表评论时的交互过程。用户在资讯详情页输入评论内容后，前端将请求发送至评论服务。评论服务不会直接写入数据，而是先调用资讯服务校验目标资讯是否真实存在、是否允许评论，确保评论对象合法有效。校验通过后，系统将评论内容、评论时间和用户信息写入评论数据库，并将保存结果返回前端页面。页面随后刷新评论列表，将最新评论展示给用户。该流程体现了资讯模块与评论模块之间的解耦设计，也反映了系统在内容互动功能中对数据合法性的基本控制机制。</w:t>
      </w:r>
    </w:p>
    <w:p w14:paraId="75578C83">
      <w:pPr>
        <w:ind w:firstLine="480"/>
        <w:rPr>
          <w:rFonts w:hint="eastAsia"/>
        </w:rPr>
      </w:pPr>
      <w:r>
        <w:drawing>
          <wp:inline distT="0" distB="0" distL="114300" distR="114300">
            <wp:extent cx="5687695" cy="3538855"/>
            <wp:effectExtent l="0" t="0" r="1206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5688000" cy="3539200"/>
                    </a:xfrm>
                    <a:prstGeom prst="rect">
                      <a:avLst/>
                    </a:prstGeom>
                  </pic:spPr>
                </pic:pic>
              </a:graphicData>
            </a:graphic>
          </wp:inline>
        </w:drawing>
      </w:r>
    </w:p>
    <w:p w14:paraId="3AB6685D">
      <w:pPr>
        <w:ind w:firstLine="480"/>
        <w:jc w:val="center"/>
        <w:rPr>
          <w:rFonts w:hint="eastAsia"/>
        </w:rPr>
      </w:pPr>
      <w:r>
        <w:t>图</w:t>
      </w:r>
      <w:r>
        <w:rPr>
          <w:rFonts w:hint="eastAsia"/>
          <w:lang w:eastAsia="zh-CN"/>
        </w:rPr>
        <w:t>2-8</w:t>
      </w:r>
      <w:r>
        <w:t>资讯评论模块时序图</w:t>
      </w:r>
    </w:p>
    <w:p w14:paraId="02CE8B7C">
      <w:pPr>
        <w:ind w:firstLine="480"/>
        <w:rPr>
          <w:rFonts w:hint="eastAsia"/>
        </w:rPr>
      </w:pPr>
      <w:r>
        <w:br w:type="page"/>
      </w:r>
    </w:p>
    <w:p w14:paraId="48C9C367">
      <w:pPr>
        <w:ind w:firstLine="480"/>
        <w:rPr>
          <w:rFonts w:hint="eastAsia"/>
        </w:rPr>
      </w:pPr>
      <w:r>
        <w:t>7.管理员审核资讯模块时序图</w:t>
      </w:r>
    </w:p>
    <w:p w14:paraId="7F5A1877">
      <w:pPr>
        <w:ind w:firstLine="480"/>
        <w:rPr>
          <w:rFonts w:hint="eastAsia"/>
        </w:rPr>
      </w:pPr>
      <w:r>
        <w:t>说明：该时序图说明了管理员在后台对音乐节资讯内容进行审核的处理流程。管理员首先进入后台审核页面查看待审核资讯列表，页面向资讯管理服务发起查询请求，系统再从资讯数据库中读取相应记录并返回展示。当管理员对某条资讯执行通过或驳回操作后，后台审核页面会将处理结果提交给资讯管理服务。服务端随后更新资讯数据库中的审核状态，并同步调用日志服务记录本次审核行为，以满足平台管理留痕要求。最终，审核结果返回页面并刷新列表状态。该流程体现了内容审核、状态更新和操作追踪的一体化处理机制。</w:t>
      </w:r>
    </w:p>
    <w:p w14:paraId="3E697A1A">
      <w:pPr>
        <w:ind w:firstLine="480"/>
        <w:rPr>
          <w:rFonts w:hint="eastAsia"/>
        </w:rPr>
      </w:pPr>
      <w:r>
        <w:drawing>
          <wp:inline distT="0" distB="0" distL="114300" distR="114300">
            <wp:extent cx="5687695" cy="3538855"/>
            <wp:effectExtent l="0" t="0" r="1206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688000" cy="3539200"/>
                    </a:xfrm>
                    <a:prstGeom prst="rect">
                      <a:avLst/>
                    </a:prstGeom>
                  </pic:spPr>
                </pic:pic>
              </a:graphicData>
            </a:graphic>
          </wp:inline>
        </w:drawing>
      </w:r>
    </w:p>
    <w:p w14:paraId="6F7E0E6F">
      <w:pPr>
        <w:ind w:firstLine="480"/>
        <w:jc w:val="center"/>
        <w:rPr>
          <w:rFonts w:hint="eastAsia"/>
        </w:rPr>
      </w:pPr>
      <w:r>
        <w:t>图</w:t>
      </w:r>
      <w:r>
        <w:rPr>
          <w:rFonts w:hint="eastAsia"/>
          <w:lang w:eastAsia="zh-CN"/>
        </w:rPr>
        <w:t>2-9</w:t>
      </w:r>
      <w:r>
        <w:t>管理员审核资讯模块时序图</w:t>
      </w:r>
    </w:p>
    <w:p w14:paraId="51FCB41B">
      <w:pPr>
        <w:ind w:firstLine="480"/>
        <w:rPr>
          <w:rFonts w:hint="eastAsia"/>
        </w:rPr>
      </w:pPr>
      <w:r>
        <w:br w:type="page"/>
      </w:r>
    </w:p>
    <w:p w14:paraId="66964C58">
      <w:pPr>
        <w:ind w:firstLine="480"/>
        <w:rPr>
          <w:rFonts w:hint="eastAsia"/>
        </w:rPr>
      </w:pPr>
      <w:r>
        <w:t>8.管理员票务管理模块时序图</w:t>
      </w:r>
    </w:p>
    <w:p w14:paraId="2EFBB252">
      <w:pPr>
        <w:ind w:firstLine="480"/>
        <w:rPr>
          <w:rFonts w:hint="eastAsia"/>
        </w:rPr>
      </w:pPr>
      <w:r>
        <w:t>该时序图描述了管理员在后台维护票务信息时系统的处理方式。管理员在后台票务页面录入新增或修改后的票种、价格和库存等内容后，页面向票务管理服务发送维护请求。票务管理服务首先在服务层对票种名称、金额格式和库存数量进行校验，避免提交异常数据；校验通过后，系统将最新票务信息写入票务数据库。保存完成后，平台还会调用日志服务记录本次票务维护行为，以便后续审计和问题追踪。最终，系统将处理结果返回后台页面，并展示更新后的票务数据。该流程体现了后台票务管理业务的规范性与可追溯性。</w:t>
      </w:r>
    </w:p>
    <w:p w14:paraId="08F4D247">
      <w:pPr>
        <w:ind w:firstLine="480"/>
        <w:rPr>
          <w:rFonts w:hint="eastAsia"/>
        </w:rPr>
      </w:pPr>
      <w:r>
        <w:drawing>
          <wp:inline distT="0" distB="0" distL="114300" distR="114300">
            <wp:extent cx="5687695" cy="3538855"/>
            <wp:effectExtent l="0" t="0" r="1206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5688000" cy="3539200"/>
                    </a:xfrm>
                    <a:prstGeom prst="rect">
                      <a:avLst/>
                    </a:prstGeom>
                  </pic:spPr>
                </pic:pic>
              </a:graphicData>
            </a:graphic>
          </wp:inline>
        </w:drawing>
      </w:r>
    </w:p>
    <w:p w14:paraId="3333A325">
      <w:pPr>
        <w:ind w:firstLine="480"/>
        <w:jc w:val="center"/>
        <w:rPr>
          <w:rFonts w:hint="eastAsia"/>
        </w:rPr>
      </w:pPr>
      <w:r>
        <w:t>图</w:t>
      </w:r>
      <w:r>
        <w:rPr>
          <w:rFonts w:hint="eastAsia"/>
          <w:lang w:eastAsia="zh-CN"/>
        </w:rPr>
        <w:t>2-10</w:t>
      </w:r>
      <w:r>
        <w:t>管理员票务管理模块时序图</w:t>
      </w:r>
    </w:p>
    <w:p w14:paraId="5F068281">
      <w:pPr>
        <w:ind w:firstLine="480"/>
        <w:rPr>
          <w:rFonts w:hint="eastAsia"/>
          <w:lang w:eastAsia="zh-CN"/>
        </w:rPr>
      </w:pPr>
    </w:p>
    <w:p w14:paraId="17C97452">
      <w:pPr>
        <w:pStyle w:val="4"/>
        <w:rPr>
          <w:lang w:eastAsia="zh-CN"/>
        </w:rPr>
      </w:pPr>
      <w:r>
        <w:rPr>
          <w:rFonts w:hint="eastAsia"/>
          <w:lang w:eastAsia="zh-CN"/>
        </w:rPr>
        <w:t>2.7系统功能UML类图</w:t>
      </w:r>
    </w:p>
    <w:p w14:paraId="26801F05">
      <w:pPr>
        <w:ind w:firstLine="480"/>
        <w:rPr>
          <w:rFonts w:hint="eastAsia"/>
          <w:lang w:eastAsia="zh-CN"/>
        </w:rPr>
      </w:pPr>
      <w:r>
        <w:rPr>
          <w:lang w:eastAsia="zh-CN"/>
        </w:rPr>
        <w:t>依据shenyang_music_festival.sql中的核心业务表进行抽象，选取用户、订单、音乐节、票务场次、票务分区和电子票六个关键类来展示系统数据库中的主要对象关系。其中，音乐节与票务场次、票务分区构成票务配置主线，用户与订单、电子票构成购票与持票主线，而订单与电子票之间则体现了“支付成功后生成电子票”的业务依赖。该类图并未覆盖全部数据表，而是突出展示音乐节管理系统在活动组织、门票销售和用户交易三方面最核心的数据结构及其关联关系，可用于论文数据库设计或系统详细设计章节中的结构说明。</w:t>
      </w:r>
    </w:p>
    <w:p w14:paraId="1C32C342">
      <w:pPr>
        <w:ind w:firstLine="0" w:firstLineChars="0"/>
        <w:rPr>
          <w:rFonts w:hint="eastAsia"/>
          <w:lang w:eastAsia="zh-CN"/>
        </w:rPr>
      </w:pPr>
      <w:r>
        <w:rPr>
          <w:lang w:eastAsia="zh-CN"/>
        </w:rPr>
        <w:drawing>
          <wp:inline distT="0" distB="0" distL="114300" distR="114300">
            <wp:extent cx="5687695" cy="3791585"/>
            <wp:effectExtent l="0" t="0" r="12065" b="317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3"/>
                    <a:stretch>
                      <a:fillRect/>
                    </a:stretch>
                  </pic:blipFill>
                  <pic:spPr>
                    <a:xfrm>
                      <a:off x="0" y="0"/>
                      <a:ext cx="5688000" cy="3792000"/>
                    </a:xfrm>
                    <a:prstGeom prst="rect">
                      <a:avLst/>
                    </a:prstGeom>
                  </pic:spPr>
                </pic:pic>
              </a:graphicData>
            </a:graphic>
          </wp:inline>
        </w:drawing>
      </w:r>
    </w:p>
    <w:p w14:paraId="6279768B">
      <w:pPr>
        <w:ind w:firstLine="0" w:firstLineChars="0"/>
        <w:jc w:val="center"/>
        <w:rPr>
          <w:rFonts w:hint="eastAsia"/>
          <w:lang w:eastAsia="zh-CN"/>
        </w:rPr>
      </w:pPr>
      <w:r>
        <w:rPr>
          <w:lang w:eastAsia="zh-CN"/>
        </w:rPr>
        <w:t>图</w:t>
      </w:r>
      <w:r>
        <w:rPr>
          <w:rFonts w:hint="eastAsia"/>
          <w:lang w:eastAsia="zh-CN"/>
        </w:rPr>
        <w:t>2-11</w:t>
      </w:r>
      <w:r>
        <w:rPr>
          <w:lang w:eastAsia="zh-CN"/>
        </w:rPr>
        <w:t>数据库UML类图</w:t>
      </w:r>
    </w:p>
    <w:p w14:paraId="68C59BD8">
      <w:pPr>
        <w:ind w:firstLine="0" w:firstLineChars="0"/>
        <w:rPr>
          <w:rFonts w:hint="eastAsia"/>
          <w:lang w:eastAsia="zh-CN"/>
        </w:rPr>
      </w:pPr>
    </w:p>
    <w:p w14:paraId="7FF89624">
      <w:pPr>
        <w:pStyle w:val="3"/>
        <w:ind w:firstLineChars="0"/>
        <w:jc w:val="center"/>
      </w:pPr>
      <w:r>
        <w:rPr>
          <w:rFonts w:hint="eastAsia"/>
          <w:lang w:eastAsia="zh-CN"/>
        </w:rPr>
        <w:t>3</w:t>
      </w:r>
      <w:r>
        <w:t>系统总体设计</w:t>
      </w:r>
      <w:bookmarkEnd w:id="11"/>
    </w:p>
    <w:p w14:paraId="7EA4D9C3">
      <w:pPr>
        <w:pStyle w:val="4"/>
      </w:pPr>
      <w:bookmarkStart w:id="12" w:name="_Toc432"/>
      <w:r>
        <w:t>3.1设计原则</w:t>
      </w:r>
      <w:bookmarkEnd w:id="12"/>
    </w:p>
    <w:p w14:paraId="15430341">
      <w:pPr>
        <w:ind w:firstLine="480"/>
        <w:rPr>
          <w:rFonts w:hint="eastAsia"/>
        </w:rPr>
      </w:pPr>
      <w:r>
        <w:t>为保证系统能够满足毕业设计要求并适应音乐节业务场景，系统总体设计遵循以下原则：第一，实用性原则。设计以用户购票、信息浏览、积分兑换和后台运营管理等真实业务为导向，优先保证核心流程完整可用。第二，模块化原则。前后端均采用模块拆分方式组织代码，使用户管理、票务管理、资讯管理、订单管理和积分管理等业务相互独立、便于维护。第三，安全性原则。在账号认证、订单处理、实名购票和积分流转等环节加强权限控制、唯一约束与事务管理。第四，可扩展性原则。系统在数据库和功能设计上预留扩展空间，后续可增加优惠券、活动专题、消息通知和第三方支付等能力。</w:t>
      </w:r>
    </w:p>
    <w:p w14:paraId="46E0A05E">
      <w:pPr>
        <w:pStyle w:val="4"/>
      </w:pPr>
      <w:bookmarkStart w:id="13" w:name="_Toc5120"/>
      <w:r>
        <w:t>3.2系统总体架构设计</w:t>
      </w:r>
      <w:bookmarkEnd w:id="13"/>
    </w:p>
    <w:p w14:paraId="32750220">
      <w:pPr>
        <w:ind w:firstLine="480"/>
        <w:rPr>
          <w:rFonts w:hint="eastAsia"/>
          <w:lang w:eastAsia="zh-CN"/>
        </w:rPr>
      </w:pPr>
      <w:r>
        <w:t>系统采用典型的前后端分离架构。前端基于Vue构建页面展示层与交互层，负责实现登录注册页面、音乐资讯页、票务预订页、购物车页、订单页、积分商城页以及后台管理页面；后端基于SpringBoot构建业务逻辑层和数据访问层，对外提供RESTful接口；MySQL数据库作为持久化存储中心，负责保存用户、票务、订单、商品、资讯、评论与积分等数据。从逻辑分层看，系统可以分为表示层、控制层、服务层、持久层和数据层。表示层负责界面渲染与用户输入；控制层接收请求并完成参数校验；服务层实现注册登录、购票、支付、积分处理、评论审核等核心业务；持久层负责与数据库交互；数据层则通过关系表组织具体业务数据。该结构具备清晰的职责边界，有利于提高项目的可维护性。在部署层面，前端可独立部署为静态资源服务，后端以SpringBoot应用方式运行，数据库</w:t>
      </w:r>
      <w:r>
        <w:rPr>
          <w:rFonts w:hint="eastAsia"/>
          <w:lang w:eastAsia="zh-CN"/>
        </w:rPr>
        <w:t>通过mysql和springboot连接。如图3-1所示系统架构图。</w:t>
      </w:r>
    </w:p>
    <w:p w14:paraId="4DDF6682">
      <w:pPr>
        <w:ind w:firstLine="0" w:firstLineChars="0"/>
        <w:rPr>
          <w:rFonts w:hint="eastAsia"/>
          <w:lang w:eastAsia="zh-CN"/>
        </w:rPr>
      </w:pPr>
      <w:r>
        <w:rPr>
          <w:lang w:eastAsia="zh-CN"/>
        </w:rPr>
        <w:drawing>
          <wp:inline distT="0" distB="0" distL="114300" distR="114300">
            <wp:extent cx="5784850" cy="2646045"/>
            <wp:effectExtent l="0" t="0" r="6350" b="5715"/>
            <wp:docPr id="2" name="图片 2"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pringBoot-vue-mysql"/>
                    <pic:cNvPicPr>
                      <a:picLocks noChangeAspect="1"/>
                    </pic:cNvPicPr>
                  </pic:nvPicPr>
                  <pic:blipFill>
                    <a:blip r:embed="rId24"/>
                    <a:stretch>
                      <a:fillRect/>
                    </a:stretch>
                  </pic:blipFill>
                  <pic:spPr>
                    <a:xfrm>
                      <a:off x="0" y="0"/>
                      <a:ext cx="5784850" cy="2646045"/>
                    </a:xfrm>
                    <a:prstGeom prst="rect">
                      <a:avLst/>
                    </a:prstGeom>
                  </pic:spPr>
                </pic:pic>
              </a:graphicData>
            </a:graphic>
          </wp:inline>
        </w:drawing>
      </w:r>
    </w:p>
    <w:p w14:paraId="0E6C5DC0">
      <w:pPr>
        <w:ind w:firstLine="0" w:firstLineChars="0"/>
        <w:jc w:val="center"/>
        <w:rPr>
          <w:rFonts w:hint="eastAsia"/>
          <w:lang w:eastAsia="zh-CN"/>
        </w:rPr>
      </w:pPr>
      <w:r>
        <w:rPr>
          <w:rFonts w:hint="eastAsia"/>
          <w:lang w:eastAsia="zh-CN"/>
        </w:rPr>
        <w:t>图3-1系统架构图</w:t>
      </w:r>
    </w:p>
    <w:p w14:paraId="6E553E07">
      <w:pPr>
        <w:pStyle w:val="4"/>
      </w:pPr>
      <w:bookmarkStart w:id="14" w:name="_Toc18375"/>
      <w:r>
        <w:t>3.3功能模块总体设计</w:t>
      </w:r>
      <w:bookmarkEnd w:id="14"/>
    </w:p>
    <w:p w14:paraId="53231E18">
      <w:pPr>
        <w:ind w:firstLine="480"/>
        <w:rPr>
          <w:rFonts w:hint="eastAsia" w:eastAsia="宋体"/>
          <w:lang w:eastAsia="zh-CN"/>
        </w:rPr>
      </w:pPr>
      <w:r>
        <w:t>结合用户功能与管理员功能，系统整体可划分为两个子系统和若干业务模块。</w:t>
      </w:r>
    </w:p>
    <w:p w14:paraId="573983FC">
      <w:pPr>
        <w:ind w:firstLine="480"/>
        <w:rPr>
          <w:rFonts w:hint="eastAsia"/>
        </w:rPr>
      </w:pPr>
      <w:r>
        <w:t>用户端主要包括：（1）账号模块。完成注册、登录、个人信息维护、实名信息补充与退出登录。（2）资讯模块。提供文章列表、文章详情、评论、点赞、收藏与浏览量展示。（3）票务模块。提供音乐节列表、场次选择、票区选择、库存查看、购票提交和电子票查看。（4）购物车与订单模块。完成商品加入购物车、金额结算、订单生成、支付状态查询和物流信息查看。（5）积分模块。展示当前积分、积分流水、可兑换商品和兑换记录。（6）互动模块。提供打卡任务查看、照片上传、评论互动与个人行为留痕。</w:t>
      </w:r>
    </w:p>
    <w:p w14:paraId="548934AF">
      <w:pPr>
        <w:ind w:firstLine="480"/>
        <w:rPr>
          <w:rFonts w:hint="eastAsia"/>
        </w:rPr>
      </w:pPr>
      <w:r>
        <w:t>管理端主要包括：（1）仪表盘模块。统计用户数量、订单数量、售票情况、资讯热度和积分流转。（2）票务管理模块。维护音乐节、场次、票区与票务状态，查看售票进度。（3）订单管理模块。维护订单状态、发货信息与异常处理记录。（4）资讯管理模块。发布、编辑、下架文章，审核评论，调整展示内容。（5）用户管理模块。查看用户详情、认证状态、积分余额与封禁状态。（6）积分管理模块。维护积分商品、积分规则、打卡任务和兑换审核。</w:t>
      </w:r>
    </w:p>
    <w:p w14:paraId="2EB70B1F">
      <w:pPr>
        <w:pStyle w:val="4"/>
      </w:pPr>
      <w:bookmarkStart w:id="15" w:name="_Toc22202"/>
      <w:r>
        <w:t>3.5数据库设计</w:t>
      </w:r>
      <w:bookmarkEnd w:id="15"/>
    </w:p>
    <w:p w14:paraId="3F326D2B">
      <w:pPr>
        <w:pStyle w:val="5"/>
        <w:spacing w:after="120"/>
      </w:pPr>
      <w:r>
        <w:t>3.5.1数据库总体设计思路</w:t>
      </w:r>
    </w:p>
    <w:p w14:paraId="0C92DA59">
      <w:pPr>
        <w:ind w:firstLine="480"/>
        <w:rPr>
          <w:rFonts w:hint="eastAsia"/>
          <w:lang w:val="en-US" w:eastAsia="zh-CN"/>
        </w:rPr>
      </w:pPr>
      <w:r>
        <w:t>数据库采用关系型设计思路，以用户为业务中心，将票务、订单、资讯、互动和积分等实体进行关联。数据库脚本共包含22张表，能够较完整地支撑系统需求。设计中广泛使用主键、外键、唯一索引和时间戳字段，体现出规范化和可追踪性要求。</w:t>
      </w:r>
      <w:r>
        <w:rPr>
          <w:rFonts w:hint="eastAsia"/>
          <w:lang w:val="en-US" w:eastAsia="zh-CN"/>
        </w:rPr>
        <w:t>如图3-1所示ER图</w:t>
      </w:r>
      <w:bookmarkStart w:id="39" w:name="_GoBack"/>
      <w:bookmarkEnd w:id="39"/>
    </w:p>
    <w:p w14:paraId="15EE5013">
      <w:pPr>
        <w:ind w:firstLine="480"/>
        <w:jc w:val="center"/>
        <w:rPr>
          <w:rFonts w:hint="default"/>
          <w:lang w:val="en-US" w:eastAsia="zh-CN"/>
        </w:rPr>
      </w:pPr>
      <w:r>
        <w:rPr>
          <w:rFonts w:hint="eastAsia"/>
          <w:lang w:val="en-US" w:eastAsia="zh-CN"/>
        </w:rPr>
        <w:t>图3-1 数据库ER图</w:t>
      </w:r>
    </w:p>
    <w:p w14:paraId="68315651">
      <w:pPr>
        <w:ind w:left="0" w:leftChars="0" w:firstLine="0" w:firstLineChars="0"/>
        <w:rPr>
          <w:rFonts w:hint="default"/>
          <w:lang w:val="en-US" w:eastAsia="zh-CN"/>
        </w:rPr>
      </w:pPr>
      <w:r>
        <w:rPr>
          <w:rFonts w:hint="default"/>
          <w:lang w:val="en-US" w:eastAsia="zh-CN"/>
        </w:rPr>
        <w:drawing>
          <wp:inline distT="0" distB="0" distL="114300" distR="114300">
            <wp:extent cx="5788025" cy="2886075"/>
            <wp:effectExtent l="0" t="0" r="3175" b="9525"/>
            <wp:docPr id="19" name="图片 19" descr="shenyang_music_festival_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henyang_music_festival_er.drawio"/>
                    <pic:cNvPicPr>
                      <a:picLocks noChangeAspect="1"/>
                    </pic:cNvPicPr>
                  </pic:nvPicPr>
                  <pic:blipFill>
                    <a:blip r:embed="rId25"/>
                    <a:stretch>
                      <a:fillRect/>
                    </a:stretch>
                  </pic:blipFill>
                  <pic:spPr>
                    <a:xfrm>
                      <a:off x="0" y="0"/>
                      <a:ext cx="5788025" cy="2886075"/>
                    </a:xfrm>
                    <a:prstGeom prst="rect">
                      <a:avLst/>
                    </a:prstGeom>
                  </pic:spPr>
                </pic:pic>
              </a:graphicData>
            </a:graphic>
          </wp:inline>
        </w:drawing>
      </w:r>
    </w:p>
    <w:p w14:paraId="78CF45FF">
      <w:pPr>
        <w:pStyle w:val="5"/>
        <w:spacing w:after="120"/>
      </w:pPr>
      <w:r>
        <w:t>3.5.2核心数据表分组设计</w:t>
      </w:r>
    </w:p>
    <w:p w14:paraId="42BD3448">
      <w:pPr>
        <w:ind w:firstLine="480"/>
        <w:rPr>
          <w:rFonts w:hint="eastAsia"/>
        </w:rPr>
      </w:pPr>
      <w:r>
        <w:t>根据业务功能，可将22张表划分为六类：第一类，用户与权限类，包括users表。该表用于存储账号、密码、实名信息、积分和角色等核心数据，其中phone和id_number设置唯一索引，保证账号与实名标识的唯一性。第二类，票务类，包括festivals、ticket_sessions、ticket_zones、tickets、festival_follows、schedules、transport_info、weather_info。该组表用于描述音乐节活动、场次、票区、电子票、关注、日程、交通和天气等信息。第三类，订单与商品类，包括orders、order_items、products、product_categories。该组表支撑商品销售与统一订单管理。第四类，资讯与互动类，包括articles、article_comments、user_collections、artists。该组表用于文章内容管理、评论互动、文章收藏和艺人信息展示。第五类，积分与打卡类，包括checkin_tasks、checkin_records、points_history、points_mall、points_exchanges。该组表构成积分发放、任务打卡和兑换闭环。第六类，辅助统计类，部分统计字段分散在各表中，如文章浏览量、点赞数、已售数量和用户积分等，可供仪表盘模块汇总展示。</w:t>
      </w:r>
    </w:p>
    <w:p w14:paraId="6F8B96AE">
      <w:pPr>
        <w:pStyle w:val="5"/>
        <w:spacing w:after="120"/>
        <w:rPr>
          <w:lang w:eastAsia="zh-CN"/>
        </w:rPr>
      </w:pPr>
      <w:r>
        <w:t>3.5.3</w:t>
      </w:r>
      <w:r>
        <w:rPr>
          <w:rFonts w:hint="eastAsia"/>
          <w:lang w:eastAsia="zh-CN"/>
        </w:rPr>
        <w:t>数据库表设计</w:t>
      </w:r>
    </w:p>
    <w:p w14:paraId="592079F6">
      <w:pPr>
        <w:ind w:firstLine="480"/>
        <w:rPr>
          <w:rFonts w:hint="eastAsia"/>
          <w:lang w:eastAsia="zh-CN"/>
        </w:rPr>
      </w:pPr>
      <w:r>
        <w:t>依据shenyang_music_festival.sql数据库论文</w:t>
      </w:r>
      <w:r>
        <w:rPr>
          <w:rFonts w:hint="eastAsia"/>
          <w:lang w:eastAsia="zh-CN"/>
        </w:rPr>
        <w:t>使</w:t>
      </w:r>
      <w:r>
        <w:t>用三线表格式展示主要数据表的字段结构</w:t>
      </w:r>
      <w:r>
        <w:rPr>
          <w:rFonts w:hint="eastAsia"/>
          <w:lang w:eastAsia="zh-CN"/>
        </w:rPr>
        <w:t>。</w:t>
      </w:r>
    </w:p>
    <w:p w14:paraId="4DF3A9CF">
      <w:pPr>
        <w:ind w:firstLine="480"/>
        <w:rPr>
          <w:rFonts w:hint="eastAsia"/>
        </w:rPr>
      </w:pPr>
      <w:r>
        <w:t>文章评论表主要用于记录用户在资讯文章下发布的评论内容，包括所属文章、评论用户、评论正文、发布时间、点赞数和状态等信息。该表是系统互动功能的重要组成部分，可用于提升内容活跃度、增强用户参与感，并为后台评论审核与舆情管理提供数据来源。</w:t>
      </w:r>
    </w:p>
    <w:p w14:paraId="17C64311">
      <w:pPr>
        <w:ind w:firstLine="480"/>
        <w:jc w:val="center"/>
        <w:rPr>
          <w:rFonts w:hint="eastAsia"/>
        </w:rPr>
      </w:pPr>
      <w:r>
        <w:t>表</w:t>
      </w:r>
      <w:r>
        <w:rPr>
          <w:rFonts w:hint="eastAsia"/>
          <w:lang w:eastAsia="zh-CN"/>
        </w:rPr>
        <w:t>3-</w:t>
      </w:r>
      <w:r>
        <w:t>1文章评论（article_comments）</w:t>
      </w:r>
    </w:p>
    <w:p w14:paraId="2C07A6FD">
      <w:pPr>
        <w:ind w:firstLine="480"/>
        <w:jc w:val="center"/>
        <w:rPr>
          <w:rFonts w:hint="eastAsia"/>
        </w:rPr>
      </w:pP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6480033A">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3C9DFA26">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13924D2A">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6EA6F110">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157AE47B">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269C0B4A">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4B69F019">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3A2CBD3C">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61646B94">
            <w:pPr>
              <w:ind w:firstLine="0" w:firstLineChars="0"/>
              <w:rPr>
                <w:rFonts w:hint="eastAsia"/>
              </w:rPr>
            </w:pPr>
            <w:r>
              <w:t>允许空</w:t>
            </w:r>
          </w:p>
        </w:tc>
      </w:tr>
      <w:tr w14:paraId="1A02EB5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E08A895">
            <w:pPr>
              <w:ind w:firstLine="0" w:firstLineChars="0"/>
              <w:rPr>
                <w:rFonts w:hint="eastAsia"/>
              </w:rPr>
            </w:pPr>
            <w:r>
              <w:t>1</w:t>
            </w:r>
          </w:p>
        </w:tc>
        <w:tc>
          <w:tcPr>
            <w:tcW w:w="1531" w:type="dxa"/>
            <w:tcMar>
              <w:top w:w="100" w:type="dxa"/>
              <w:left w:w="110" w:type="dxa"/>
              <w:bottom w:w="100" w:type="dxa"/>
              <w:right w:w="110" w:type="dxa"/>
            </w:tcMar>
            <w:vAlign w:val="center"/>
          </w:tcPr>
          <w:p w14:paraId="4D380DCE">
            <w:pPr>
              <w:ind w:firstLine="0" w:firstLineChars="0"/>
              <w:rPr>
                <w:rFonts w:hint="eastAsia"/>
              </w:rPr>
            </w:pPr>
            <w:r>
              <w:t>id</w:t>
            </w:r>
          </w:p>
        </w:tc>
        <w:tc>
          <w:tcPr>
            <w:tcW w:w="1757" w:type="dxa"/>
            <w:tcMar>
              <w:top w:w="100" w:type="dxa"/>
              <w:left w:w="110" w:type="dxa"/>
              <w:bottom w:w="100" w:type="dxa"/>
              <w:right w:w="110" w:type="dxa"/>
            </w:tcMar>
            <w:vAlign w:val="center"/>
          </w:tcPr>
          <w:p w14:paraId="7A768215">
            <w:pPr>
              <w:ind w:firstLine="0" w:firstLineChars="0"/>
              <w:rPr>
                <w:rFonts w:hint="eastAsia"/>
              </w:rPr>
            </w:pPr>
            <w:r>
              <w:t>评论ID</w:t>
            </w:r>
          </w:p>
        </w:tc>
        <w:tc>
          <w:tcPr>
            <w:tcW w:w="1077" w:type="dxa"/>
            <w:tcMar>
              <w:top w:w="100" w:type="dxa"/>
              <w:left w:w="110" w:type="dxa"/>
              <w:bottom w:w="100" w:type="dxa"/>
              <w:right w:w="110" w:type="dxa"/>
            </w:tcMar>
            <w:vAlign w:val="center"/>
          </w:tcPr>
          <w:p w14:paraId="2F694F33">
            <w:pPr>
              <w:ind w:firstLine="0" w:firstLineChars="0"/>
              <w:rPr>
                <w:rFonts w:hint="eastAsia"/>
              </w:rPr>
            </w:pPr>
            <w:r>
              <w:t>bigint</w:t>
            </w:r>
          </w:p>
        </w:tc>
        <w:tc>
          <w:tcPr>
            <w:tcW w:w="1020" w:type="dxa"/>
            <w:tcMar>
              <w:top w:w="100" w:type="dxa"/>
              <w:left w:w="110" w:type="dxa"/>
              <w:bottom w:w="100" w:type="dxa"/>
              <w:right w:w="110" w:type="dxa"/>
            </w:tcMar>
            <w:vAlign w:val="center"/>
          </w:tcPr>
          <w:p w14:paraId="76101CD5">
            <w:pPr>
              <w:ind w:firstLine="0" w:firstLineChars="0"/>
              <w:rPr>
                <w:rFonts w:hint="eastAsia"/>
              </w:rPr>
            </w:pPr>
            <w:r>
              <w:t>默认</w:t>
            </w:r>
          </w:p>
        </w:tc>
        <w:tc>
          <w:tcPr>
            <w:tcW w:w="737" w:type="dxa"/>
            <w:tcMar>
              <w:top w:w="100" w:type="dxa"/>
              <w:left w:w="110" w:type="dxa"/>
              <w:bottom w:w="100" w:type="dxa"/>
              <w:right w:w="110" w:type="dxa"/>
            </w:tcMar>
            <w:vAlign w:val="center"/>
          </w:tcPr>
          <w:p w14:paraId="632F1841">
            <w:pPr>
              <w:ind w:firstLine="0" w:firstLineChars="0"/>
              <w:rPr>
                <w:rFonts w:hint="eastAsia"/>
              </w:rPr>
            </w:pPr>
            <w:r>
              <w:t>是</w:t>
            </w:r>
          </w:p>
        </w:tc>
        <w:tc>
          <w:tcPr>
            <w:tcW w:w="1020" w:type="dxa"/>
            <w:tcMar>
              <w:top w:w="100" w:type="dxa"/>
              <w:left w:w="110" w:type="dxa"/>
              <w:bottom w:w="100" w:type="dxa"/>
              <w:right w:w="110" w:type="dxa"/>
            </w:tcMar>
            <w:vAlign w:val="center"/>
          </w:tcPr>
          <w:p w14:paraId="20C25FA4">
            <w:pPr>
              <w:ind w:firstLine="0" w:firstLineChars="0"/>
              <w:rPr>
                <w:rFonts w:hint="eastAsia"/>
              </w:rPr>
            </w:pPr>
            <w:r>
              <w:t>主键</w:t>
            </w:r>
          </w:p>
        </w:tc>
        <w:tc>
          <w:tcPr>
            <w:tcW w:w="794" w:type="dxa"/>
            <w:tcMar>
              <w:top w:w="100" w:type="dxa"/>
              <w:left w:w="110" w:type="dxa"/>
              <w:bottom w:w="100" w:type="dxa"/>
              <w:right w:w="110" w:type="dxa"/>
            </w:tcMar>
            <w:vAlign w:val="center"/>
          </w:tcPr>
          <w:p w14:paraId="5BDBCAE0">
            <w:pPr>
              <w:ind w:firstLine="0" w:firstLineChars="0"/>
              <w:rPr>
                <w:rFonts w:hint="eastAsia"/>
              </w:rPr>
            </w:pPr>
            <w:r>
              <w:t>否</w:t>
            </w:r>
          </w:p>
        </w:tc>
      </w:tr>
      <w:tr w14:paraId="5C6FB68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D0B14A9">
            <w:pPr>
              <w:ind w:firstLine="0" w:firstLineChars="0"/>
              <w:rPr>
                <w:rFonts w:hint="eastAsia"/>
              </w:rPr>
            </w:pPr>
            <w:r>
              <w:t>2</w:t>
            </w:r>
          </w:p>
        </w:tc>
        <w:tc>
          <w:tcPr>
            <w:tcW w:w="1531" w:type="dxa"/>
            <w:tcMar>
              <w:top w:w="100" w:type="dxa"/>
              <w:left w:w="110" w:type="dxa"/>
              <w:bottom w:w="100" w:type="dxa"/>
              <w:right w:w="110" w:type="dxa"/>
            </w:tcMar>
            <w:vAlign w:val="center"/>
          </w:tcPr>
          <w:p w14:paraId="2D24901B">
            <w:pPr>
              <w:ind w:firstLine="0" w:firstLineChars="0"/>
              <w:rPr>
                <w:rFonts w:hint="eastAsia"/>
              </w:rPr>
            </w:pPr>
            <w:r>
              <w:t>article_id</w:t>
            </w:r>
          </w:p>
        </w:tc>
        <w:tc>
          <w:tcPr>
            <w:tcW w:w="1757" w:type="dxa"/>
            <w:tcMar>
              <w:top w:w="100" w:type="dxa"/>
              <w:left w:w="110" w:type="dxa"/>
              <w:bottom w:w="100" w:type="dxa"/>
              <w:right w:w="110" w:type="dxa"/>
            </w:tcMar>
            <w:vAlign w:val="center"/>
          </w:tcPr>
          <w:p w14:paraId="6EB92742">
            <w:pPr>
              <w:ind w:firstLine="0" w:firstLineChars="0"/>
              <w:rPr>
                <w:rFonts w:hint="eastAsia"/>
              </w:rPr>
            </w:pPr>
            <w:r>
              <w:t>文章ID</w:t>
            </w:r>
          </w:p>
        </w:tc>
        <w:tc>
          <w:tcPr>
            <w:tcW w:w="1077" w:type="dxa"/>
            <w:tcMar>
              <w:top w:w="100" w:type="dxa"/>
              <w:left w:w="110" w:type="dxa"/>
              <w:bottom w:w="100" w:type="dxa"/>
              <w:right w:w="110" w:type="dxa"/>
            </w:tcMar>
            <w:vAlign w:val="center"/>
          </w:tcPr>
          <w:p w14:paraId="50240BCE">
            <w:pPr>
              <w:ind w:firstLine="0" w:firstLineChars="0"/>
              <w:rPr>
                <w:rFonts w:hint="eastAsia"/>
              </w:rPr>
            </w:pPr>
            <w:r>
              <w:t>bigint</w:t>
            </w:r>
          </w:p>
        </w:tc>
        <w:tc>
          <w:tcPr>
            <w:tcW w:w="1020" w:type="dxa"/>
            <w:tcMar>
              <w:top w:w="100" w:type="dxa"/>
              <w:left w:w="110" w:type="dxa"/>
              <w:bottom w:w="100" w:type="dxa"/>
              <w:right w:w="110" w:type="dxa"/>
            </w:tcMar>
            <w:vAlign w:val="center"/>
          </w:tcPr>
          <w:p w14:paraId="11E5CF5B">
            <w:pPr>
              <w:ind w:firstLine="0" w:firstLineChars="0"/>
              <w:rPr>
                <w:rFonts w:hint="eastAsia"/>
              </w:rPr>
            </w:pPr>
            <w:r>
              <w:t>默认</w:t>
            </w:r>
          </w:p>
        </w:tc>
        <w:tc>
          <w:tcPr>
            <w:tcW w:w="737" w:type="dxa"/>
            <w:tcMar>
              <w:top w:w="100" w:type="dxa"/>
              <w:left w:w="110" w:type="dxa"/>
              <w:bottom w:w="100" w:type="dxa"/>
              <w:right w:w="110" w:type="dxa"/>
            </w:tcMar>
            <w:vAlign w:val="center"/>
          </w:tcPr>
          <w:p w14:paraId="385090A7">
            <w:pPr>
              <w:ind w:firstLine="0" w:firstLineChars="0"/>
              <w:rPr>
                <w:rFonts w:hint="eastAsia"/>
              </w:rPr>
            </w:pPr>
            <w:r>
              <w:t>否</w:t>
            </w:r>
          </w:p>
        </w:tc>
        <w:tc>
          <w:tcPr>
            <w:tcW w:w="1020" w:type="dxa"/>
            <w:tcMar>
              <w:top w:w="100" w:type="dxa"/>
              <w:left w:w="110" w:type="dxa"/>
              <w:bottom w:w="100" w:type="dxa"/>
              <w:right w:w="110" w:type="dxa"/>
            </w:tcMar>
            <w:vAlign w:val="center"/>
          </w:tcPr>
          <w:p w14:paraId="05CA3229">
            <w:pPr>
              <w:ind w:firstLine="0" w:firstLineChars="0"/>
              <w:rPr>
                <w:rFonts w:hint="eastAsia"/>
              </w:rPr>
            </w:pPr>
            <w:r>
              <w:t>外键</w:t>
            </w:r>
          </w:p>
        </w:tc>
        <w:tc>
          <w:tcPr>
            <w:tcW w:w="794" w:type="dxa"/>
            <w:tcMar>
              <w:top w:w="100" w:type="dxa"/>
              <w:left w:w="110" w:type="dxa"/>
              <w:bottom w:w="100" w:type="dxa"/>
              <w:right w:w="110" w:type="dxa"/>
            </w:tcMar>
            <w:vAlign w:val="center"/>
          </w:tcPr>
          <w:p w14:paraId="38F2FA0E">
            <w:pPr>
              <w:ind w:firstLine="0" w:firstLineChars="0"/>
              <w:rPr>
                <w:rFonts w:hint="eastAsia"/>
              </w:rPr>
            </w:pPr>
            <w:r>
              <w:t>否</w:t>
            </w:r>
          </w:p>
        </w:tc>
      </w:tr>
      <w:tr w14:paraId="35B3D91F">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4BAA29A">
            <w:pPr>
              <w:ind w:firstLine="0" w:firstLineChars="0"/>
              <w:rPr>
                <w:rFonts w:hint="eastAsia"/>
              </w:rPr>
            </w:pPr>
            <w:r>
              <w:t>3</w:t>
            </w:r>
          </w:p>
        </w:tc>
        <w:tc>
          <w:tcPr>
            <w:tcW w:w="1531" w:type="dxa"/>
            <w:tcMar>
              <w:top w:w="100" w:type="dxa"/>
              <w:left w:w="110" w:type="dxa"/>
              <w:bottom w:w="100" w:type="dxa"/>
              <w:right w:w="110" w:type="dxa"/>
            </w:tcMar>
            <w:vAlign w:val="center"/>
          </w:tcPr>
          <w:p w14:paraId="46FCB8F3">
            <w:pPr>
              <w:ind w:firstLine="0" w:firstLineChars="0"/>
              <w:rPr>
                <w:rFonts w:hint="eastAsia"/>
              </w:rPr>
            </w:pPr>
            <w:r>
              <w:t>user_id</w:t>
            </w:r>
          </w:p>
        </w:tc>
        <w:tc>
          <w:tcPr>
            <w:tcW w:w="1757" w:type="dxa"/>
            <w:tcMar>
              <w:top w:w="100" w:type="dxa"/>
              <w:left w:w="110" w:type="dxa"/>
              <w:bottom w:w="100" w:type="dxa"/>
              <w:right w:w="110" w:type="dxa"/>
            </w:tcMar>
            <w:vAlign w:val="center"/>
          </w:tcPr>
          <w:p w14:paraId="6850154C">
            <w:pPr>
              <w:ind w:firstLine="0" w:firstLineChars="0"/>
              <w:rPr>
                <w:rFonts w:hint="eastAsia"/>
              </w:rPr>
            </w:pPr>
            <w:r>
              <w:t>用户ID</w:t>
            </w:r>
          </w:p>
        </w:tc>
        <w:tc>
          <w:tcPr>
            <w:tcW w:w="1077" w:type="dxa"/>
            <w:tcMar>
              <w:top w:w="100" w:type="dxa"/>
              <w:left w:w="110" w:type="dxa"/>
              <w:bottom w:w="100" w:type="dxa"/>
              <w:right w:w="110" w:type="dxa"/>
            </w:tcMar>
            <w:vAlign w:val="center"/>
          </w:tcPr>
          <w:p w14:paraId="634DE856">
            <w:pPr>
              <w:ind w:firstLine="0" w:firstLineChars="0"/>
              <w:rPr>
                <w:rFonts w:hint="eastAsia"/>
              </w:rPr>
            </w:pPr>
            <w:r>
              <w:t>bigint</w:t>
            </w:r>
          </w:p>
        </w:tc>
        <w:tc>
          <w:tcPr>
            <w:tcW w:w="1020" w:type="dxa"/>
            <w:tcMar>
              <w:top w:w="100" w:type="dxa"/>
              <w:left w:w="110" w:type="dxa"/>
              <w:bottom w:w="100" w:type="dxa"/>
              <w:right w:w="110" w:type="dxa"/>
            </w:tcMar>
            <w:vAlign w:val="center"/>
          </w:tcPr>
          <w:p w14:paraId="3ED72261">
            <w:pPr>
              <w:ind w:firstLine="0" w:firstLineChars="0"/>
              <w:rPr>
                <w:rFonts w:hint="eastAsia"/>
              </w:rPr>
            </w:pPr>
            <w:r>
              <w:t>默认</w:t>
            </w:r>
          </w:p>
        </w:tc>
        <w:tc>
          <w:tcPr>
            <w:tcW w:w="737" w:type="dxa"/>
            <w:tcMar>
              <w:top w:w="100" w:type="dxa"/>
              <w:left w:w="110" w:type="dxa"/>
              <w:bottom w:w="100" w:type="dxa"/>
              <w:right w:w="110" w:type="dxa"/>
            </w:tcMar>
            <w:vAlign w:val="center"/>
          </w:tcPr>
          <w:p w14:paraId="5E4EB5BC">
            <w:pPr>
              <w:ind w:firstLine="0" w:firstLineChars="0"/>
              <w:rPr>
                <w:rFonts w:hint="eastAsia"/>
              </w:rPr>
            </w:pPr>
            <w:r>
              <w:t>否</w:t>
            </w:r>
          </w:p>
        </w:tc>
        <w:tc>
          <w:tcPr>
            <w:tcW w:w="1020" w:type="dxa"/>
            <w:tcMar>
              <w:top w:w="100" w:type="dxa"/>
              <w:left w:w="110" w:type="dxa"/>
              <w:bottom w:w="100" w:type="dxa"/>
              <w:right w:w="110" w:type="dxa"/>
            </w:tcMar>
            <w:vAlign w:val="center"/>
          </w:tcPr>
          <w:p w14:paraId="0C9EC69D">
            <w:pPr>
              <w:ind w:firstLine="0" w:firstLineChars="0"/>
              <w:rPr>
                <w:rFonts w:hint="eastAsia"/>
              </w:rPr>
            </w:pPr>
            <w:r>
              <w:t>外键</w:t>
            </w:r>
          </w:p>
        </w:tc>
        <w:tc>
          <w:tcPr>
            <w:tcW w:w="794" w:type="dxa"/>
            <w:tcMar>
              <w:top w:w="100" w:type="dxa"/>
              <w:left w:w="110" w:type="dxa"/>
              <w:bottom w:w="100" w:type="dxa"/>
              <w:right w:w="110" w:type="dxa"/>
            </w:tcMar>
            <w:vAlign w:val="center"/>
          </w:tcPr>
          <w:p w14:paraId="42363C4B">
            <w:pPr>
              <w:ind w:firstLine="0" w:firstLineChars="0"/>
              <w:rPr>
                <w:rFonts w:hint="eastAsia"/>
              </w:rPr>
            </w:pPr>
            <w:r>
              <w:t>否</w:t>
            </w:r>
          </w:p>
        </w:tc>
      </w:tr>
      <w:tr w14:paraId="0EC3474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F9D45DD">
            <w:pPr>
              <w:ind w:firstLine="0" w:firstLineChars="0"/>
              <w:rPr>
                <w:rFonts w:hint="eastAsia"/>
              </w:rPr>
            </w:pPr>
            <w:r>
              <w:t>4</w:t>
            </w:r>
          </w:p>
        </w:tc>
        <w:tc>
          <w:tcPr>
            <w:tcW w:w="1531" w:type="dxa"/>
            <w:tcMar>
              <w:top w:w="100" w:type="dxa"/>
              <w:left w:w="110" w:type="dxa"/>
              <w:bottom w:w="100" w:type="dxa"/>
              <w:right w:w="110" w:type="dxa"/>
            </w:tcMar>
            <w:vAlign w:val="center"/>
          </w:tcPr>
          <w:p w14:paraId="5F8E13B0">
            <w:pPr>
              <w:ind w:firstLine="0" w:firstLineChars="0"/>
              <w:rPr>
                <w:rFonts w:hint="eastAsia"/>
              </w:rPr>
            </w:pPr>
            <w:r>
              <w:t>content</w:t>
            </w:r>
          </w:p>
        </w:tc>
        <w:tc>
          <w:tcPr>
            <w:tcW w:w="1757" w:type="dxa"/>
            <w:tcMar>
              <w:top w:w="100" w:type="dxa"/>
              <w:left w:w="110" w:type="dxa"/>
              <w:bottom w:w="100" w:type="dxa"/>
              <w:right w:w="110" w:type="dxa"/>
            </w:tcMar>
            <w:vAlign w:val="center"/>
          </w:tcPr>
          <w:p w14:paraId="6896300F">
            <w:pPr>
              <w:ind w:firstLine="0" w:firstLineChars="0"/>
              <w:rPr>
                <w:rFonts w:hint="eastAsia"/>
              </w:rPr>
            </w:pPr>
            <w:r>
              <w:t>评论内容</w:t>
            </w:r>
          </w:p>
        </w:tc>
        <w:tc>
          <w:tcPr>
            <w:tcW w:w="1077" w:type="dxa"/>
            <w:tcMar>
              <w:top w:w="100" w:type="dxa"/>
              <w:left w:w="110" w:type="dxa"/>
              <w:bottom w:w="100" w:type="dxa"/>
              <w:right w:w="110" w:type="dxa"/>
            </w:tcMar>
            <w:vAlign w:val="center"/>
          </w:tcPr>
          <w:p w14:paraId="64BEA995">
            <w:pPr>
              <w:ind w:firstLine="0" w:firstLineChars="0"/>
              <w:rPr>
                <w:rFonts w:hint="eastAsia"/>
              </w:rPr>
            </w:pPr>
            <w:r>
              <w:t>varchar</w:t>
            </w:r>
          </w:p>
        </w:tc>
        <w:tc>
          <w:tcPr>
            <w:tcW w:w="1020" w:type="dxa"/>
            <w:tcMar>
              <w:top w:w="100" w:type="dxa"/>
              <w:left w:w="110" w:type="dxa"/>
              <w:bottom w:w="100" w:type="dxa"/>
              <w:right w:w="110" w:type="dxa"/>
            </w:tcMar>
            <w:vAlign w:val="center"/>
          </w:tcPr>
          <w:p w14:paraId="017C95D2">
            <w:pPr>
              <w:ind w:firstLine="0" w:firstLineChars="0"/>
              <w:rPr>
                <w:rFonts w:hint="eastAsia"/>
              </w:rPr>
            </w:pPr>
            <w:r>
              <w:t>1000</w:t>
            </w:r>
          </w:p>
        </w:tc>
        <w:tc>
          <w:tcPr>
            <w:tcW w:w="737" w:type="dxa"/>
            <w:tcMar>
              <w:top w:w="100" w:type="dxa"/>
              <w:left w:w="110" w:type="dxa"/>
              <w:bottom w:w="100" w:type="dxa"/>
              <w:right w:w="110" w:type="dxa"/>
            </w:tcMar>
            <w:vAlign w:val="center"/>
          </w:tcPr>
          <w:p w14:paraId="238C40DA">
            <w:pPr>
              <w:ind w:firstLine="0" w:firstLineChars="0"/>
              <w:rPr>
                <w:rFonts w:hint="eastAsia"/>
              </w:rPr>
            </w:pPr>
            <w:r>
              <w:t>否</w:t>
            </w:r>
          </w:p>
        </w:tc>
        <w:tc>
          <w:tcPr>
            <w:tcW w:w="1020" w:type="dxa"/>
            <w:tcMar>
              <w:top w:w="100" w:type="dxa"/>
              <w:left w:w="110" w:type="dxa"/>
              <w:bottom w:w="100" w:type="dxa"/>
              <w:right w:w="110" w:type="dxa"/>
            </w:tcMar>
            <w:vAlign w:val="center"/>
          </w:tcPr>
          <w:p w14:paraId="56A0C170">
            <w:pPr>
              <w:ind w:firstLine="0" w:firstLineChars="0"/>
              <w:rPr>
                <w:rFonts w:hint="eastAsia"/>
              </w:rPr>
            </w:pPr>
            <w:r>
              <w:t>—</w:t>
            </w:r>
          </w:p>
        </w:tc>
        <w:tc>
          <w:tcPr>
            <w:tcW w:w="794" w:type="dxa"/>
            <w:tcMar>
              <w:top w:w="100" w:type="dxa"/>
              <w:left w:w="110" w:type="dxa"/>
              <w:bottom w:w="100" w:type="dxa"/>
              <w:right w:w="110" w:type="dxa"/>
            </w:tcMar>
            <w:vAlign w:val="center"/>
          </w:tcPr>
          <w:p w14:paraId="7029CDA6">
            <w:pPr>
              <w:ind w:firstLine="0" w:firstLineChars="0"/>
              <w:rPr>
                <w:rFonts w:hint="eastAsia"/>
              </w:rPr>
            </w:pPr>
            <w:r>
              <w:t>否</w:t>
            </w:r>
          </w:p>
        </w:tc>
      </w:tr>
      <w:tr w14:paraId="2311247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4932152">
            <w:pPr>
              <w:ind w:firstLine="0" w:firstLineChars="0"/>
              <w:rPr>
                <w:rFonts w:hint="eastAsia"/>
              </w:rPr>
            </w:pPr>
            <w:r>
              <w:t>5</w:t>
            </w:r>
          </w:p>
        </w:tc>
        <w:tc>
          <w:tcPr>
            <w:tcW w:w="1531" w:type="dxa"/>
            <w:tcMar>
              <w:top w:w="100" w:type="dxa"/>
              <w:left w:w="110" w:type="dxa"/>
              <w:bottom w:w="100" w:type="dxa"/>
              <w:right w:w="110" w:type="dxa"/>
            </w:tcMar>
            <w:vAlign w:val="center"/>
          </w:tcPr>
          <w:p w14:paraId="4B724A83">
            <w:pPr>
              <w:ind w:firstLine="0" w:firstLineChars="0"/>
              <w:rPr>
                <w:rFonts w:hint="eastAsia"/>
              </w:rPr>
            </w:pPr>
            <w:r>
              <w:t>likes</w:t>
            </w:r>
          </w:p>
        </w:tc>
        <w:tc>
          <w:tcPr>
            <w:tcW w:w="1757" w:type="dxa"/>
            <w:tcMar>
              <w:top w:w="100" w:type="dxa"/>
              <w:left w:w="110" w:type="dxa"/>
              <w:bottom w:w="100" w:type="dxa"/>
              <w:right w:w="110" w:type="dxa"/>
            </w:tcMar>
            <w:vAlign w:val="center"/>
          </w:tcPr>
          <w:p w14:paraId="7AA16A03">
            <w:pPr>
              <w:ind w:firstLine="0" w:firstLineChars="0"/>
              <w:rPr>
                <w:rFonts w:hint="eastAsia"/>
              </w:rPr>
            </w:pPr>
            <w:r>
              <w:t>点赞数</w:t>
            </w:r>
          </w:p>
        </w:tc>
        <w:tc>
          <w:tcPr>
            <w:tcW w:w="1077" w:type="dxa"/>
            <w:tcMar>
              <w:top w:w="100" w:type="dxa"/>
              <w:left w:w="110" w:type="dxa"/>
              <w:bottom w:w="100" w:type="dxa"/>
              <w:right w:w="110" w:type="dxa"/>
            </w:tcMar>
            <w:vAlign w:val="center"/>
          </w:tcPr>
          <w:p w14:paraId="1D6D00E9">
            <w:pPr>
              <w:ind w:firstLine="0" w:firstLineChars="0"/>
              <w:rPr>
                <w:rFonts w:hint="eastAsia"/>
              </w:rPr>
            </w:pPr>
            <w:r>
              <w:t>int</w:t>
            </w:r>
          </w:p>
        </w:tc>
        <w:tc>
          <w:tcPr>
            <w:tcW w:w="1020" w:type="dxa"/>
            <w:tcMar>
              <w:top w:w="100" w:type="dxa"/>
              <w:left w:w="110" w:type="dxa"/>
              <w:bottom w:w="100" w:type="dxa"/>
              <w:right w:w="110" w:type="dxa"/>
            </w:tcMar>
            <w:vAlign w:val="center"/>
          </w:tcPr>
          <w:p w14:paraId="79C89C05">
            <w:pPr>
              <w:ind w:firstLine="0" w:firstLineChars="0"/>
              <w:rPr>
                <w:rFonts w:hint="eastAsia"/>
              </w:rPr>
            </w:pPr>
            <w:r>
              <w:t>默认</w:t>
            </w:r>
          </w:p>
        </w:tc>
        <w:tc>
          <w:tcPr>
            <w:tcW w:w="737" w:type="dxa"/>
            <w:tcMar>
              <w:top w:w="100" w:type="dxa"/>
              <w:left w:w="110" w:type="dxa"/>
              <w:bottom w:w="100" w:type="dxa"/>
              <w:right w:w="110" w:type="dxa"/>
            </w:tcMar>
            <w:vAlign w:val="center"/>
          </w:tcPr>
          <w:p w14:paraId="2016608F">
            <w:pPr>
              <w:ind w:firstLine="0" w:firstLineChars="0"/>
              <w:rPr>
                <w:rFonts w:hint="eastAsia"/>
              </w:rPr>
            </w:pPr>
            <w:r>
              <w:t>否</w:t>
            </w:r>
          </w:p>
        </w:tc>
        <w:tc>
          <w:tcPr>
            <w:tcW w:w="1020" w:type="dxa"/>
            <w:tcMar>
              <w:top w:w="100" w:type="dxa"/>
              <w:left w:w="110" w:type="dxa"/>
              <w:bottom w:w="100" w:type="dxa"/>
              <w:right w:w="110" w:type="dxa"/>
            </w:tcMar>
            <w:vAlign w:val="center"/>
          </w:tcPr>
          <w:p w14:paraId="1583016E">
            <w:pPr>
              <w:ind w:firstLine="0" w:firstLineChars="0"/>
              <w:rPr>
                <w:rFonts w:hint="eastAsia"/>
              </w:rPr>
            </w:pPr>
            <w:r>
              <w:t>—</w:t>
            </w:r>
          </w:p>
        </w:tc>
        <w:tc>
          <w:tcPr>
            <w:tcW w:w="794" w:type="dxa"/>
            <w:tcMar>
              <w:top w:w="100" w:type="dxa"/>
              <w:left w:w="110" w:type="dxa"/>
              <w:bottom w:w="100" w:type="dxa"/>
              <w:right w:w="110" w:type="dxa"/>
            </w:tcMar>
            <w:vAlign w:val="center"/>
          </w:tcPr>
          <w:p w14:paraId="5DDA8445">
            <w:pPr>
              <w:ind w:firstLine="0" w:firstLineChars="0"/>
              <w:rPr>
                <w:rFonts w:hint="eastAsia"/>
              </w:rPr>
            </w:pPr>
            <w:r>
              <w:t>是</w:t>
            </w:r>
          </w:p>
        </w:tc>
      </w:tr>
      <w:tr w14:paraId="031A9564">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3B06ABA">
            <w:pPr>
              <w:ind w:firstLine="0" w:firstLineChars="0"/>
              <w:rPr>
                <w:rFonts w:hint="eastAsia"/>
              </w:rPr>
            </w:pPr>
            <w:r>
              <w:t>6</w:t>
            </w:r>
          </w:p>
        </w:tc>
        <w:tc>
          <w:tcPr>
            <w:tcW w:w="1531" w:type="dxa"/>
            <w:tcMar>
              <w:top w:w="100" w:type="dxa"/>
              <w:left w:w="110" w:type="dxa"/>
              <w:bottom w:w="100" w:type="dxa"/>
              <w:right w:w="110" w:type="dxa"/>
            </w:tcMar>
            <w:vAlign w:val="center"/>
          </w:tcPr>
          <w:p w14:paraId="01FB53B1">
            <w:pPr>
              <w:ind w:firstLine="0" w:firstLineChars="0"/>
              <w:rPr>
                <w:rFonts w:hint="eastAsia"/>
              </w:rPr>
            </w:pPr>
            <w:r>
              <w:t>created_at</w:t>
            </w:r>
          </w:p>
        </w:tc>
        <w:tc>
          <w:tcPr>
            <w:tcW w:w="1757" w:type="dxa"/>
            <w:tcMar>
              <w:top w:w="100" w:type="dxa"/>
              <w:left w:w="110" w:type="dxa"/>
              <w:bottom w:w="100" w:type="dxa"/>
              <w:right w:w="110" w:type="dxa"/>
            </w:tcMar>
            <w:vAlign w:val="center"/>
          </w:tcPr>
          <w:p w14:paraId="21C652EB">
            <w:pPr>
              <w:ind w:firstLine="0" w:firstLineChars="0"/>
              <w:rPr>
                <w:rFonts w:hint="eastAsia"/>
              </w:rPr>
            </w:pPr>
            <w:r>
              <w:t>创建时间</w:t>
            </w:r>
          </w:p>
        </w:tc>
        <w:tc>
          <w:tcPr>
            <w:tcW w:w="1077" w:type="dxa"/>
            <w:tcMar>
              <w:top w:w="100" w:type="dxa"/>
              <w:left w:w="110" w:type="dxa"/>
              <w:bottom w:w="100" w:type="dxa"/>
              <w:right w:w="110" w:type="dxa"/>
            </w:tcMar>
            <w:vAlign w:val="center"/>
          </w:tcPr>
          <w:p w14:paraId="5067BBE4">
            <w:pPr>
              <w:ind w:firstLine="0" w:firstLineChars="0"/>
              <w:rPr>
                <w:rFonts w:hint="eastAsia"/>
              </w:rPr>
            </w:pPr>
            <w:r>
              <w:t>timestamp</w:t>
            </w:r>
          </w:p>
        </w:tc>
        <w:tc>
          <w:tcPr>
            <w:tcW w:w="1020" w:type="dxa"/>
            <w:tcMar>
              <w:top w:w="100" w:type="dxa"/>
              <w:left w:w="110" w:type="dxa"/>
              <w:bottom w:w="100" w:type="dxa"/>
              <w:right w:w="110" w:type="dxa"/>
            </w:tcMar>
            <w:vAlign w:val="center"/>
          </w:tcPr>
          <w:p w14:paraId="36A0055A">
            <w:pPr>
              <w:ind w:firstLine="0" w:firstLineChars="0"/>
              <w:rPr>
                <w:rFonts w:hint="eastAsia"/>
              </w:rPr>
            </w:pPr>
            <w:r>
              <w:t>默认</w:t>
            </w:r>
          </w:p>
        </w:tc>
        <w:tc>
          <w:tcPr>
            <w:tcW w:w="737" w:type="dxa"/>
            <w:tcMar>
              <w:top w:w="100" w:type="dxa"/>
              <w:left w:w="110" w:type="dxa"/>
              <w:bottom w:w="100" w:type="dxa"/>
              <w:right w:w="110" w:type="dxa"/>
            </w:tcMar>
            <w:vAlign w:val="center"/>
          </w:tcPr>
          <w:p w14:paraId="33FA1A46">
            <w:pPr>
              <w:ind w:firstLine="0" w:firstLineChars="0"/>
              <w:rPr>
                <w:rFonts w:hint="eastAsia"/>
              </w:rPr>
            </w:pPr>
            <w:r>
              <w:t>否</w:t>
            </w:r>
          </w:p>
        </w:tc>
        <w:tc>
          <w:tcPr>
            <w:tcW w:w="1020" w:type="dxa"/>
            <w:tcMar>
              <w:top w:w="100" w:type="dxa"/>
              <w:left w:w="110" w:type="dxa"/>
              <w:bottom w:w="100" w:type="dxa"/>
              <w:right w:w="110" w:type="dxa"/>
            </w:tcMar>
            <w:vAlign w:val="center"/>
          </w:tcPr>
          <w:p w14:paraId="1CCEBB56">
            <w:pPr>
              <w:ind w:firstLine="0" w:firstLineChars="0"/>
              <w:rPr>
                <w:rFonts w:hint="eastAsia"/>
              </w:rPr>
            </w:pPr>
            <w:r>
              <w:t>—</w:t>
            </w:r>
          </w:p>
        </w:tc>
        <w:tc>
          <w:tcPr>
            <w:tcW w:w="794" w:type="dxa"/>
            <w:tcMar>
              <w:top w:w="100" w:type="dxa"/>
              <w:left w:w="110" w:type="dxa"/>
              <w:bottom w:w="100" w:type="dxa"/>
              <w:right w:w="110" w:type="dxa"/>
            </w:tcMar>
            <w:vAlign w:val="center"/>
          </w:tcPr>
          <w:p w14:paraId="41F585CB">
            <w:pPr>
              <w:ind w:firstLine="0" w:firstLineChars="0"/>
              <w:rPr>
                <w:rFonts w:hint="eastAsia"/>
              </w:rPr>
            </w:pPr>
            <w:r>
              <w:t>是</w:t>
            </w:r>
          </w:p>
        </w:tc>
      </w:tr>
      <w:tr w14:paraId="269A93BB">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2DE1CC3C">
            <w:pPr>
              <w:ind w:firstLine="0" w:firstLineChars="0"/>
              <w:rPr>
                <w:rFonts w:hint="eastAsia"/>
              </w:rPr>
            </w:pPr>
            <w:r>
              <w:t>7</w:t>
            </w:r>
          </w:p>
        </w:tc>
        <w:tc>
          <w:tcPr>
            <w:tcW w:w="1531" w:type="dxa"/>
            <w:tcBorders>
              <w:bottom w:val="single" w:color="000000" w:sz="14" w:space="0"/>
            </w:tcBorders>
            <w:tcMar>
              <w:top w:w="100" w:type="dxa"/>
              <w:left w:w="110" w:type="dxa"/>
              <w:bottom w:w="100" w:type="dxa"/>
              <w:right w:w="110" w:type="dxa"/>
            </w:tcMar>
            <w:vAlign w:val="center"/>
          </w:tcPr>
          <w:p w14:paraId="4A64E866">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1C34704B">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22C49B8E">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6B9053CD">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1AEBC8AD">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627E4939">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21CBE846">
            <w:pPr>
              <w:ind w:firstLine="0" w:firstLineChars="0"/>
              <w:rPr>
                <w:rFonts w:hint="eastAsia"/>
              </w:rPr>
            </w:pPr>
            <w:r>
              <w:t>是</w:t>
            </w:r>
          </w:p>
        </w:tc>
      </w:tr>
    </w:tbl>
    <w:p w14:paraId="13223FA8">
      <w:pPr>
        <w:ind w:firstLine="0" w:firstLineChars="0"/>
        <w:rPr>
          <w:rFonts w:hint="eastAsia"/>
        </w:rPr>
      </w:pPr>
    </w:p>
    <w:p w14:paraId="23F0D7E4">
      <w:pPr>
        <w:ind w:firstLine="480"/>
        <w:rPr>
          <w:rFonts w:hint="eastAsia"/>
        </w:rPr>
      </w:pPr>
      <w:r>
        <w:t>文章表主要用于保存音乐节相关资讯、公告、攻略、美食推荐和旅游信息等内容，包括标题、正文、封面图、作者、分类、发布时间和浏览量等字段。该表是系统内容服务模块的主体数据表，既承担活动宣传和信息传播功能，也为评论互动和内容运营提供基础支持。</w:t>
      </w:r>
    </w:p>
    <w:p w14:paraId="699700B8">
      <w:pPr>
        <w:ind w:firstLine="0" w:firstLineChars="0"/>
        <w:jc w:val="center"/>
        <w:rPr>
          <w:rFonts w:hint="eastAsia"/>
        </w:rPr>
      </w:pPr>
      <w:r>
        <w:t>表</w:t>
      </w:r>
      <w:r>
        <w:rPr>
          <w:rFonts w:hint="eastAsia"/>
          <w:lang w:eastAsia="zh-CN"/>
        </w:rPr>
        <w:t>3-</w:t>
      </w:r>
      <w:r>
        <w:t>2文章（articles）</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4DB952B3">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61038A34">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5FD9D44A">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42B20E33">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43D782E8">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3DC5E9F4">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6CAD1027">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6519231">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42623C8A">
            <w:pPr>
              <w:ind w:firstLine="0" w:firstLineChars="0"/>
              <w:rPr>
                <w:rFonts w:hint="eastAsia"/>
              </w:rPr>
            </w:pPr>
            <w:r>
              <w:t>允许空</w:t>
            </w:r>
          </w:p>
        </w:tc>
      </w:tr>
      <w:tr w14:paraId="5152992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9A66B53">
            <w:pPr>
              <w:ind w:firstLine="0" w:firstLineChars="0"/>
              <w:rPr>
                <w:rFonts w:hint="eastAsia"/>
              </w:rPr>
            </w:pPr>
            <w:r>
              <w:t>1</w:t>
            </w:r>
          </w:p>
        </w:tc>
        <w:tc>
          <w:tcPr>
            <w:tcW w:w="1531" w:type="dxa"/>
            <w:tcMar>
              <w:top w:w="100" w:type="dxa"/>
              <w:left w:w="110" w:type="dxa"/>
              <w:bottom w:w="100" w:type="dxa"/>
              <w:right w:w="110" w:type="dxa"/>
            </w:tcMar>
            <w:vAlign w:val="center"/>
          </w:tcPr>
          <w:p w14:paraId="6070483C">
            <w:pPr>
              <w:ind w:firstLine="0" w:firstLineChars="0"/>
              <w:rPr>
                <w:rFonts w:hint="eastAsia"/>
              </w:rPr>
            </w:pPr>
            <w:r>
              <w:t>id</w:t>
            </w:r>
          </w:p>
        </w:tc>
        <w:tc>
          <w:tcPr>
            <w:tcW w:w="1757" w:type="dxa"/>
            <w:tcMar>
              <w:top w:w="100" w:type="dxa"/>
              <w:left w:w="110" w:type="dxa"/>
              <w:bottom w:w="100" w:type="dxa"/>
              <w:right w:w="110" w:type="dxa"/>
            </w:tcMar>
            <w:vAlign w:val="center"/>
          </w:tcPr>
          <w:p w14:paraId="4E901404">
            <w:pPr>
              <w:ind w:firstLine="0" w:firstLineChars="0"/>
              <w:rPr>
                <w:rFonts w:hint="eastAsia"/>
              </w:rPr>
            </w:pPr>
            <w:r>
              <w:t>文章ID</w:t>
            </w:r>
          </w:p>
        </w:tc>
        <w:tc>
          <w:tcPr>
            <w:tcW w:w="1077" w:type="dxa"/>
            <w:tcMar>
              <w:top w:w="100" w:type="dxa"/>
              <w:left w:w="110" w:type="dxa"/>
              <w:bottom w:w="100" w:type="dxa"/>
              <w:right w:w="110" w:type="dxa"/>
            </w:tcMar>
            <w:vAlign w:val="center"/>
          </w:tcPr>
          <w:p w14:paraId="085CBEB7">
            <w:pPr>
              <w:ind w:firstLine="0" w:firstLineChars="0"/>
              <w:rPr>
                <w:rFonts w:hint="eastAsia"/>
              </w:rPr>
            </w:pPr>
            <w:r>
              <w:t>bigint</w:t>
            </w:r>
          </w:p>
        </w:tc>
        <w:tc>
          <w:tcPr>
            <w:tcW w:w="1020" w:type="dxa"/>
            <w:tcMar>
              <w:top w:w="100" w:type="dxa"/>
              <w:left w:w="110" w:type="dxa"/>
              <w:bottom w:w="100" w:type="dxa"/>
              <w:right w:w="110" w:type="dxa"/>
            </w:tcMar>
            <w:vAlign w:val="center"/>
          </w:tcPr>
          <w:p w14:paraId="690D1D1D">
            <w:pPr>
              <w:ind w:firstLine="0" w:firstLineChars="0"/>
              <w:rPr>
                <w:rFonts w:hint="eastAsia"/>
              </w:rPr>
            </w:pPr>
            <w:r>
              <w:t>默认</w:t>
            </w:r>
          </w:p>
        </w:tc>
        <w:tc>
          <w:tcPr>
            <w:tcW w:w="737" w:type="dxa"/>
            <w:tcMar>
              <w:top w:w="100" w:type="dxa"/>
              <w:left w:w="110" w:type="dxa"/>
              <w:bottom w:w="100" w:type="dxa"/>
              <w:right w:w="110" w:type="dxa"/>
            </w:tcMar>
            <w:vAlign w:val="center"/>
          </w:tcPr>
          <w:p w14:paraId="3722C8F0">
            <w:pPr>
              <w:ind w:firstLine="0" w:firstLineChars="0"/>
              <w:rPr>
                <w:rFonts w:hint="eastAsia"/>
              </w:rPr>
            </w:pPr>
            <w:r>
              <w:t>是</w:t>
            </w:r>
          </w:p>
        </w:tc>
        <w:tc>
          <w:tcPr>
            <w:tcW w:w="1020" w:type="dxa"/>
            <w:tcMar>
              <w:top w:w="100" w:type="dxa"/>
              <w:left w:w="110" w:type="dxa"/>
              <w:bottom w:w="100" w:type="dxa"/>
              <w:right w:w="110" w:type="dxa"/>
            </w:tcMar>
            <w:vAlign w:val="center"/>
          </w:tcPr>
          <w:p w14:paraId="4C836C23">
            <w:pPr>
              <w:ind w:firstLine="0" w:firstLineChars="0"/>
              <w:rPr>
                <w:rFonts w:hint="eastAsia"/>
              </w:rPr>
            </w:pPr>
            <w:r>
              <w:t>主键</w:t>
            </w:r>
          </w:p>
        </w:tc>
        <w:tc>
          <w:tcPr>
            <w:tcW w:w="794" w:type="dxa"/>
            <w:tcMar>
              <w:top w:w="100" w:type="dxa"/>
              <w:left w:w="110" w:type="dxa"/>
              <w:bottom w:w="100" w:type="dxa"/>
              <w:right w:w="110" w:type="dxa"/>
            </w:tcMar>
            <w:vAlign w:val="center"/>
          </w:tcPr>
          <w:p w14:paraId="68D86975">
            <w:pPr>
              <w:ind w:firstLine="0" w:firstLineChars="0"/>
              <w:rPr>
                <w:rFonts w:hint="eastAsia"/>
              </w:rPr>
            </w:pPr>
            <w:r>
              <w:t>否</w:t>
            </w:r>
          </w:p>
        </w:tc>
      </w:tr>
      <w:tr w14:paraId="24E6C3C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8CB2DDC">
            <w:pPr>
              <w:ind w:firstLine="0" w:firstLineChars="0"/>
              <w:rPr>
                <w:rFonts w:hint="eastAsia"/>
              </w:rPr>
            </w:pPr>
            <w:r>
              <w:t>2</w:t>
            </w:r>
          </w:p>
        </w:tc>
        <w:tc>
          <w:tcPr>
            <w:tcW w:w="1531" w:type="dxa"/>
            <w:tcMar>
              <w:top w:w="100" w:type="dxa"/>
              <w:left w:w="110" w:type="dxa"/>
              <w:bottom w:w="100" w:type="dxa"/>
              <w:right w:w="110" w:type="dxa"/>
            </w:tcMar>
            <w:vAlign w:val="center"/>
          </w:tcPr>
          <w:p w14:paraId="55AB3AF2">
            <w:pPr>
              <w:ind w:firstLine="0" w:firstLineChars="0"/>
              <w:rPr>
                <w:rFonts w:hint="eastAsia"/>
              </w:rPr>
            </w:pPr>
            <w:r>
              <w:t>title</w:t>
            </w:r>
          </w:p>
        </w:tc>
        <w:tc>
          <w:tcPr>
            <w:tcW w:w="1757" w:type="dxa"/>
            <w:tcMar>
              <w:top w:w="100" w:type="dxa"/>
              <w:left w:w="110" w:type="dxa"/>
              <w:bottom w:w="100" w:type="dxa"/>
              <w:right w:w="110" w:type="dxa"/>
            </w:tcMar>
            <w:vAlign w:val="center"/>
          </w:tcPr>
          <w:p w14:paraId="25013094">
            <w:pPr>
              <w:ind w:firstLine="0" w:firstLineChars="0"/>
              <w:rPr>
                <w:rFonts w:hint="eastAsia"/>
              </w:rPr>
            </w:pPr>
            <w:r>
              <w:t>文章标题</w:t>
            </w:r>
          </w:p>
        </w:tc>
        <w:tc>
          <w:tcPr>
            <w:tcW w:w="1077" w:type="dxa"/>
            <w:tcMar>
              <w:top w:w="100" w:type="dxa"/>
              <w:left w:w="110" w:type="dxa"/>
              <w:bottom w:w="100" w:type="dxa"/>
              <w:right w:w="110" w:type="dxa"/>
            </w:tcMar>
            <w:vAlign w:val="center"/>
          </w:tcPr>
          <w:p w14:paraId="39B16F5D">
            <w:pPr>
              <w:ind w:firstLine="0" w:firstLineChars="0"/>
              <w:rPr>
                <w:rFonts w:hint="eastAsia"/>
              </w:rPr>
            </w:pPr>
            <w:r>
              <w:t>varchar</w:t>
            </w:r>
          </w:p>
        </w:tc>
        <w:tc>
          <w:tcPr>
            <w:tcW w:w="1020" w:type="dxa"/>
            <w:tcMar>
              <w:top w:w="100" w:type="dxa"/>
              <w:left w:w="110" w:type="dxa"/>
              <w:bottom w:w="100" w:type="dxa"/>
              <w:right w:w="110" w:type="dxa"/>
            </w:tcMar>
            <w:vAlign w:val="center"/>
          </w:tcPr>
          <w:p w14:paraId="670A1534">
            <w:pPr>
              <w:ind w:firstLine="0" w:firstLineChars="0"/>
              <w:rPr>
                <w:rFonts w:hint="eastAsia"/>
              </w:rPr>
            </w:pPr>
            <w:r>
              <w:t>300</w:t>
            </w:r>
          </w:p>
        </w:tc>
        <w:tc>
          <w:tcPr>
            <w:tcW w:w="737" w:type="dxa"/>
            <w:tcMar>
              <w:top w:w="100" w:type="dxa"/>
              <w:left w:w="110" w:type="dxa"/>
              <w:bottom w:w="100" w:type="dxa"/>
              <w:right w:w="110" w:type="dxa"/>
            </w:tcMar>
            <w:vAlign w:val="center"/>
          </w:tcPr>
          <w:p w14:paraId="08DC649B">
            <w:pPr>
              <w:ind w:firstLine="0" w:firstLineChars="0"/>
              <w:rPr>
                <w:rFonts w:hint="eastAsia"/>
              </w:rPr>
            </w:pPr>
            <w:r>
              <w:t>否</w:t>
            </w:r>
          </w:p>
        </w:tc>
        <w:tc>
          <w:tcPr>
            <w:tcW w:w="1020" w:type="dxa"/>
            <w:tcMar>
              <w:top w:w="100" w:type="dxa"/>
              <w:left w:w="110" w:type="dxa"/>
              <w:bottom w:w="100" w:type="dxa"/>
              <w:right w:w="110" w:type="dxa"/>
            </w:tcMar>
            <w:vAlign w:val="center"/>
          </w:tcPr>
          <w:p w14:paraId="0A0C3354">
            <w:pPr>
              <w:ind w:firstLine="0" w:firstLineChars="0"/>
              <w:rPr>
                <w:rFonts w:hint="eastAsia"/>
              </w:rPr>
            </w:pPr>
            <w:r>
              <w:t>—</w:t>
            </w:r>
          </w:p>
        </w:tc>
        <w:tc>
          <w:tcPr>
            <w:tcW w:w="794" w:type="dxa"/>
            <w:tcMar>
              <w:top w:w="100" w:type="dxa"/>
              <w:left w:w="110" w:type="dxa"/>
              <w:bottom w:w="100" w:type="dxa"/>
              <w:right w:w="110" w:type="dxa"/>
            </w:tcMar>
            <w:vAlign w:val="center"/>
          </w:tcPr>
          <w:p w14:paraId="1119C6A8">
            <w:pPr>
              <w:ind w:firstLine="0" w:firstLineChars="0"/>
              <w:rPr>
                <w:rFonts w:hint="eastAsia"/>
              </w:rPr>
            </w:pPr>
            <w:r>
              <w:t>否</w:t>
            </w:r>
          </w:p>
        </w:tc>
      </w:tr>
      <w:tr w14:paraId="454CD5D2">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3F21564">
            <w:pPr>
              <w:ind w:firstLine="0" w:firstLineChars="0"/>
              <w:rPr>
                <w:rFonts w:hint="eastAsia"/>
              </w:rPr>
            </w:pPr>
            <w:r>
              <w:t>3</w:t>
            </w:r>
          </w:p>
        </w:tc>
        <w:tc>
          <w:tcPr>
            <w:tcW w:w="1531" w:type="dxa"/>
            <w:tcMar>
              <w:top w:w="100" w:type="dxa"/>
              <w:left w:w="110" w:type="dxa"/>
              <w:bottom w:w="100" w:type="dxa"/>
              <w:right w:w="110" w:type="dxa"/>
            </w:tcMar>
            <w:vAlign w:val="center"/>
          </w:tcPr>
          <w:p w14:paraId="392B8494">
            <w:pPr>
              <w:ind w:firstLine="0" w:firstLineChars="0"/>
              <w:rPr>
                <w:rFonts w:hint="eastAsia"/>
              </w:rPr>
            </w:pPr>
            <w:r>
              <w:t>content</w:t>
            </w:r>
          </w:p>
        </w:tc>
        <w:tc>
          <w:tcPr>
            <w:tcW w:w="1757" w:type="dxa"/>
            <w:tcMar>
              <w:top w:w="100" w:type="dxa"/>
              <w:left w:w="110" w:type="dxa"/>
              <w:bottom w:w="100" w:type="dxa"/>
              <w:right w:w="110" w:type="dxa"/>
            </w:tcMar>
            <w:vAlign w:val="center"/>
          </w:tcPr>
          <w:p w14:paraId="558A0725">
            <w:pPr>
              <w:ind w:firstLine="0" w:firstLineChars="0"/>
              <w:rPr>
                <w:rFonts w:hint="eastAsia"/>
              </w:rPr>
            </w:pPr>
            <w:r>
              <w:t>文章内容</w:t>
            </w:r>
          </w:p>
        </w:tc>
        <w:tc>
          <w:tcPr>
            <w:tcW w:w="1077" w:type="dxa"/>
            <w:tcMar>
              <w:top w:w="100" w:type="dxa"/>
              <w:left w:w="110" w:type="dxa"/>
              <w:bottom w:w="100" w:type="dxa"/>
              <w:right w:w="110" w:type="dxa"/>
            </w:tcMar>
            <w:vAlign w:val="center"/>
          </w:tcPr>
          <w:p w14:paraId="2B40E711">
            <w:pPr>
              <w:ind w:firstLine="0" w:firstLineChars="0"/>
              <w:rPr>
                <w:rFonts w:hint="eastAsia"/>
              </w:rPr>
            </w:pPr>
            <w:r>
              <w:t>longtext</w:t>
            </w:r>
          </w:p>
        </w:tc>
        <w:tc>
          <w:tcPr>
            <w:tcW w:w="1020" w:type="dxa"/>
            <w:tcMar>
              <w:top w:w="100" w:type="dxa"/>
              <w:left w:w="110" w:type="dxa"/>
              <w:bottom w:w="100" w:type="dxa"/>
              <w:right w:w="110" w:type="dxa"/>
            </w:tcMar>
            <w:vAlign w:val="center"/>
          </w:tcPr>
          <w:p w14:paraId="73ED3BBB">
            <w:pPr>
              <w:ind w:firstLine="0" w:firstLineChars="0"/>
              <w:rPr>
                <w:rFonts w:hint="eastAsia"/>
              </w:rPr>
            </w:pPr>
            <w:r>
              <w:t>默认</w:t>
            </w:r>
          </w:p>
        </w:tc>
        <w:tc>
          <w:tcPr>
            <w:tcW w:w="737" w:type="dxa"/>
            <w:tcMar>
              <w:top w:w="100" w:type="dxa"/>
              <w:left w:w="110" w:type="dxa"/>
              <w:bottom w:w="100" w:type="dxa"/>
              <w:right w:w="110" w:type="dxa"/>
            </w:tcMar>
            <w:vAlign w:val="center"/>
          </w:tcPr>
          <w:p w14:paraId="6F197CDA">
            <w:pPr>
              <w:ind w:firstLine="0" w:firstLineChars="0"/>
              <w:rPr>
                <w:rFonts w:hint="eastAsia"/>
              </w:rPr>
            </w:pPr>
            <w:r>
              <w:t>否</w:t>
            </w:r>
          </w:p>
        </w:tc>
        <w:tc>
          <w:tcPr>
            <w:tcW w:w="1020" w:type="dxa"/>
            <w:tcMar>
              <w:top w:w="100" w:type="dxa"/>
              <w:left w:w="110" w:type="dxa"/>
              <w:bottom w:w="100" w:type="dxa"/>
              <w:right w:w="110" w:type="dxa"/>
            </w:tcMar>
            <w:vAlign w:val="center"/>
          </w:tcPr>
          <w:p w14:paraId="3FD7A437">
            <w:pPr>
              <w:ind w:firstLine="0" w:firstLineChars="0"/>
              <w:rPr>
                <w:rFonts w:hint="eastAsia"/>
              </w:rPr>
            </w:pPr>
            <w:r>
              <w:t>—</w:t>
            </w:r>
          </w:p>
        </w:tc>
        <w:tc>
          <w:tcPr>
            <w:tcW w:w="794" w:type="dxa"/>
            <w:tcMar>
              <w:top w:w="100" w:type="dxa"/>
              <w:left w:w="110" w:type="dxa"/>
              <w:bottom w:w="100" w:type="dxa"/>
              <w:right w:w="110" w:type="dxa"/>
            </w:tcMar>
            <w:vAlign w:val="center"/>
          </w:tcPr>
          <w:p w14:paraId="4EC3B6E9">
            <w:pPr>
              <w:ind w:firstLine="0" w:firstLineChars="0"/>
              <w:rPr>
                <w:rFonts w:hint="eastAsia"/>
              </w:rPr>
            </w:pPr>
            <w:r>
              <w:t>否</w:t>
            </w:r>
          </w:p>
        </w:tc>
      </w:tr>
      <w:tr w14:paraId="36A8DF1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FB3B693">
            <w:pPr>
              <w:ind w:firstLine="0" w:firstLineChars="0"/>
              <w:rPr>
                <w:rFonts w:hint="eastAsia"/>
              </w:rPr>
            </w:pPr>
            <w:r>
              <w:t>4</w:t>
            </w:r>
          </w:p>
        </w:tc>
        <w:tc>
          <w:tcPr>
            <w:tcW w:w="1531" w:type="dxa"/>
            <w:tcMar>
              <w:top w:w="100" w:type="dxa"/>
              <w:left w:w="110" w:type="dxa"/>
              <w:bottom w:w="100" w:type="dxa"/>
              <w:right w:w="110" w:type="dxa"/>
            </w:tcMar>
            <w:vAlign w:val="center"/>
          </w:tcPr>
          <w:p w14:paraId="1C7004B7">
            <w:pPr>
              <w:ind w:firstLine="0" w:firstLineChars="0"/>
              <w:rPr>
                <w:rFonts w:hint="eastAsia"/>
              </w:rPr>
            </w:pPr>
            <w:r>
              <w:t>images</w:t>
            </w:r>
          </w:p>
        </w:tc>
        <w:tc>
          <w:tcPr>
            <w:tcW w:w="1757" w:type="dxa"/>
            <w:tcMar>
              <w:top w:w="100" w:type="dxa"/>
              <w:left w:w="110" w:type="dxa"/>
              <w:bottom w:w="100" w:type="dxa"/>
              <w:right w:w="110" w:type="dxa"/>
            </w:tcMar>
            <w:vAlign w:val="center"/>
          </w:tcPr>
          <w:p w14:paraId="107195C2">
            <w:pPr>
              <w:ind w:firstLine="0" w:firstLineChars="0"/>
              <w:rPr>
                <w:rFonts w:hint="eastAsia"/>
              </w:rPr>
            </w:pPr>
            <w:r>
              <w:t>文章图片</w:t>
            </w:r>
          </w:p>
        </w:tc>
        <w:tc>
          <w:tcPr>
            <w:tcW w:w="1077" w:type="dxa"/>
            <w:tcMar>
              <w:top w:w="100" w:type="dxa"/>
              <w:left w:w="110" w:type="dxa"/>
              <w:bottom w:w="100" w:type="dxa"/>
              <w:right w:w="110" w:type="dxa"/>
            </w:tcMar>
            <w:vAlign w:val="center"/>
          </w:tcPr>
          <w:p w14:paraId="708AEC92">
            <w:pPr>
              <w:ind w:firstLine="0" w:firstLineChars="0"/>
              <w:rPr>
                <w:rFonts w:hint="eastAsia"/>
              </w:rPr>
            </w:pPr>
            <w:r>
              <w:t>json</w:t>
            </w:r>
          </w:p>
        </w:tc>
        <w:tc>
          <w:tcPr>
            <w:tcW w:w="1020" w:type="dxa"/>
            <w:tcMar>
              <w:top w:w="100" w:type="dxa"/>
              <w:left w:w="110" w:type="dxa"/>
              <w:bottom w:w="100" w:type="dxa"/>
              <w:right w:w="110" w:type="dxa"/>
            </w:tcMar>
            <w:vAlign w:val="center"/>
          </w:tcPr>
          <w:p w14:paraId="1CA2869E">
            <w:pPr>
              <w:ind w:firstLine="0" w:firstLineChars="0"/>
              <w:rPr>
                <w:rFonts w:hint="eastAsia"/>
              </w:rPr>
            </w:pPr>
            <w:r>
              <w:t>默认</w:t>
            </w:r>
          </w:p>
        </w:tc>
        <w:tc>
          <w:tcPr>
            <w:tcW w:w="737" w:type="dxa"/>
            <w:tcMar>
              <w:top w:w="100" w:type="dxa"/>
              <w:left w:w="110" w:type="dxa"/>
              <w:bottom w:w="100" w:type="dxa"/>
              <w:right w:w="110" w:type="dxa"/>
            </w:tcMar>
            <w:vAlign w:val="center"/>
          </w:tcPr>
          <w:p w14:paraId="22130C54">
            <w:pPr>
              <w:ind w:firstLine="0" w:firstLineChars="0"/>
              <w:rPr>
                <w:rFonts w:hint="eastAsia"/>
              </w:rPr>
            </w:pPr>
            <w:r>
              <w:t>否</w:t>
            </w:r>
          </w:p>
        </w:tc>
        <w:tc>
          <w:tcPr>
            <w:tcW w:w="1020" w:type="dxa"/>
            <w:tcMar>
              <w:top w:w="100" w:type="dxa"/>
              <w:left w:w="110" w:type="dxa"/>
              <w:bottom w:w="100" w:type="dxa"/>
              <w:right w:w="110" w:type="dxa"/>
            </w:tcMar>
            <w:vAlign w:val="center"/>
          </w:tcPr>
          <w:p w14:paraId="4FCCBD71">
            <w:pPr>
              <w:ind w:firstLine="0" w:firstLineChars="0"/>
              <w:rPr>
                <w:rFonts w:hint="eastAsia"/>
              </w:rPr>
            </w:pPr>
            <w:r>
              <w:t>—</w:t>
            </w:r>
          </w:p>
        </w:tc>
        <w:tc>
          <w:tcPr>
            <w:tcW w:w="794" w:type="dxa"/>
            <w:tcMar>
              <w:top w:w="100" w:type="dxa"/>
              <w:left w:w="110" w:type="dxa"/>
              <w:bottom w:w="100" w:type="dxa"/>
              <w:right w:w="110" w:type="dxa"/>
            </w:tcMar>
            <w:vAlign w:val="center"/>
          </w:tcPr>
          <w:p w14:paraId="7C8C8A77">
            <w:pPr>
              <w:ind w:firstLine="0" w:firstLineChars="0"/>
              <w:rPr>
                <w:rFonts w:hint="eastAsia"/>
              </w:rPr>
            </w:pPr>
            <w:r>
              <w:t>是</w:t>
            </w:r>
          </w:p>
        </w:tc>
      </w:tr>
      <w:tr w14:paraId="483D42F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782F92E">
            <w:pPr>
              <w:ind w:firstLine="0" w:firstLineChars="0"/>
              <w:rPr>
                <w:rFonts w:hint="eastAsia"/>
              </w:rPr>
            </w:pPr>
            <w:r>
              <w:t>5</w:t>
            </w:r>
          </w:p>
        </w:tc>
        <w:tc>
          <w:tcPr>
            <w:tcW w:w="1531" w:type="dxa"/>
            <w:tcMar>
              <w:top w:w="100" w:type="dxa"/>
              <w:left w:w="110" w:type="dxa"/>
              <w:bottom w:w="100" w:type="dxa"/>
              <w:right w:w="110" w:type="dxa"/>
            </w:tcMar>
            <w:vAlign w:val="center"/>
          </w:tcPr>
          <w:p w14:paraId="469E174D">
            <w:pPr>
              <w:ind w:firstLine="0" w:firstLineChars="0"/>
              <w:rPr>
                <w:rFonts w:hint="eastAsia"/>
              </w:rPr>
            </w:pPr>
            <w:r>
              <w:t>author</w:t>
            </w:r>
          </w:p>
        </w:tc>
        <w:tc>
          <w:tcPr>
            <w:tcW w:w="1757" w:type="dxa"/>
            <w:tcMar>
              <w:top w:w="100" w:type="dxa"/>
              <w:left w:w="110" w:type="dxa"/>
              <w:bottom w:w="100" w:type="dxa"/>
              <w:right w:w="110" w:type="dxa"/>
            </w:tcMar>
            <w:vAlign w:val="center"/>
          </w:tcPr>
          <w:p w14:paraId="39F0CAA7">
            <w:pPr>
              <w:ind w:firstLine="0" w:firstLineChars="0"/>
              <w:rPr>
                <w:rFonts w:hint="eastAsia"/>
              </w:rPr>
            </w:pPr>
            <w:r>
              <w:t>作者</w:t>
            </w:r>
          </w:p>
        </w:tc>
        <w:tc>
          <w:tcPr>
            <w:tcW w:w="1077" w:type="dxa"/>
            <w:tcMar>
              <w:top w:w="100" w:type="dxa"/>
              <w:left w:w="110" w:type="dxa"/>
              <w:bottom w:w="100" w:type="dxa"/>
              <w:right w:w="110" w:type="dxa"/>
            </w:tcMar>
            <w:vAlign w:val="center"/>
          </w:tcPr>
          <w:p w14:paraId="659B2ECD">
            <w:pPr>
              <w:ind w:firstLine="0" w:firstLineChars="0"/>
              <w:rPr>
                <w:rFonts w:hint="eastAsia"/>
              </w:rPr>
            </w:pPr>
            <w:r>
              <w:t>varchar</w:t>
            </w:r>
          </w:p>
        </w:tc>
        <w:tc>
          <w:tcPr>
            <w:tcW w:w="1020" w:type="dxa"/>
            <w:tcMar>
              <w:top w:w="100" w:type="dxa"/>
              <w:left w:w="110" w:type="dxa"/>
              <w:bottom w:w="100" w:type="dxa"/>
              <w:right w:w="110" w:type="dxa"/>
            </w:tcMar>
            <w:vAlign w:val="center"/>
          </w:tcPr>
          <w:p w14:paraId="0D5F48EA">
            <w:pPr>
              <w:ind w:firstLine="0" w:firstLineChars="0"/>
              <w:rPr>
                <w:rFonts w:hint="eastAsia"/>
              </w:rPr>
            </w:pPr>
            <w:r>
              <w:t>100</w:t>
            </w:r>
          </w:p>
        </w:tc>
        <w:tc>
          <w:tcPr>
            <w:tcW w:w="737" w:type="dxa"/>
            <w:tcMar>
              <w:top w:w="100" w:type="dxa"/>
              <w:left w:w="110" w:type="dxa"/>
              <w:bottom w:w="100" w:type="dxa"/>
              <w:right w:w="110" w:type="dxa"/>
            </w:tcMar>
            <w:vAlign w:val="center"/>
          </w:tcPr>
          <w:p w14:paraId="1B7CF5B4">
            <w:pPr>
              <w:ind w:firstLine="0" w:firstLineChars="0"/>
              <w:rPr>
                <w:rFonts w:hint="eastAsia"/>
              </w:rPr>
            </w:pPr>
            <w:r>
              <w:t>否</w:t>
            </w:r>
          </w:p>
        </w:tc>
        <w:tc>
          <w:tcPr>
            <w:tcW w:w="1020" w:type="dxa"/>
            <w:tcMar>
              <w:top w:w="100" w:type="dxa"/>
              <w:left w:w="110" w:type="dxa"/>
              <w:bottom w:w="100" w:type="dxa"/>
              <w:right w:w="110" w:type="dxa"/>
            </w:tcMar>
            <w:vAlign w:val="center"/>
          </w:tcPr>
          <w:p w14:paraId="23EAB2D0">
            <w:pPr>
              <w:ind w:firstLine="0" w:firstLineChars="0"/>
              <w:rPr>
                <w:rFonts w:hint="eastAsia"/>
              </w:rPr>
            </w:pPr>
            <w:r>
              <w:t>—</w:t>
            </w:r>
          </w:p>
        </w:tc>
        <w:tc>
          <w:tcPr>
            <w:tcW w:w="794" w:type="dxa"/>
            <w:tcMar>
              <w:top w:w="100" w:type="dxa"/>
              <w:left w:w="110" w:type="dxa"/>
              <w:bottom w:w="100" w:type="dxa"/>
              <w:right w:w="110" w:type="dxa"/>
            </w:tcMar>
            <w:vAlign w:val="center"/>
          </w:tcPr>
          <w:p w14:paraId="7DDAA6C8">
            <w:pPr>
              <w:ind w:firstLine="0" w:firstLineChars="0"/>
              <w:rPr>
                <w:rFonts w:hint="eastAsia"/>
              </w:rPr>
            </w:pPr>
            <w:r>
              <w:t>是</w:t>
            </w:r>
          </w:p>
        </w:tc>
      </w:tr>
      <w:tr w14:paraId="48744B5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13EBE64">
            <w:pPr>
              <w:ind w:firstLine="0" w:firstLineChars="0"/>
              <w:rPr>
                <w:rFonts w:hint="eastAsia"/>
              </w:rPr>
            </w:pPr>
            <w:r>
              <w:t>6</w:t>
            </w:r>
          </w:p>
        </w:tc>
        <w:tc>
          <w:tcPr>
            <w:tcW w:w="1531" w:type="dxa"/>
            <w:tcMar>
              <w:top w:w="100" w:type="dxa"/>
              <w:left w:w="110" w:type="dxa"/>
              <w:bottom w:w="100" w:type="dxa"/>
              <w:right w:w="110" w:type="dxa"/>
            </w:tcMar>
            <w:vAlign w:val="center"/>
          </w:tcPr>
          <w:p w14:paraId="0F1AF92B">
            <w:pPr>
              <w:ind w:firstLine="0" w:firstLineChars="0"/>
              <w:rPr>
                <w:rFonts w:hint="eastAsia"/>
              </w:rPr>
            </w:pPr>
            <w:r>
              <w:t>type</w:t>
            </w:r>
          </w:p>
        </w:tc>
        <w:tc>
          <w:tcPr>
            <w:tcW w:w="1757" w:type="dxa"/>
            <w:tcMar>
              <w:top w:w="100" w:type="dxa"/>
              <w:left w:w="110" w:type="dxa"/>
              <w:bottom w:w="100" w:type="dxa"/>
              <w:right w:w="110" w:type="dxa"/>
            </w:tcMar>
            <w:vAlign w:val="center"/>
          </w:tcPr>
          <w:p w14:paraId="18D59D65">
            <w:pPr>
              <w:ind w:firstLine="0" w:firstLineChars="0"/>
              <w:rPr>
                <w:rFonts w:hint="eastAsia"/>
              </w:rPr>
            </w:pPr>
            <w:r>
              <w:t>文章类型：</w:t>
            </w:r>
          </w:p>
        </w:tc>
        <w:tc>
          <w:tcPr>
            <w:tcW w:w="1077" w:type="dxa"/>
            <w:tcMar>
              <w:top w:w="100" w:type="dxa"/>
              <w:left w:w="110" w:type="dxa"/>
              <w:bottom w:w="100" w:type="dxa"/>
              <w:right w:w="110" w:type="dxa"/>
            </w:tcMar>
            <w:vAlign w:val="center"/>
          </w:tcPr>
          <w:p w14:paraId="5603FD10">
            <w:pPr>
              <w:ind w:firstLine="0" w:firstLineChars="0"/>
              <w:rPr>
                <w:rFonts w:hint="eastAsia"/>
              </w:rPr>
            </w:pPr>
            <w:r>
              <w:t>varchar</w:t>
            </w:r>
          </w:p>
        </w:tc>
        <w:tc>
          <w:tcPr>
            <w:tcW w:w="1020" w:type="dxa"/>
            <w:tcMar>
              <w:top w:w="100" w:type="dxa"/>
              <w:left w:w="110" w:type="dxa"/>
              <w:bottom w:w="100" w:type="dxa"/>
              <w:right w:w="110" w:type="dxa"/>
            </w:tcMar>
            <w:vAlign w:val="center"/>
          </w:tcPr>
          <w:p w14:paraId="721032B0">
            <w:pPr>
              <w:ind w:firstLine="0" w:firstLineChars="0"/>
              <w:rPr>
                <w:rFonts w:hint="eastAsia"/>
              </w:rPr>
            </w:pPr>
            <w:r>
              <w:t>50</w:t>
            </w:r>
          </w:p>
        </w:tc>
        <w:tc>
          <w:tcPr>
            <w:tcW w:w="737" w:type="dxa"/>
            <w:tcMar>
              <w:top w:w="100" w:type="dxa"/>
              <w:left w:w="110" w:type="dxa"/>
              <w:bottom w:w="100" w:type="dxa"/>
              <w:right w:w="110" w:type="dxa"/>
            </w:tcMar>
            <w:vAlign w:val="center"/>
          </w:tcPr>
          <w:p w14:paraId="72758F02">
            <w:pPr>
              <w:ind w:firstLine="0" w:firstLineChars="0"/>
              <w:rPr>
                <w:rFonts w:hint="eastAsia"/>
              </w:rPr>
            </w:pPr>
            <w:r>
              <w:t>否</w:t>
            </w:r>
          </w:p>
        </w:tc>
        <w:tc>
          <w:tcPr>
            <w:tcW w:w="1020" w:type="dxa"/>
            <w:tcMar>
              <w:top w:w="100" w:type="dxa"/>
              <w:left w:w="110" w:type="dxa"/>
              <w:bottom w:w="100" w:type="dxa"/>
              <w:right w:w="110" w:type="dxa"/>
            </w:tcMar>
            <w:vAlign w:val="center"/>
          </w:tcPr>
          <w:p w14:paraId="22FC3059">
            <w:pPr>
              <w:ind w:firstLine="0" w:firstLineChars="0"/>
              <w:rPr>
                <w:rFonts w:hint="eastAsia"/>
              </w:rPr>
            </w:pPr>
            <w:r>
              <w:t>—</w:t>
            </w:r>
          </w:p>
        </w:tc>
        <w:tc>
          <w:tcPr>
            <w:tcW w:w="794" w:type="dxa"/>
            <w:tcMar>
              <w:top w:w="100" w:type="dxa"/>
              <w:left w:w="110" w:type="dxa"/>
              <w:bottom w:w="100" w:type="dxa"/>
              <w:right w:w="110" w:type="dxa"/>
            </w:tcMar>
            <w:vAlign w:val="center"/>
          </w:tcPr>
          <w:p w14:paraId="3FD77A1C">
            <w:pPr>
              <w:ind w:firstLine="0" w:firstLineChars="0"/>
              <w:rPr>
                <w:rFonts w:hint="eastAsia"/>
              </w:rPr>
            </w:pPr>
            <w:r>
              <w:t>是</w:t>
            </w:r>
          </w:p>
        </w:tc>
      </w:tr>
      <w:tr w14:paraId="7D5921C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07BAAF7">
            <w:pPr>
              <w:ind w:firstLine="0" w:firstLineChars="0"/>
              <w:rPr>
                <w:rFonts w:hint="eastAsia"/>
              </w:rPr>
            </w:pPr>
            <w:r>
              <w:t>7</w:t>
            </w:r>
          </w:p>
        </w:tc>
        <w:tc>
          <w:tcPr>
            <w:tcW w:w="1531" w:type="dxa"/>
            <w:tcMar>
              <w:top w:w="100" w:type="dxa"/>
              <w:left w:w="110" w:type="dxa"/>
              <w:bottom w:w="100" w:type="dxa"/>
              <w:right w:w="110" w:type="dxa"/>
            </w:tcMar>
            <w:vAlign w:val="center"/>
          </w:tcPr>
          <w:p w14:paraId="135A9575">
            <w:pPr>
              <w:ind w:firstLine="0" w:firstLineChars="0"/>
              <w:rPr>
                <w:rFonts w:hint="eastAsia"/>
              </w:rPr>
            </w:pPr>
            <w:r>
              <w:t>likes</w:t>
            </w:r>
          </w:p>
        </w:tc>
        <w:tc>
          <w:tcPr>
            <w:tcW w:w="1757" w:type="dxa"/>
            <w:tcMar>
              <w:top w:w="100" w:type="dxa"/>
              <w:left w:w="110" w:type="dxa"/>
              <w:bottom w:w="100" w:type="dxa"/>
              <w:right w:w="110" w:type="dxa"/>
            </w:tcMar>
            <w:vAlign w:val="center"/>
          </w:tcPr>
          <w:p w14:paraId="1524672C">
            <w:pPr>
              <w:ind w:firstLine="0" w:firstLineChars="0"/>
              <w:rPr>
                <w:rFonts w:hint="eastAsia"/>
              </w:rPr>
            </w:pPr>
            <w:r>
              <w:t>点赞数</w:t>
            </w:r>
          </w:p>
        </w:tc>
        <w:tc>
          <w:tcPr>
            <w:tcW w:w="1077" w:type="dxa"/>
            <w:tcMar>
              <w:top w:w="100" w:type="dxa"/>
              <w:left w:w="110" w:type="dxa"/>
              <w:bottom w:w="100" w:type="dxa"/>
              <w:right w:w="110" w:type="dxa"/>
            </w:tcMar>
            <w:vAlign w:val="center"/>
          </w:tcPr>
          <w:p w14:paraId="3096C945">
            <w:pPr>
              <w:ind w:firstLine="0" w:firstLineChars="0"/>
              <w:rPr>
                <w:rFonts w:hint="eastAsia"/>
              </w:rPr>
            </w:pPr>
            <w:r>
              <w:t>int</w:t>
            </w:r>
          </w:p>
        </w:tc>
        <w:tc>
          <w:tcPr>
            <w:tcW w:w="1020" w:type="dxa"/>
            <w:tcMar>
              <w:top w:w="100" w:type="dxa"/>
              <w:left w:w="110" w:type="dxa"/>
              <w:bottom w:w="100" w:type="dxa"/>
              <w:right w:w="110" w:type="dxa"/>
            </w:tcMar>
            <w:vAlign w:val="center"/>
          </w:tcPr>
          <w:p w14:paraId="23B41E15">
            <w:pPr>
              <w:ind w:firstLine="0" w:firstLineChars="0"/>
              <w:rPr>
                <w:rFonts w:hint="eastAsia"/>
              </w:rPr>
            </w:pPr>
            <w:r>
              <w:t>默认</w:t>
            </w:r>
          </w:p>
        </w:tc>
        <w:tc>
          <w:tcPr>
            <w:tcW w:w="737" w:type="dxa"/>
            <w:tcMar>
              <w:top w:w="100" w:type="dxa"/>
              <w:left w:w="110" w:type="dxa"/>
              <w:bottom w:w="100" w:type="dxa"/>
              <w:right w:w="110" w:type="dxa"/>
            </w:tcMar>
            <w:vAlign w:val="center"/>
          </w:tcPr>
          <w:p w14:paraId="4FF2C014">
            <w:pPr>
              <w:ind w:firstLine="0" w:firstLineChars="0"/>
              <w:rPr>
                <w:rFonts w:hint="eastAsia"/>
              </w:rPr>
            </w:pPr>
            <w:r>
              <w:t>否</w:t>
            </w:r>
          </w:p>
        </w:tc>
        <w:tc>
          <w:tcPr>
            <w:tcW w:w="1020" w:type="dxa"/>
            <w:tcMar>
              <w:top w:w="100" w:type="dxa"/>
              <w:left w:w="110" w:type="dxa"/>
              <w:bottom w:w="100" w:type="dxa"/>
              <w:right w:w="110" w:type="dxa"/>
            </w:tcMar>
            <w:vAlign w:val="center"/>
          </w:tcPr>
          <w:p w14:paraId="2EBF9ECD">
            <w:pPr>
              <w:ind w:firstLine="0" w:firstLineChars="0"/>
              <w:rPr>
                <w:rFonts w:hint="eastAsia"/>
              </w:rPr>
            </w:pPr>
            <w:r>
              <w:t>—</w:t>
            </w:r>
          </w:p>
        </w:tc>
        <w:tc>
          <w:tcPr>
            <w:tcW w:w="794" w:type="dxa"/>
            <w:tcMar>
              <w:top w:w="100" w:type="dxa"/>
              <w:left w:w="110" w:type="dxa"/>
              <w:bottom w:w="100" w:type="dxa"/>
              <w:right w:w="110" w:type="dxa"/>
            </w:tcMar>
            <w:vAlign w:val="center"/>
          </w:tcPr>
          <w:p w14:paraId="083BE8A8">
            <w:pPr>
              <w:ind w:firstLine="0" w:firstLineChars="0"/>
              <w:rPr>
                <w:rFonts w:hint="eastAsia"/>
              </w:rPr>
            </w:pPr>
            <w:r>
              <w:t>是</w:t>
            </w:r>
          </w:p>
        </w:tc>
      </w:tr>
      <w:tr w14:paraId="06F565C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F712089">
            <w:pPr>
              <w:ind w:firstLine="0" w:firstLineChars="0"/>
              <w:rPr>
                <w:rFonts w:hint="eastAsia"/>
              </w:rPr>
            </w:pPr>
            <w:r>
              <w:t>8</w:t>
            </w:r>
          </w:p>
        </w:tc>
        <w:tc>
          <w:tcPr>
            <w:tcW w:w="1531" w:type="dxa"/>
            <w:tcMar>
              <w:top w:w="100" w:type="dxa"/>
              <w:left w:w="110" w:type="dxa"/>
              <w:bottom w:w="100" w:type="dxa"/>
              <w:right w:w="110" w:type="dxa"/>
            </w:tcMar>
            <w:vAlign w:val="center"/>
          </w:tcPr>
          <w:p w14:paraId="11FA1ACA">
            <w:pPr>
              <w:ind w:firstLine="0" w:firstLineChars="0"/>
              <w:rPr>
                <w:rFonts w:hint="eastAsia"/>
              </w:rPr>
            </w:pPr>
            <w:r>
              <w:t>views</w:t>
            </w:r>
          </w:p>
        </w:tc>
        <w:tc>
          <w:tcPr>
            <w:tcW w:w="1757" w:type="dxa"/>
            <w:tcMar>
              <w:top w:w="100" w:type="dxa"/>
              <w:left w:w="110" w:type="dxa"/>
              <w:bottom w:w="100" w:type="dxa"/>
              <w:right w:w="110" w:type="dxa"/>
            </w:tcMar>
            <w:vAlign w:val="center"/>
          </w:tcPr>
          <w:p w14:paraId="42E263E4">
            <w:pPr>
              <w:ind w:firstLine="0" w:firstLineChars="0"/>
              <w:rPr>
                <w:rFonts w:hint="eastAsia"/>
              </w:rPr>
            </w:pPr>
            <w:r>
              <w:t>浏览数</w:t>
            </w:r>
          </w:p>
        </w:tc>
        <w:tc>
          <w:tcPr>
            <w:tcW w:w="1077" w:type="dxa"/>
            <w:tcMar>
              <w:top w:w="100" w:type="dxa"/>
              <w:left w:w="110" w:type="dxa"/>
              <w:bottom w:w="100" w:type="dxa"/>
              <w:right w:w="110" w:type="dxa"/>
            </w:tcMar>
            <w:vAlign w:val="center"/>
          </w:tcPr>
          <w:p w14:paraId="021EF7A0">
            <w:pPr>
              <w:ind w:firstLine="0" w:firstLineChars="0"/>
              <w:rPr>
                <w:rFonts w:hint="eastAsia"/>
              </w:rPr>
            </w:pPr>
            <w:r>
              <w:t>int</w:t>
            </w:r>
          </w:p>
        </w:tc>
        <w:tc>
          <w:tcPr>
            <w:tcW w:w="1020" w:type="dxa"/>
            <w:tcMar>
              <w:top w:w="100" w:type="dxa"/>
              <w:left w:w="110" w:type="dxa"/>
              <w:bottom w:w="100" w:type="dxa"/>
              <w:right w:w="110" w:type="dxa"/>
            </w:tcMar>
            <w:vAlign w:val="center"/>
          </w:tcPr>
          <w:p w14:paraId="790E67C6">
            <w:pPr>
              <w:ind w:firstLine="0" w:firstLineChars="0"/>
              <w:rPr>
                <w:rFonts w:hint="eastAsia"/>
              </w:rPr>
            </w:pPr>
            <w:r>
              <w:t>默认</w:t>
            </w:r>
          </w:p>
        </w:tc>
        <w:tc>
          <w:tcPr>
            <w:tcW w:w="737" w:type="dxa"/>
            <w:tcMar>
              <w:top w:w="100" w:type="dxa"/>
              <w:left w:w="110" w:type="dxa"/>
              <w:bottom w:w="100" w:type="dxa"/>
              <w:right w:w="110" w:type="dxa"/>
            </w:tcMar>
            <w:vAlign w:val="center"/>
          </w:tcPr>
          <w:p w14:paraId="38B00F0B">
            <w:pPr>
              <w:ind w:firstLine="0" w:firstLineChars="0"/>
              <w:rPr>
                <w:rFonts w:hint="eastAsia"/>
              </w:rPr>
            </w:pPr>
            <w:r>
              <w:t>否</w:t>
            </w:r>
          </w:p>
        </w:tc>
        <w:tc>
          <w:tcPr>
            <w:tcW w:w="1020" w:type="dxa"/>
            <w:tcMar>
              <w:top w:w="100" w:type="dxa"/>
              <w:left w:w="110" w:type="dxa"/>
              <w:bottom w:w="100" w:type="dxa"/>
              <w:right w:w="110" w:type="dxa"/>
            </w:tcMar>
            <w:vAlign w:val="center"/>
          </w:tcPr>
          <w:p w14:paraId="553DE9FE">
            <w:pPr>
              <w:ind w:firstLine="0" w:firstLineChars="0"/>
              <w:rPr>
                <w:rFonts w:hint="eastAsia"/>
              </w:rPr>
            </w:pPr>
            <w:r>
              <w:t>—</w:t>
            </w:r>
          </w:p>
        </w:tc>
        <w:tc>
          <w:tcPr>
            <w:tcW w:w="794" w:type="dxa"/>
            <w:tcMar>
              <w:top w:w="100" w:type="dxa"/>
              <w:left w:w="110" w:type="dxa"/>
              <w:bottom w:w="100" w:type="dxa"/>
              <w:right w:w="110" w:type="dxa"/>
            </w:tcMar>
            <w:vAlign w:val="center"/>
          </w:tcPr>
          <w:p w14:paraId="43469CAD">
            <w:pPr>
              <w:ind w:firstLine="0" w:firstLineChars="0"/>
              <w:rPr>
                <w:rFonts w:hint="eastAsia"/>
              </w:rPr>
            </w:pPr>
            <w:r>
              <w:t>是</w:t>
            </w:r>
          </w:p>
        </w:tc>
      </w:tr>
      <w:tr w14:paraId="59F272D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F4F31DB">
            <w:pPr>
              <w:ind w:firstLine="0" w:firstLineChars="0"/>
              <w:rPr>
                <w:rFonts w:hint="eastAsia"/>
              </w:rPr>
            </w:pPr>
            <w:r>
              <w:t>9</w:t>
            </w:r>
          </w:p>
        </w:tc>
        <w:tc>
          <w:tcPr>
            <w:tcW w:w="1531" w:type="dxa"/>
            <w:tcMar>
              <w:top w:w="100" w:type="dxa"/>
              <w:left w:w="110" w:type="dxa"/>
              <w:bottom w:w="100" w:type="dxa"/>
              <w:right w:w="110" w:type="dxa"/>
            </w:tcMar>
            <w:vAlign w:val="center"/>
          </w:tcPr>
          <w:p w14:paraId="6C3863DD">
            <w:pPr>
              <w:ind w:firstLine="0" w:firstLineChars="0"/>
              <w:rPr>
                <w:rFonts w:hint="eastAsia"/>
              </w:rPr>
            </w:pPr>
            <w:r>
              <w:t>is_published</w:t>
            </w:r>
          </w:p>
        </w:tc>
        <w:tc>
          <w:tcPr>
            <w:tcW w:w="1757" w:type="dxa"/>
            <w:tcMar>
              <w:top w:w="100" w:type="dxa"/>
              <w:left w:w="110" w:type="dxa"/>
              <w:bottom w:w="100" w:type="dxa"/>
              <w:right w:w="110" w:type="dxa"/>
            </w:tcMar>
            <w:vAlign w:val="center"/>
          </w:tcPr>
          <w:p w14:paraId="4A5C1629">
            <w:pPr>
              <w:ind w:firstLine="0" w:firstLineChars="0"/>
              <w:rPr>
                <w:rFonts w:hint="eastAsia"/>
              </w:rPr>
            </w:pPr>
            <w:r>
              <w:t>是否发布</w:t>
            </w:r>
          </w:p>
        </w:tc>
        <w:tc>
          <w:tcPr>
            <w:tcW w:w="1077" w:type="dxa"/>
            <w:tcMar>
              <w:top w:w="100" w:type="dxa"/>
              <w:left w:w="110" w:type="dxa"/>
              <w:bottom w:w="100" w:type="dxa"/>
              <w:right w:w="110" w:type="dxa"/>
            </w:tcMar>
            <w:vAlign w:val="center"/>
          </w:tcPr>
          <w:p w14:paraId="49CB0CEB">
            <w:pPr>
              <w:ind w:firstLine="0" w:firstLineChars="0"/>
              <w:rPr>
                <w:rFonts w:hint="eastAsia"/>
              </w:rPr>
            </w:pPr>
            <w:r>
              <w:t>tinyint</w:t>
            </w:r>
          </w:p>
        </w:tc>
        <w:tc>
          <w:tcPr>
            <w:tcW w:w="1020" w:type="dxa"/>
            <w:tcMar>
              <w:top w:w="100" w:type="dxa"/>
              <w:left w:w="110" w:type="dxa"/>
              <w:bottom w:w="100" w:type="dxa"/>
              <w:right w:w="110" w:type="dxa"/>
            </w:tcMar>
            <w:vAlign w:val="center"/>
          </w:tcPr>
          <w:p w14:paraId="0DBB6E0A">
            <w:pPr>
              <w:ind w:firstLine="0" w:firstLineChars="0"/>
              <w:rPr>
                <w:rFonts w:hint="eastAsia"/>
              </w:rPr>
            </w:pPr>
            <w:r>
              <w:t>1</w:t>
            </w:r>
          </w:p>
        </w:tc>
        <w:tc>
          <w:tcPr>
            <w:tcW w:w="737" w:type="dxa"/>
            <w:tcMar>
              <w:top w:w="100" w:type="dxa"/>
              <w:left w:w="110" w:type="dxa"/>
              <w:bottom w:w="100" w:type="dxa"/>
              <w:right w:w="110" w:type="dxa"/>
            </w:tcMar>
            <w:vAlign w:val="center"/>
          </w:tcPr>
          <w:p w14:paraId="6A7920DD">
            <w:pPr>
              <w:ind w:firstLine="0" w:firstLineChars="0"/>
              <w:rPr>
                <w:rFonts w:hint="eastAsia"/>
              </w:rPr>
            </w:pPr>
            <w:r>
              <w:t>否</w:t>
            </w:r>
          </w:p>
        </w:tc>
        <w:tc>
          <w:tcPr>
            <w:tcW w:w="1020" w:type="dxa"/>
            <w:tcMar>
              <w:top w:w="100" w:type="dxa"/>
              <w:left w:w="110" w:type="dxa"/>
              <w:bottom w:w="100" w:type="dxa"/>
              <w:right w:w="110" w:type="dxa"/>
            </w:tcMar>
            <w:vAlign w:val="center"/>
          </w:tcPr>
          <w:p w14:paraId="43EEB712">
            <w:pPr>
              <w:ind w:firstLine="0" w:firstLineChars="0"/>
              <w:rPr>
                <w:rFonts w:hint="eastAsia"/>
              </w:rPr>
            </w:pPr>
            <w:r>
              <w:t>—</w:t>
            </w:r>
          </w:p>
        </w:tc>
        <w:tc>
          <w:tcPr>
            <w:tcW w:w="794" w:type="dxa"/>
            <w:tcMar>
              <w:top w:w="100" w:type="dxa"/>
              <w:left w:w="110" w:type="dxa"/>
              <w:bottom w:w="100" w:type="dxa"/>
              <w:right w:w="110" w:type="dxa"/>
            </w:tcMar>
            <w:vAlign w:val="center"/>
          </w:tcPr>
          <w:p w14:paraId="37F1FFE3">
            <w:pPr>
              <w:ind w:firstLine="0" w:firstLineChars="0"/>
              <w:rPr>
                <w:rFonts w:hint="eastAsia"/>
              </w:rPr>
            </w:pPr>
            <w:r>
              <w:t>是</w:t>
            </w:r>
          </w:p>
        </w:tc>
      </w:tr>
      <w:tr w14:paraId="7472A001">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52C97F8">
            <w:pPr>
              <w:ind w:firstLine="0" w:firstLineChars="0"/>
              <w:rPr>
                <w:rFonts w:hint="eastAsia"/>
              </w:rPr>
            </w:pPr>
            <w:r>
              <w:t>10</w:t>
            </w:r>
          </w:p>
        </w:tc>
        <w:tc>
          <w:tcPr>
            <w:tcW w:w="1531" w:type="dxa"/>
            <w:tcMar>
              <w:top w:w="100" w:type="dxa"/>
              <w:left w:w="110" w:type="dxa"/>
              <w:bottom w:w="100" w:type="dxa"/>
              <w:right w:w="110" w:type="dxa"/>
            </w:tcMar>
            <w:vAlign w:val="center"/>
          </w:tcPr>
          <w:p w14:paraId="5ACED437">
            <w:pPr>
              <w:ind w:firstLine="0" w:firstLineChars="0"/>
              <w:rPr>
                <w:rFonts w:hint="eastAsia"/>
              </w:rPr>
            </w:pPr>
            <w:r>
              <w:t>created_at</w:t>
            </w:r>
          </w:p>
        </w:tc>
        <w:tc>
          <w:tcPr>
            <w:tcW w:w="1757" w:type="dxa"/>
            <w:tcMar>
              <w:top w:w="100" w:type="dxa"/>
              <w:left w:w="110" w:type="dxa"/>
              <w:bottom w:w="100" w:type="dxa"/>
              <w:right w:w="110" w:type="dxa"/>
            </w:tcMar>
            <w:vAlign w:val="center"/>
          </w:tcPr>
          <w:p w14:paraId="4BB03AFD">
            <w:pPr>
              <w:ind w:firstLine="0" w:firstLineChars="0"/>
              <w:rPr>
                <w:rFonts w:hint="eastAsia"/>
              </w:rPr>
            </w:pPr>
            <w:r>
              <w:t>创建时间</w:t>
            </w:r>
          </w:p>
        </w:tc>
        <w:tc>
          <w:tcPr>
            <w:tcW w:w="1077" w:type="dxa"/>
            <w:tcMar>
              <w:top w:w="100" w:type="dxa"/>
              <w:left w:w="110" w:type="dxa"/>
              <w:bottom w:w="100" w:type="dxa"/>
              <w:right w:w="110" w:type="dxa"/>
            </w:tcMar>
            <w:vAlign w:val="center"/>
          </w:tcPr>
          <w:p w14:paraId="42D3E329">
            <w:pPr>
              <w:ind w:firstLine="0" w:firstLineChars="0"/>
              <w:rPr>
                <w:rFonts w:hint="eastAsia"/>
              </w:rPr>
            </w:pPr>
            <w:r>
              <w:t>timestamp</w:t>
            </w:r>
          </w:p>
        </w:tc>
        <w:tc>
          <w:tcPr>
            <w:tcW w:w="1020" w:type="dxa"/>
            <w:tcMar>
              <w:top w:w="100" w:type="dxa"/>
              <w:left w:w="110" w:type="dxa"/>
              <w:bottom w:w="100" w:type="dxa"/>
              <w:right w:w="110" w:type="dxa"/>
            </w:tcMar>
            <w:vAlign w:val="center"/>
          </w:tcPr>
          <w:p w14:paraId="55BE8146">
            <w:pPr>
              <w:ind w:firstLine="0" w:firstLineChars="0"/>
              <w:rPr>
                <w:rFonts w:hint="eastAsia"/>
              </w:rPr>
            </w:pPr>
            <w:r>
              <w:t>默认</w:t>
            </w:r>
          </w:p>
        </w:tc>
        <w:tc>
          <w:tcPr>
            <w:tcW w:w="737" w:type="dxa"/>
            <w:tcMar>
              <w:top w:w="100" w:type="dxa"/>
              <w:left w:w="110" w:type="dxa"/>
              <w:bottom w:w="100" w:type="dxa"/>
              <w:right w:w="110" w:type="dxa"/>
            </w:tcMar>
            <w:vAlign w:val="center"/>
          </w:tcPr>
          <w:p w14:paraId="08722B0E">
            <w:pPr>
              <w:ind w:firstLine="0" w:firstLineChars="0"/>
              <w:rPr>
                <w:rFonts w:hint="eastAsia"/>
              </w:rPr>
            </w:pPr>
            <w:r>
              <w:t>否</w:t>
            </w:r>
          </w:p>
        </w:tc>
        <w:tc>
          <w:tcPr>
            <w:tcW w:w="1020" w:type="dxa"/>
            <w:tcMar>
              <w:top w:w="100" w:type="dxa"/>
              <w:left w:w="110" w:type="dxa"/>
              <w:bottom w:w="100" w:type="dxa"/>
              <w:right w:w="110" w:type="dxa"/>
            </w:tcMar>
            <w:vAlign w:val="center"/>
          </w:tcPr>
          <w:p w14:paraId="1EEA7CA6">
            <w:pPr>
              <w:ind w:firstLine="0" w:firstLineChars="0"/>
              <w:rPr>
                <w:rFonts w:hint="eastAsia"/>
              </w:rPr>
            </w:pPr>
            <w:r>
              <w:t>—</w:t>
            </w:r>
          </w:p>
        </w:tc>
        <w:tc>
          <w:tcPr>
            <w:tcW w:w="794" w:type="dxa"/>
            <w:tcMar>
              <w:top w:w="100" w:type="dxa"/>
              <w:left w:w="110" w:type="dxa"/>
              <w:bottom w:w="100" w:type="dxa"/>
              <w:right w:w="110" w:type="dxa"/>
            </w:tcMar>
            <w:vAlign w:val="center"/>
          </w:tcPr>
          <w:p w14:paraId="24BCA780">
            <w:pPr>
              <w:ind w:firstLine="0" w:firstLineChars="0"/>
              <w:rPr>
                <w:rFonts w:hint="eastAsia"/>
              </w:rPr>
            </w:pPr>
            <w:r>
              <w:t>是</w:t>
            </w:r>
          </w:p>
        </w:tc>
      </w:tr>
      <w:tr w14:paraId="11293BA8">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6C7143A4">
            <w:pPr>
              <w:ind w:firstLine="0" w:firstLineChars="0"/>
              <w:rPr>
                <w:rFonts w:hint="eastAsia"/>
              </w:rPr>
            </w:pPr>
            <w:r>
              <w:t>11</w:t>
            </w:r>
          </w:p>
        </w:tc>
        <w:tc>
          <w:tcPr>
            <w:tcW w:w="1531" w:type="dxa"/>
            <w:tcBorders>
              <w:bottom w:val="single" w:color="000000" w:sz="14" w:space="0"/>
            </w:tcBorders>
            <w:tcMar>
              <w:top w:w="100" w:type="dxa"/>
              <w:left w:w="110" w:type="dxa"/>
              <w:bottom w:w="100" w:type="dxa"/>
              <w:right w:w="110" w:type="dxa"/>
            </w:tcMar>
            <w:vAlign w:val="center"/>
          </w:tcPr>
          <w:p w14:paraId="503CDF64">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4A52E00F">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686A8C65">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5A98DC93">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3552E418">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48054DC0">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0E84A136">
            <w:pPr>
              <w:ind w:firstLine="0" w:firstLineChars="0"/>
              <w:rPr>
                <w:rFonts w:hint="eastAsia"/>
              </w:rPr>
            </w:pPr>
            <w:r>
              <w:t>是</w:t>
            </w:r>
          </w:p>
        </w:tc>
      </w:tr>
    </w:tbl>
    <w:p w14:paraId="75E267DB">
      <w:pPr>
        <w:ind w:firstLine="0" w:firstLineChars="0"/>
        <w:rPr>
          <w:rFonts w:hint="eastAsia"/>
        </w:rPr>
      </w:pPr>
    </w:p>
    <w:p w14:paraId="09B735DF">
      <w:pPr>
        <w:ind w:firstLine="480"/>
        <w:rPr>
          <w:rFonts w:hint="eastAsia"/>
        </w:rPr>
      </w:pPr>
      <w:r>
        <w:t>艺人表主要用于存储参加音乐节活动的演出嘉宾信息，包括艺人名称、图片、风格标签、简介以及是否重点推荐等内容。该表与演出日程和音乐节展示页面关系密切，可用于构建演出阵容、展示嘉宾详情并提升音乐节活动的宣传效果与用户关注度。</w:t>
      </w:r>
    </w:p>
    <w:p w14:paraId="549A627C">
      <w:pPr>
        <w:ind w:firstLine="0" w:firstLineChars="0"/>
        <w:jc w:val="center"/>
        <w:rPr>
          <w:rFonts w:hint="eastAsia"/>
        </w:rPr>
      </w:pPr>
      <w:r>
        <w:t>表</w:t>
      </w:r>
      <w:r>
        <w:rPr>
          <w:rFonts w:hint="eastAsia"/>
          <w:lang w:eastAsia="zh-CN"/>
        </w:rPr>
        <w:t>3-</w:t>
      </w:r>
      <w:r>
        <w:t>3艺人（artists）</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511A982C">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41C10AE9">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25CC5AA6">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2BBE4927">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3E093582">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02569BFD">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4FAAF1A1">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6C049A95">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07AB48F5">
            <w:pPr>
              <w:ind w:firstLine="0" w:firstLineChars="0"/>
              <w:rPr>
                <w:rFonts w:hint="eastAsia"/>
              </w:rPr>
            </w:pPr>
            <w:r>
              <w:t>允许空</w:t>
            </w:r>
          </w:p>
        </w:tc>
      </w:tr>
      <w:tr w14:paraId="3EDA96F1">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44CC088">
            <w:pPr>
              <w:ind w:firstLine="0" w:firstLineChars="0"/>
              <w:rPr>
                <w:rFonts w:hint="eastAsia"/>
              </w:rPr>
            </w:pPr>
            <w:r>
              <w:t>1</w:t>
            </w:r>
          </w:p>
        </w:tc>
        <w:tc>
          <w:tcPr>
            <w:tcW w:w="1531" w:type="dxa"/>
            <w:tcMar>
              <w:top w:w="100" w:type="dxa"/>
              <w:left w:w="110" w:type="dxa"/>
              <w:bottom w:w="100" w:type="dxa"/>
              <w:right w:w="110" w:type="dxa"/>
            </w:tcMar>
            <w:vAlign w:val="center"/>
          </w:tcPr>
          <w:p w14:paraId="0F82CE24">
            <w:pPr>
              <w:ind w:firstLine="0" w:firstLineChars="0"/>
              <w:rPr>
                <w:rFonts w:hint="eastAsia"/>
              </w:rPr>
            </w:pPr>
            <w:r>
              <w:t>id</w:t>
            </w:r>
          </w:p>
        </w:tc>
        <w:tc>
          <w:tcPr>
            <w:tcW w:w="1757" w:type="dxa"/>
            <w:tcMar>
              <w:top w:w="100" w:type="dxa"/>
              <w:left w:w="110" w:type="dxa"/>
              <w:bottom w:w="100" w:type="dxa"/>
              <w:right w:w="110" w:type="dxa"/>
            </w:tcMar>
            <w:vAlign w:val="center"/>
          </w:tcPr>
          <w:p w14:paraId="282AFF6A">
            <w:pPr>
              <w:ind w:firstLine="0" w:firstLineChars="0"/>
              <w:rPr>
                <w:rFonts w:hint="eastAsia"/>
              </w:rPr>
            </w:pPr>
            <w:r>
              <w:t>艺人ID</w:t>
            </w:r>
          </w:p>
        </w:tc>
        <w:tc>
          <w:tcPr>
            <w:tcW w:w="1077" w:type="dxa"/>
            <w:tcMar>
              <w:top w:w="100" w:type="dxa"/>
              <w:left w:w="110" w:type="dxa"/>
              <w:bottom w:w="100" w:type="dxa"/>
              <w:right w:w="110" w:type="dxa"/>
            </w:tcMar>
            <w:vAlign w:val="center"/>
          </w:tcPr>
          <w:p w14:paraId="1495522A">
            <w:pPr>
              <w:ind w:firstLine="0" w:firstLineChars="0"/>
              <w:rPr>
                <w:rFonts w:hint="eastAsia"/>
              </w:rPr>
            </w:pPr>
            <w:r>
              <w:t>bigint</w:t>
            </w:r>
          </w:p>
        </w:tc>
        <w:tc>
          <w:tcPr>
            <w:tcW w:w="1020" w:type="dxa"/>
            <w:tcMar>
              <w:top w:w="100" w:type="dxa"/>
              <w:left w:w="110" w:type="dxa"/>
              <w:bottom w:w="100" w:type="dxa"/>
              <w:right w:w="110" w:type="dxa"/>
            </w:tcMar>
            <w:vAlign w:val="center"/>
          </w:tcPr>
          <w:p w14:paraId="3F7DC1C4">
            <w:pPr>
              <w:ind w:firstLine="0" w:firstLineChars="0"/>
              <w:rPr>
                <w:rFonts w:hint="eastAsia"/>
              </w:rPr>
            </w:pPr>
            <w:r>
              <w:t>默认</w:t>
            </w:r>
          </w:p>
        </w:tc>
        <w:tc>
          <w:tcPr>
            <w:tcW w:w="737" w:type="dxa"/>
            <w:tcMar>
              <w:top w:w="100" w:type="dxa"/>
              <w:left w:w="110" w:type="dxa"/>
              <w:bottom w:w="100" w:type="dxa"/>
              <w:right w:w="110" w:type="dxa"/>
            </w:tcMar>
            <w:vAlign w:val="center"/>
          </w:tcPr>
          <w:p w14:paraId="567F51FF">
            <w:pPr>
              <w:ind w:firstLine="0" w:firstLineChars="0"/>
              <w:rPr>
                <w:rFonts w:hint="eastAsia"/>
              </w:rPr>
            </w:pPr>
            <w:r>
              <w:t>是</w:t>
            </w:r>
          </w:p>
        </w:tc>
        <w:tc>
          <w:tcPr>
            <w:tcW w:w="1020" w:type="dxa"/>
            <w:tcMar>
              <w:top w:w="100" w:type="dxa"/>
              <w:left w:w="110" w:type="dxa"/>
              <w:bottom w:w="100" w:type="dxa"/>
              <w:right w:w="110" w:type="dxa"/>
            </w:tcMar>
            <w:vAlign w:val="center"/>
          </w:tcPr>
          <w:p w14:paraId="6D797CA6">
            <w:pPr>
              <w:ind w:firstLine="0" w:firstLineChars="0"/>
              <w:rPr>
                <w:rFonts w:hint="eastAsia"/>
              </w:rPr>
            </w:pPr>
            <w:r>
              <w:t>主键</w:t>
            </w:r>
          </w:p>
        </w:tc>
        <w:tc>
          <w:tcPr>
            <w:tcW w:w="794" w:type="dxa"/>
            <w:tcMar>
              <w:top w:w="100" w:type="dxa"/>
              <w:left w:w="110" w:type="dxa"/>
              <w:bottom w:w="100" w:type="dxa"/>
              <w:right w:w="110" w:type="dxa"/>
            </w:tcMar>
            <w:vAlign w:val="center"/>
          </w:tcPr>
          <w:p w14:paraId="68AFE46A">
            <w:pPr>
              <w:ind w:firstLine="0" w:firstLineChars="0"/>
              <w:rPr>
                <w:rFonts w:hint="eastAsia"/>
              </w:rPr>
            </w:pPr>
            <w:r>
              <w:t>否</w:t>
            </w:r>
          </w:p>
        </w:tc>
      </w:tr>
      <w:tr w14:paraId="3FACF1F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2DD6C9F">
            <w:pPr>
              <w:ind w:firstLine="0" w:firstLineChars="0"/>
              <w:rPr>
                <w:rFonts w:hint="eastAsia"/>
              </w:rPr>
            </w:pPr>
            <w:r>
              <w:t>2</w:t>
            </w:r>
          </w:p>
        </w:tc>
        <w:tc>
          <w:tcPr>
            <w:tcW w:w="1531" w:type="dxa"/>
            <w:tcMar>
              <w:top w:w="100" w:type="dxa"/>
              <w:left w:w="110" w:type="dxa"/>
              <w:bottom w:w="100" w:type="dxa"/>
              <w:right w:w="110" w:type="dxa"/>
            </w:tcMar>
            <w:vAlign w:val="center"/>
          </w:tcPr>
          <w:p w14:paraId="639CFE21">
            <w:pPr>
              <w:ind w:firstLine="0" w:firstLineChars="0"/>
              <w:rPr>
                <w:rFonts w:hint="eastAsia"/>
              </w:rPr>
            </w:pPr>
            <w:r>
              <w:t>name</w:t>
            </w:r>
          </w:p>
        </w:tc>
        <w:tc>
          <w:tcPr>
            <w:tcW w:w="1757" w:type="dxa"/>
            <w:tcMar>
              <w:top w:w="100" w:type="dxa"/>
              <w:left w:w="110" w:type="dxa"/>
              <w:bottom w:w="100" w:type="dxa"/>
              <w:right w:w="110" w:type="dxa"/>
            </w:tcMar>
            <w:vAlign w:val="center"/>
          </w:tcPr>
          <w:p w14:paraId="18CE272F">
            <w:pPr>
              <w:ind w:firstLine="0" w:firstLineChars="0"/>
              <w:rPr>
                <w:rFonts w:hint="eastAsia"/>
              </w:rPr>
            </w:pPr>
            <w:r>
              <w:t>艺人名称</w:t>
            </w:r>
          </w:p>
        </w:tc>
        <w:tc>
          <w:tcPr>
            <w:tcW w:w="1077" w:type="dxa"/>
            <w:tcMar>
              <w:top w:w="100" w:type="dxa"/>
              <w:left w:w="110" w:type="dxa"/>
              <w:bottom w:w="100" w:type="dxa"/>
              <w:right w:w="110" w:type="dxa"/>
            </w:tcMar>
            <w:vAlign w:val="center"/>
          </w:tcPr>
          <w:p w14:paraId="37C1FED5">
            <w:pPr>
              <w:ind w:firstLine="0" w:firstLineChars="0"/>
              <w:rPr>
                <w:rFonts w:hint="eastAsia"/>
              </w:rPr>
            </w:pPr>
            <w:r>
              <w:t>varchar</w:t>
            </w:r>
          </w:p>
        </w:tc>
        <w:tc>
          <w:tcPr>
            <w:tcW w:w="1020" w:type="dxa"/>
            <w:tcMar>
              <w:top w:w="100" w:type="dxa"/>
              <w:left w:w="110" w:type="dxa"/>
              <w:bottom w:w="100" w:type="dxa"/>
              <w:right w:w="110" w:type="dxa"/>
            </w:tcMar>
            <w:vAlign w:val="center"/>
          </w:tcPr>
          <w:p w14:paraId="2859F32B">
            <w:pPr>
              <w:ind w:firstLine="0" w:firstLineChars="0"/>
              <w:rPr>
                <w:rFonts w:hint="eastAsia"/>
              </w:rPr>
            </w:pPr>
            <w:r>
              <w:t>200</w:t>
            </w:r>
          </w:p>
        </w:tc>
        <w:tc>
          <w:tcPr>
            <w:tcW w:w="737" w:type="dxa"/>
            <w:tcMar>
              <w:top w:w="100" w:type="dxa"/>
              <w:left w:w="110" w:type="dxa"/>
              <w:bottom w:w="100" w:type="dxa"/>
              <w:right w:w="110" w:type="dxa"/>
            </w:tcMar>
            <w:vAlign w:val="center"/>
          </w:tcPr>
          <w:p w14:paraId="1DD27E88">
            <w:pPr>
              <w:ind w:firstLine="0" w:firstLineChars="0"/>
              <w:rPr>
                <w:rFonts w:hint="eastAsia"/>
              </w:rPr>
            </w:pPr>
            <w:r>
              <w:t>否</w:t>
            </w:r>
          </w:p>
        </w:tc>
        <w:tc>
          <w:tcPr>
            <w:tcW w:w="1020" w:type="dxa"/>
            <w:tcMar>
              <w:top w:w="100" w:type="dxa"/>
              <w:left w:w="110" w:type="dxa"/>
              <w:bottom w:w="100" w:type="dxa"/>
              <w:right w:w="110" w:type="dxa"/>
            </w:tcMar>
            <w:vAlign w:val="center"/>
          </w:tcPr>
          <w:p w14:paraId="2F4CECF1">
            <w:pPr>
              <w:ind w:firstLine="0" w:firstLineChars="0"/>
              <w:rPr>
                <w:rFonts w:hint="eastAsia"/>
              </w:rPr>
            </w:pPr>
            <w:r>
              <w:t>—</w:t>
            </w:r>
          </w:p>
        </w:tc>
        <w:tc>
          <w:tcPr>
            <w:tcW w:w="794" w:type="dxa"/>
            <w:tcMar>
              <w:top w:w="100" w:type="dxa"/>
              <w:left w:w="110" w:type="dxa"/>
              <w:bottom w:w="100" w:type="dxa"/>
              <w:right w:w="110" w:type="dxa"/>
            </w:tcMar>
            <w:vAlign w:val="center"/>
          </w:tcPr>
          <w:p w14:paraId="352AA29B">
            <w:pPr>
              <w:ind w:firstLine="0" w:firstLineChars="0"/>
              <w:rPr>
                <w:rFonts w:hint="eastAsia"/>
              </w:rPr>
            </w:pPr>
            <w:r>
              <w:t>否</w:t>
            </w:r>
          </w:p>
        </w:tc>
      </w:tr>
      <w:tr w14:paraId="65E3C95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8CB92E1">
            <w:pPr>
              <w:ind w:firstLine="0" w:firstLineChars="0"/>
              <w:rPr>
                <w:rFonts w:hint="eastAsia"/>
              </w:rPr>
            </w:pPr>
            <w:r>
              <w:t>3</w:t>
            </w:r>
          </w:p>
        </w:tc>
        <w:tc>
          <w:tcPr>
            <w:tcW w:w="1531" w:type="dxa"/>
            <w:tcMar>
              <w:top w:w="100" w:type="dxa"/>
              <w:left w:w="110" w:type="dxa"/>
              <w:bottom w:w="100" w:type="dxa"/>
              <w:right w:w="110" w:type="dxa"/>
            </w:tcMar>
            <w:vAlign w:val="center"/>
          </w:tcPr>
          <w:p w14:paraId="64CEAF22">
            <w:pPr>
              <w:ind w:firstLine="0" w:firstLineChars="0"/>
              <w:rPr>
                <w:rFonts w:hint="eastAsia"/>
              </w:rPr>
            </w:pPr>
            <w:r>
              <w:t>description</w:t>
            </w:r>
          </w:p>
        </w:tc>
        <w:tc>
          <w:tcPr>
            <w:tcW w:w="1757" w:type="dxa"/>
            <w:tcMar>
              <w:top w:w="100" w:type="dxa"/>
              <w:left w:w="110" w:type="dxa"/>
              <w:bottom w:w="100" w:type="dxa"/>
              <w:right w:w="110" w:type="dxa"/>
            </w:tcMar>
            <w:vAlign w:val="center"/>
          </w:tcPr>
          <w:p w14:paraId="68218CAE">
            <w:pPr>
              <w:ind w:firstLine="0" w:firstLineChars="0"/>
              <w:rPr>
                <w:rFonts w:hint="eastAsia"/>
              </w:rPr>
            </w:pPr>
            <w:r>
              <w:t>艺人描述</w:t>
            </w:r>
          </w:p>
        </w:tc>
        <w:tc>
          <w:tcPr>
            <w:tcW w:w="1077" w:type="dxa"/>
            <w:tcMar>
              <w:top w:w="100" w:type="dxa"/>
              <w:left w:w="110" w:type="dxa"/>
              <w:bottom w:w="100" w:type="dxa"/>
              <w:right w:w="110" w:type="dxa"/>
            </w:tcMar>
            <w:vAlign w:val="center"/>
          </w:tcPr>
          <w:p w14:paraId="6A1EED8A">
            <w:pPr>
              <w:ind w:firstLine="0" w:firstLineChars="0"/>
              <w:rPr>
                <w:rFonts w:hint="eastAsia"/>
              </w:rPr>
            </w:pPr>
            <w:r>
              <w:t>text</w:t>
            </w:r>
          </w:p>
        </w:tc>
        <w:tc>
          <w:tcPr>
            <w:tcW w:w="1020" w:type="dxa"/>
            <w:tcMar>
              <w:top w:w="100" w:type="dxa"/>
              <w:left w:w="110" w:type="dxa"/>
              <w:bottom w:w="100" w:type="dxa"/>
              <w:right w:w="110" w:type="dxa"/>
            </w:tcMar>
            <w:vAlign w:val="center"/>
          </w:tcPr>
          <w:p w14:paraId="3F8BAA6A">
            <w:pPr>
              <w:ind w:firstLine="0" w:firstLineChars="0"/>
              <w:rPr>
                <w:rFonts w:hint="eastAsia"/>
              </w:rPr>
            </w:pPr>
            <w:r>
              <w:t>默认</w:t>
            </w:r>
          </w:p>
        </w:tc>
        <w:tc>
          <w:tcPr>
            <w:tcW w:w="737" w:type="dxa"/>
            <w:tcMar>
              <w:top w:w="100" w:type="dxa"/>
              <w:left w:w="110" w:type="dxa"/>
              <w:bottom w:w="100" w:type="dxa"/>
              <w:right w:w="110" w:type="dxa"/>
            </w:tcMar>
            <w:vAlign w:val="center"/>
          </w:tcPr>
          <w:p w14:paraId="6C1571D5">
            <w:pPr>
              <w:ind w:firstLine="0" w:firstLineChars="0"/>
              <w:rPr>
                <w:rFonts w:hint="eastAsia"/>
              </w:rPr>
            </w:pPr>
            <w:r>
              <w:t>否</w:t>
            </w:r>
          </w:p>
        </w:tc>
        <w:tc>
          <w:tcPr>
            <w:tcW w:w="1020" w:type="dxa"/>
            <w:tcMar>
              <w:top w:w="100" w:type="dxa"/>
              <w:left w:w="110" w:type="dxa"/>
              <w:bottom w:w="100" w:type="dxa"/>
              <w:right w:w="110" w:type="dxa"/>
            </w:tcMar>
            <w:vAlign w:val="center"/>
          </w:tcPr>
          <w:p w14:paraId="0DBCE39B">
            <w:pPr>
              <w:ind w:firstLine="0" w:firstLineChars="0"/>
              <w:rPr>
                <w:rFonts w:hint="eastAsia"/>
              </w:rPr>
            </w:pPr>
            <w:r>
              <w:t>—</w:t>
            </w:r>
          </w:p>
        </w:tc>
        <w:tc>
          <w:tcPr>
            <w:tcW w:w="794" w:type="dxa"/>
            <w:tcMar>
              <w:top w:w="100" w:type="dxa"/>
              <w:left w:w="110" w:type="dxa"/>
              <w:bottom w:w="100" w:type="dxa"/>
              <w:right w:w="110" w:type="dxa"/>
            </w:tcMar>
            <w:vAlign w:val="center"/>
          </w:tcPr>
          <w:p w14:paraId="22746217">
            <w:pPr>
              <w:ind w:firstLine="0" w:firstLineChars="0"/>
              <w:rPr>
                <w:rFonts w:hint="eastAsia"/>
              </w:rPr>
            </w:pPr>
            <w:r>
              <w:t>是</w:t>
            </w:r>
          </w:p>
        </w:tc>
      </w:tr>
      <w:tr w14:paraId="4C32025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EB02FA0">
            <w:pPr>
              <w:ind w:firstLine="0" w:firstLineChars="0"/>
              <w:rPr>
                <w:rFonts w:hint="eastAsia"/>
              </w:rPr>
            </w:pPr>
            <w:r>
              <w:t>4</w:t>
            </w:r>
          </w:p>
        </w:tc>
        <w:tc>
          <w:tcPr>
            <w:tcW w:w="1531" w:type="dxa"/>
            <w:tcMar>
              <w:top w:w="100" w:type="dxa"/>
              <w:left w:w="110" w:type="dxa"/>
              <w:bottom w:w="100" w:type="dxa"/>
              <w:right w:w="110" w:type="dxa"/>
            </w:tcMar>
            <w:vAlign w:val="center"/>
          </w:tcPr>
          <w:p w14:paraId="781FF439">
            <w:pPr>
              <w:ind w:firstLine="0" w:firstLineChars="0"/>
              <w:rPr>
                <w:rFonts w:hint="eastAsia"/>
              </w:rPr>
            </w:pPr>
            <w:r>
              <w:t>image_url</w:t>
            </w:r>
          </w:p>
        </w:tc>
        <w:tc>
          <w:tcPr>
            <w:tcW w:w="1757" w:type="dxa"/>
            <w:tcMar>
              <w:top w:w="100" w:type="dxa"/>
              <w:left w:w="110" w:type="dxa"/>
              <w:bottom w:w="100" w:type="dxa"/>
              <w:right w:w="110" w:type="dxa"/>
            </w:tcMar>
            <w:vAlign w:val="center"/>
          </w:tcPr>
          <w:p w14:paraId="7CE92C82">
            <w:pPr>
              <w:ind w:firstLine="0" w:firstLineChars="0"/>
              <w:rPr>
                <w:rFonts w:hint="eastAsia"/>
              </w:rPr>
            </w:pPr>
            <w:r>
              <w:t>艺人图片URL</w:t>
            </w:r>
          </w:p>
        </w:tc>
        <w:tc>
          <w:tcPr>
            <w:tcW w:w="1077" w:type="dxa"/>
            <w:tcMar>
              <w:top w:w="100" w:type="dxa"/>
              <w:left w:w="110" w:type="dxa"/>
              <w:bottom w:w="100" w:type="dxa"/>
              <w:right w:w="110" w:type="dxa"/>
            </w:tcMar>
            <w:vAlign w:val="center"/>
          </w:tcPr>
          <w:p w14:paraId="185D7688">
            <w:pPr>
              <w:ind w:firstLine="0" w:firstLineChars="0"/>
              <w:rPr>
                <w:rFonts w:hint="eastAsia"/>
              </w:rPr>
            </w:pPr>
            <w:r>
              <w:t>varchar</w:t>
            </w:r>
          </w:p>
        </w:tc>
        <w:tc>
          <w:tcPr>
            <w:tcW w:w="1020" w:type="dxa"/>
            <w:tcMar>
              <w:top w:w="100" w:type="dxa"/>
              <w:left w:w="110" w:type="dxa"/>
              <w:bottom w:w="100" w:type="dxa"/>
              <w:right w:w="110" w:type="dxa"/>
            </w:tcMar>
            <w:vAlign w:val="center"/>
          </w:tcPr>
          <w:p w14:paraId="54990A42">
            <w:pPr>
              <w:ind w:firstLine="0" w:firstLineChars="0"/>
              <w:rPr>
                <w:rFonts w:hint="eastAsia"/>
              </w:rPr>
            </w:pPr>
            <w:r>
              <w:t>500</w:t>
            </w:r>
          </w:p>
        </w:tc>
        <w:tc>
          <w:tcPr>
            <w:tcW w:w="737" w:type="dxa"/>
            <w:tcMar>
              <w:top w:w="100" w:type="dxa"/>
              <w:left w:w="110" w:type="dxa"/>
              <w:bottom w:w="100" w:type="dxa"/>
              <w:right w:w="110" w:type="dxa"/>
            </w:tcMar>
            <w:vAlign w:val="center"/>
          </w:tcPr>
          <w:p w14:paraId="0E2B716D">
            <w:pPr>
              <w:ind w:firstLine="0" w:firstLineChars="0"/>
              <w:rPr>
                <w:rFonts w:hint="eastAsia"/>
              </w:rPr>
            </w:pPr>
            <w:r>
              <w:t>否</w:t>
            </w:r>
          </w:p>
        </w:tc>
        <w:tc>
          <w:tcPr>
            <w:tcW w:w="1020" w:type="dxa"/>
            <w:tcMar>
              <w:top w:w="100" w:type="dxa"/>
              <w:left w:w="110" w:type="dxa"/>
              <w:bottom w:w="100" w:type="dxa"/>
              <w:right w:w="110" w:type="dxa"/>
            </w:tcMar>
            <w:vAlign w:val="center"/>
          </w:tcPr>
          <w:p w14:paraId="33AB2835">
            <w:pPr>
              <w:ind w:firstLine="0" w:firstLineChars="0"/>
              <w:rPr>
                <w:rFonts w:hint="eastAsia"/>
              </w:rPr>
            </w:pPr>
            <w:r>
              <w:t>—</w:t>
            </w:r>
          </w:p>
        </w:tc>
        <w:tc>
          <w:tcPr>
            <w:tcW w:w="794" w:type="dxa"/>
            <w:tcMar>
              <w:top w:w="100" w:type="dxa"/>
              <w:left w:w="110" w:type="dxa"/>
              <w:bottom w:w="100" w:type="dxa"/>
              <w:right w:w="110" w:type="dxa"/>
            </w:tcMar>
            <w:vAlign w:val="center"/>
          </w:tcPr>
          <w:p w14:paraId="48324947">
            <w:pPr>
              <w:ind w:firstLine="0" w:firstLineChars="0"/>
              <w:rPr>
                <w:rFonts w:hint="eastAsia"/>
              </w:rPr>
            </w:pPr>
            <w:r>
              <w:t>是</w:t>
            </w:r>
          </w:p>
        </w:tc>
      </w:tr>
      <w:tr w14:paraId="1B6705C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590530B">
            <w:pPr>
              <w:ind w:firstLine="0" w:firstLineChars="0"/>
              <w:rPr>
                <w:rFonts w:hint="eastAsia"/>
              </w:rPr>
            </w:pPr>
            <w:r>
              <w:t>5</w:t>
            </w:r>
          </w:p>
        </w:tc>
        <w:tc>
          <w:tcPr>
            <w:tcW w:w="1531" w:type="dxa"/>
            <w:tcMar>
              <w:top w:w="100" w:type="dxa"/>
              <w:left w:w="110" w:type="dxa"/>
              <w:bottom w:w="100" w:type="dxa"/>
              <w:right w:w="110" w:type="dxa"/>
            </w:tcMar>
            <w:vAlign w:val="center"/>
          </w:tcPr>
          <w:p w14:paraId="7CCE9081">
            <w:pPr>
              <w:ind w:firstLine="0" w:firstLineChars="0"/>
              <w:rPr>
                <w:rFonts w:hint="eastAsia"/>
              </w:rPr>
            </w:pPr>
            <w:r>
              <w:t>is_local_band</w:t>
            </w:r>
          </w:p>
        </w:tc>
        <w:tc>
          <w:tcPr>
            <w:tcW w:w="1757" w:type="dxa"/>
            <w:tcMar>
              <w:top w:w="100" w:type="dxa"/>
              <w:left w:w="110" w:type="dxa"/>
              <w:bottom w:w="100" w:type="dxa"/>
              <w:right w:w="110" w:type="dxa"/>
            </w:tcMar>
            <w:vAlign w:val="center"/>
          </w:tcPr>
          <w:p w14:paraId="1B8A97F5">
            <w:pPr>
              <w:ind w:firstLine="0" w:firstLineChars="0"/>
              <w:rPr>
                <w:rFonts w:hint="eastAsia"/>
              </w:rPr>
            </w:pPr>
            <w:r>
              <w:t>是否为沈阳本土乐队</w:t>
            </w:r>
          </w:p>
        </w:tc>
        <w:tc>
          <w:tcPr>
            <w:tcW w:w="1077" w:type="dxa"/>
            <w:tcMar>
              <w:top w:w="100" w:type="dxa"/>
              <w:left w:w="110" w:type="dxa"/>
              <w:bottom w:w="100" w:type="dxa"/>
              <w:right w:w="110" w:type="dxa"/>
            </w:tcMar>
            <w:vAlign w:val="center"/>
          </w:tcPr>
          <w:p w14:paraId="2EF4457B">
            <w:pPr>
              <w:ind w:firstLine="0" w:firstLineChars="0"/>
              <w:rPr>
                <w:rFonts w:hint="eastAsia"/>
              </w:rPr>
            </w:pPr>
            <w:r>
              <w:t>tinyint</w:t>
            </w:r>
          </w:p>
        </w:tc>
        <w:tc>
          <w:tcPr>
            <w:tcW w:w="1020" w:type="dxa"/>
            <w:tcMar>
              <w:top w:w="100" w:type="dxa"/>
              <w:left w:w="110" w:type="dxa"/>
              <w:bottom w:w="100" w:type="dxa"/>
              <w:right w:w="110" w:type="dxa"/>
            </w:tcMar>
            <w:vAlign w:val="center"/>
          </w:tcPr>
          <w:p w14:paraId="6C1A515A">
            <w:pPr>
              <w:ind w:firstLine="0" w:firstLineChars="0"/>
              <w:rPr>
                <w:rFonts w:hint="eastAsia"/>
              </w:rPr>
            </w:pPr>
            <w:r>
              <w:t>1</w:t>
            </w:r>
          </w:p>
        </w:tc>
        <w:tc>
          <w:tcPr>
            <w:tcW w:w="737" w:type="dxa"/>
            <w:tcMar>
              <w:top w:w="100" w:type="dxa"/>
              <w:left w:w="110" w:type="dxa"/>
              <w:bottom w:w="100" w:type="dxa"/>
              <w:right w:w="110" w:type="dxa"/>
            </w:tcMar>
            <w:vAlign w:val="center"/>
          </w:tcPr>
          <w:p w14:paraId="48AFE973">
            <w:pPr>
              <w:ind w:firstLine="0" w:firstLineChars="0"/>
              <w:rPr>
                <w:rFonts w:hint="eastAsia"/>
              </w:rPr>
            </w:pPr>
            <w:r>
              <w:t>否</w:t>
            </w:r>
          </w:p>
        </w:tc>
        <w:tc>
          <w:tcPr>
            <w:tcW w:w="1020" w:type="dxa"/>
            <w:tcMar>
              <w:top w:w="100" w:type="dxa"/>
              <w:left w:w="110" w:type="dxa"/>
              <w:bottom w:w="100" w:type="dxa"/>
              <w:right w:w="110" w:type="dxa"/>
            </w:tcMar>
            <w:vAlign w:val="center"/>
          </w:tcPr>
          <w:p w14:paraId="1F9BAF14">
            <w:pPr>
              <w:ind w:firstLine="0" w:firstLineChars="0"/>
              <w:rPr>
                <w:rFonts w:hint="eastAsia"/>
              </w:rPr>
            </w:pPr>
            <w:r>
              <w:t>—</w:t>
            </w:r>
          </w:p>
        </w:tc>
        <w:tc>
          <w:tcPr>
            <w:tcW w:w="794" w:type="dxa"/>
            <w:tcMar>
              <w:top w:w="100" w:type="dxa"/>
              <w:left w:w="110" w:type="dxa"/>
              <w:bottom w:w="100" w:type="dxa"/>
              <w:right w:w="110" w:type="dxa"/>
            </w:tcMar>
            <w:vAlign w:val="center"/>
          </w:tcPr>
          <w:p w14:paraId="329864FD">
            <w:pPr>
              <w:ind w:firstLine="0" w:firstLineChars="0"/>
              <w:rPr>
                <w:rFonts w:hint="eastAsia"/>
              </w:rPr>
            </w:pPr>
            <w:r>
              <w:t>是</w:t>
            </w:r>
          </w:p>
        </w:tc>
      </w:tr>
      <w:tr w14:paraId="2B05A53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A551175">
            <w:pPr>
              <w:ind w:firstLine="0" w:firstLineChars="0"/>
              <w:rPr>
                <w:rFonts w:hint="eastAsia"/>
              </w:rPr>
            </w:pPr>
            <w:r>
              <w:t>6</w:t>
            </w:r>
          </w:p>
        </w:tc>
        <w:tc>
          <w:tcPr>
            <w:tcW w:w="1531" w:type="dxa"/>
            <w:tcMar>
              <w:top w:w="100" w:type="dxa"/>
              <w:left w:w="110" w:type="dxa"/>
              <w:bottom w:w="100" w:type="dxa"/>
              <w:right w:w="110" w:type="dxa"/>
            </w:tcMar>
            <w:vAlign w:val="center"/>
          </w:tcPr>
          <w:p w14:paraId="0C8BACDE">
            <w:pPr>
              <w:ind w:firstLine="0" w:firstLineChars="0"/>
              <w:rPr>
                <w:rFonts w:hint="eastAsia"/>
              </w:rPr>
            </w:pPr>
            <w:r>
              <w:t>created_at</w:t>
            </w:r>
          </w:p>
        </w:tc>
        <w:tc>
          <w:tcPr>
            <w:tcW w:w="1757" w:type="dxa"/>
            <w:tcMar>
              <w:top w:w="100" w:type="dxa"/>
              <w:left w:w="110" w:type="dxa"/>
              <w:bottom w:w="100" w:type="dxa"/>
              <w:right w:w="110" w:type="dxa"/>
            </w:tcMar>
            <w:vAlign w:val="center"/>
          </w:tcPr>
          <w:p w14:paraId="657381AF">
            <w:pPr>
              <w:ind w:firstLine="0" w:firstLineChars="0"/>
              <w:rPr>
                <w:rFonts w:hint="eastAsia"/>
              </w:rPr>
            </w:pPr>
            <w:r>
              <w:t>创建时间</w:t>
            </w:r>
          </w:p>
        </w:tc>
        <w:tc>
          <w:tcPr>
            <w:tcW w:w="1077" w:type="dxa"/>
            <w:tcMar>
              <w:top w:w="100" w:type="dxa"/>
              <w:left w:w="110" w:type="dxa"/>
              <w:bottom w:w="100" w:type="dxa"/>
              <w:right w:w="110" w:type="dxa"/>
            </w:tcMar>
            <w:vAlign w:val="center"/>
          </w:tcPr>
          <w:p w14:paraId="1B4309E4">
            <w:pPr>
              <w:ind w:firstLine="0" w:firstLineChars="0"/>
              <w:rPr>
                <w:rFonts w:hint="eastAsia"/>
              </w:rPr>
            </w:pPr>
            <w:r>
              <w:t>timestamp</w:t>
            </w:r>
          </w:p>
        </w:tc>
        <w:tc>
          <w:tcPr>
            <w:tcW w:w="1020" w:type="dxa"/>
            <w:tcMar>
              <w:top w:w="100" w:type="dxa"/>
              <w:left w:w="110" w:type="dxa"/>
              <w:bottom w:w="100" w:type="dxa"/>
              <w:right w:w="110" w:type="dxa"/>
            </w:tcMar>
            <w:vAlign w:val="center"/>
          </w:tcPr>
          <w:p w14:paraId="75DF3835">
            <w:pPr>
              <w:ind w:firstLine="0" w:firstLineChars="0"/>
              <w:rPr>
                <w:rFonts w:hint="eastAsia"/>
              </w:rPr>
            </w:pPr>
            <w:r>
              <w:t>默认</w:t>
            </w:r>
          </w:p>
        </w:tc>
        <w:tc>
          <w:tcPr>
            <w:tcW w:w="737" w:type="dxa"/>
            <w:tcMar>
              <w:top w:w="100" w:type="dxa"/>
              <w:left w:w="110" w:type="dxa"/>
              <w:bottom w:w="100" w:type="dxa"/>
              <w:right w:w="110" w:type="dxa"/>
            </w:tcMar>
            <w:vAlign w:val="center"/>
          </w:tcPr>
          <w:p w14:paraId="0F7C34EE">
            <w:pPr>
              <w:ind w:firstLine="0" w:firstLineChars="0"/>
              <w:rPr>
                <w:rFonts w:hint="eastAsia"/>
              </w:rPr>
            </w:pPr>
            <w:r>
              <w:t>否</w:t>
            </w:r>
          </w:p>
        </w:tc>
        <w:tc>
          <w:tcPr>
            <w:tcW w:w="1020" w:type="dxa"/>
            <w:tcMar>
              <w:top w:w="100" w:type="dxa"/>
              <w:left w:w="110" w:type="dxa"/>
              <w:bottom w:w="100" w:type="dxa"/>
              <w:right w:w="110" w:type="dxa"/>
            </w:tcMar>
            <w:vAlign w:val="center"/>
          </w:tcPr>
          <w:p w14:paraId="2B0742B0">
            <w:pPr>
              <w:ind w:firstLine="0" w:firstLineChars="0"/>
              <w:rPr>
                <w:rFonts w:hint="eastAsia"/>
              </w:rPr>
            </w:pPr>
            <w:r>
              <w:t>—</w:t>
            </w:r>
          </w:p>
        </w:tc>
        <w:tc>
          <w:tcPr>
            <w:tcW w:w="794" w:type="dxa"/>
            <w:tcMar>
              <w:top w:w="100" w:type="dxa"/>
              <w:left w:w="110" w:type="dxa"/>
              <w:bottom w:w="100" w:type="dxa"/>
              <w:right w:w="110" w:type="dxa"/>
            </w:tcMar>
            <w:vAlign w:val="center"/>
          </w:tcPr>
          <w:p w14:paraId="50962491">
            <w:pPr>
              <w:ind w:firstLine="0" w:firstLineChars="0"/>
              <w:rPr>
                <w:rFonts w:hint="eastAsia"/>
              </w:rPr>
            </w:pPr>
            <w:r>
              <w:t>是</w:t>
            </w:r>
          </w:p>
        </w:tc>
      </w:tr>
      <w:tr w14:paraId="551B421A">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12A02752">
            <w:pPr>
              <w:ind w:firstLine="0" w:firstLineChars="0"/>
              <w:rPr>
                <w:rFonts w:hint="eastAsia"/>
              </w:rPr>
            </w:pPr>
            <w:r>
              <w:t>7</w:t>
            </w:r>
          </w:p>
        </w:tc>
        <w:tc>
          <w:tcPr>
            <w:tcW w:w="1531" w:type="dxa"/>
            <w:tcBorders>
              <w:bottom w:val="single" w:color="000000" w:sz="14" w:space="0"/>
            </w:tcBorders>
            <w:tcMar>
              <w:top w:w="100" w:type="dxa"/>
              <w:left w:w="110" w:type="dxa"/>
              <w:bottom w:w="100" w:type="dxa"/>
              <w:right w:w="110" w:type="dxa"/>
            </w:tcMar>
            <w:vAlign w:val="center"/>
          </w:tcPr>
          <w:p w14:paraId="25111D54">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1C9EDD42">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159AFA3B">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757E6752">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0D4EB658">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1FB603B2">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24B88035">
            <w:pPr>
              <w:ind w:firstLine="0" w:firstLineChars="0"/>
              <w:rPr>
                <w:rFonts w:hint="eastAsia"/>
              </w:rPr>
            </w:pPr>
            <w:r>
              <w:t>是</w:t>
            </w:r>
          </w:p>
        </w:tc>
      </w:tr>
    </w:tbl>
    <w:p w14:paraId="11C3B8EA">
      <w:pPr>
        <w:ind w:firstLine="0" w:firstLineChars="0"/>
        <w:rPr>
          <w:rFonts w:hint="eastAsia"/>
        </w:rPr>
      </w:pPr>
    </w:p>
    <w:p w14:paraId="1C9997D7">
      <w:pPr>
        <w:ind w:firstLine="480"/>
        <w:rPr>
          <w:rFonts w:hint="eastAsia"/>
        </w:rPr>
      </w:pPr>
      <w:r>
        <w:t>打卡记录表主要用于保存用户完成签到或活动打卡后的执行记录，包括所属用户、任务编号、打卡日期、获得积分和创建时间等信息。该表既可以支持用户查看个人打卡历史，也能够为平台统计活跃度、计算积分奖励和分析任务完成情况提供依据。</w:t>
      </w:r>
    </w:p>
    <w:p w14:paraId="4B62DABD">
      <w:pPr>
        <w:ind w:firstLine="0" w:firstLineChars="0"/>
        <w:jc w:val="center"/>
        <w:rPr>
          <w:rFonts w:hint="eastAsia"/>
        </w:rPr>
      </w:pPr>
      <w:r>
        <w:t>表</w:t>
      </w:r>
      <w:r>
        <w:rPr>
          <w:rFonts w:hint="eastAsia"/>
          <w:lang w:eastAsia="zh-CN"/>
        </w:rPr>
        <w:t>3-</w:t>
      </w:r>
      <w:r>
        <w:t>4打卡记录（checkin_records）</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79AAEF84">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2A6E5104">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6526BD73">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1A3ECB0F">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7600AF99">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135D86C8">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0608666D">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0B4E06D1">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4B6841A3">
            <w:pPr>
              <w:ind w:firstLine="0" w:firstLineChars="0"/>
              <w:rPr>
                <w:rFonts w:hint="eastAsia"/>
              </w:rPr>
            </w:pPr>
            <w:r>
              <w:t>允许空</w:t>
            </w:r>
          </w:p>
        </w:tc>
      </w:tr>
      <w:tr w14:paraId="3C7EE14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DB38AF9">
            <w:pPr>
              <w:ind w:firstLine="0" w:firstLineChars="0"/>
              <w:rPr>
                <w:rFonts w:hint="eastAsia"/>
              </w:rPr>
            </w:pPr>
            <w:r>
              <w:t>1</w:t>
            </w:r>
          </w:p>
        </w:tc>
        <w:tc>
          <w:tcPr>
            <w:tcW w:w="1531" w:type="dxa"/>
            <w:tcMar>
              <w:top w:w="100" w:type="dxa"/>
              <w:left w:w="110" w:type="dxa"/>
              <w:bottom w:w="100" w:type="dxa"/>
              <w:right w:w="110" w:type="dxa"/>
            </w:tcMar>
            <w:vAlign w:val="center"/>
          </w:tcPr>
          <w:p w14:paraId="5BE73B36">
            <w:pPr>
              <w:ind w:firstLine="0" w:firstLineChars="0"/>
              <w:rPr>
                <w:rFonts w:hint="eastAsia"/>
              </w:rPr>
            </w:pPr>
            <w:r>
              <w:t>id</w:t>
            </w:r>
          </w:p>
        </w:tc>
        <w:tc>
          <w:tcPr>
            <w:tcW w:w="1757" w:type="dxa"/>
            <w:tcMar>
              <w:top w:w="100" w:type="dxa"/>
              <w:left w:w="110" w:type="dxa"/>
              <w:bottom w:w="100" w:type="dxa"/>
              <w:right w:w="110" w:type="dxa"/>
            </w:tcMar>
            <w:vAlign w:val="center"/>
          </w:tcPr>
          <w:p w14:paraId="50D76EC4">
            <w:pPr>
              <w:ind w:firstLine="0" w:firstLineChars="0"/>
              <w:rPr>
                <w:rFonts w:hint="eastAsia"/>
              </w:rPr>
            </w:pPr>
            <w:r>
              <w:t>打卡记录ID</w:t>
            </w:r>
          </w:p>
        </w:tc>
        <w:tc>
          <w:tcPr>
            <w:tcW w:w="1077" w:type="dxa"/>
            <w:tcMar>
              <w:top w:w="100" w:type="dxa"/>
              <w:left w:w="110" w:type="dxa"/>
              <w:bottom w:w="100" w:type="dxa"/>
              <w:right w:w="110" w:type="dxa"/>
            </w:tcMar>
            <w:vAlign w:val="center"/>
          </w:tcPr>
          <w:p w14:paraId="73C14179">
            <w:pPr>
              <w:ind w:firstLine="0" w:firstLineChars="0"/>
              <w:rPr>
                <w:rFonts w:hint="eastAsia"/>
              </w:rPr>
            </w:pPr>
            <w:r>
              <w:t>bigint</w:t>
            </w:r>
          </w:p>
        </w:tc>
        <w:tc>
          <w:tcPr>
            <w:tcW w:w="1020" w:type="dxa"/>
            <w:tcMar>
              <w:top w:w="100" w:type="dxa"/>
              <w:left w:w="110" w:type="dxa"/>
              <w:bottom w:w="100" w:type="dxa"/>
              <w:right w:w="110" w:type="dxa"/>
            </w:tcMar>
            <w:vAlign w:val="center"/>
          </w:tcPr>
          <w:p w14:paraId="57F9AADA">
            <w:pPr>
              <w:ind w:firstLine="0" w:firstLineChars="0"/>
              <w:rPr>
                <w:rFonts w:hint="eastAsia"/>
              </w:rPr>
            </w:pPr>
            <w:r>
              <w:t>默认</w:t>
            </w:r>
          </w:p>
        </w:tc>
        <w:tc>
          <w:tcPr>
            <w:tcW w:w="737" w:type="dxa"/>
            <w:tcMar>
              <w:top w:w="100" w:type="dxa"/>
              <w:left w:w="110" w:type="dxa"/>
              <w:bottom w:w="100" w:type="dxa"/>
              <w:right w:w="110" w:type="dxa"/>
            </w:tcMar>
            <w:vAlign w:val="center"/>
          </w:tcPr>
          <w:p w14:paraId="201C5C9E">
            <w:pPr>
              <w:ind w:firstLine="0" w:firstLineChars="0"/>
              <w:rPr>
                <w:rFonts w:hint="eastAsia"/>
              </w:rPr>
            </w:pPr>
            <w:r>
              <w:t>是</w:t>
            </w:r>
          </w:p>
        </w:tc>
        <w:tc>
          <w:tcPr>
            <w:tcW w:w="1020" w:type="dxa"/>
            <w:tcMar>
              <w:top w:w="100" w:type="dxa"/>
              <w:left w:w="110" w:type="dxa"/>
              <w:bottom w:w="100" w:type="dxa"/>
              <w:right w:w="110" w:type="dxa"/>
            </w:tcMar>
            <w:vAlign w:val="center"/>
          </w:tcPr>
          <w:p w14:paraId="7B19D0B1">
            <w:pPr>
              <w:ind w:firstLine="0" w:firstLineChars="0"/>
              <w:rPr>
                <w:rFonts w:hint="eastAsia"/>
              </w:rPr>
            </w:pPr>
            <w:r>
              <w:t>主键</w:t>
            </w:r>
          </w:p>
        </w:tc>
        <w:tc>
          <w:tcPr>
            <w:tcW w:w="794" w:type="dxa"/>
            <w:tcMar>
              <w:top w:w="100" w:type="dxa"/>
              <w:left w:w="110" w:type="dxa"/>
              <w:bottom w:w="100" w:type="dxa"/>
              <w:right w:w="110" w:type="dxa"/>
            </w:tcMar>
            <w:vAlign w:val="center"/>
          </w:tcPr>
          <w:p w14:paraId="28681874">
            <w:pPr>
              <w:ind w:firstLine="0" w:firstLineChars="0"/>
              <w:rPr>
                <w:rFonts w:hint="eastAsia"/>
              </w:rPr>
            </w:pPr>
            <w:r>
              <w:t>否</w:t>
            </w:r>
          </w:p>
        </w:tc>
      </w:tr>
      <w:tr w14:paraId="5DA2394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A94162F">
            <w:pPr>
              <w:ind w:firstLine="0" w:firstLineChars="0"/>
              <w:rPr>
                <w:rFonts w:hint="eastAsia"/>
              </w:rPr>
            </w:pPr>
            <w:r>
              <w:t>2</w:t>
            </w:r>
          </w:p>
        </w:tc>
        <w:tc>
          <w:tcPr>
            <w:tcW w:w="1531" w:type="dxa"/>
            <w:tcMar>
              <w:top w:w="100" w:type="dxa"/>
              <w:left w:w="110" w:type="dxa"/>
              <w:bottom w:w="100" w:type="dxa"/>
              <w:right w:w="110" w:type="dxa"/>
            </w:tcMar>
            <w:vAlign w:val="center"/>
          </w:tcPr>
          <w:p w14:paraId="4E240348">
            <w:pPr>
              <w:ind w:firstLine="0" w:firstLineChars="0"/>
              <w:rPr>
                <w:rFonts w:hint="eastAsia"/>
              </w:rPr>
            </w:pPr>
            <w:r>
              <w:t>user_id</w:t>
            </w:r>
          </w:p>
        </w:tc>
        <w:tc>
          <w:tcPr>
            <w:tcW w:w="1757" w:type="dxa"/>
            <w:tcMar>
              <w:top w:w="100" w:type="dxa"/>
              <w:left w:w="110" w:type="dxa"/>
              <w:bottom w:w="100" w:type="dxa"/>
              <w:right w:w="110" w:type="dxa"/>
            </w:tcMar>
            <w:vAlign w:val="center"/>
          </w:tcPr>
          <w:p w14:paraId="569EC4CF">
            <w:pPr>
              <w:ind w:firstLine="0" w:firstLineChars="0"/>
              <w:rPr>
                <w:rFonts w:hint="eastAsia"/>
              </w:rPr>
            </w:pPr>
            <w:r>
              <w:t>用户ID</w:t>
            </w:r>
          </w:p>
        </w:tc>
        <w:tc>
          <w:tcPr>
            <w:tcW w:w="1077" w:type="dxa"/>
            <w:tcMar>
              <w:top w:w="100" w:type="dxa"/>
              <w:left w:w="110" w:type="dxa"/>
              <w:bottom w:w="100" w:type="dxa"/>
              <w:right w:w="110" w:type="dxa"/>
            </w:tcMar>
            <w:vAlign w:val="center"/>
          </w:tcPr>
          <w:p w14:paraId="23F1295E">
            <w:pPr>
              <w:ind w:firstLine="0" w:firstLineChars="0"/>
              <w:rPr>
                <w:rFonts w:hint="eastAsia"/>
              </w:rPr>
            </w:pPr>
            <w:r>
              <w:t>bigint</w:t>
            </w:r>
          </w:p>
        </w:tc>
        <w:tc>
          <w:tcPr>
            <w:tcW w:w="1020" w:type="dxa"/>
            <w:tcMar>
              <w:top w:w="100" w:type="dxa"/>
              <w:left w:w="110" w:type="dxa"/>
              <w:bottom w:w="100" w:type="dxa"/>
              <w:right w:w="110" w:type="dxa"/>
            </w:tcMar>
            <w:vAlign w:val="center"/>
          </w:tcPr>
          <w:p w14:paraId="75CCD1C3">
            <w:pPr>
              <w:ind w:firstLine="0" w:firstLineChars="0"/>
              <w:rPr>
                <w:rFonts w:hint="eastAsia"/>
              </w:rPr>
            </w:pPr>
            <w:r>
              <w:t>默认</w:t>
            </w:r>
          </w:p>
        </w:tc>
        <w:tc>
          <w:tcPr>
            <w:tcW w:w="737" w:type="dxa"/>
            <w:tcMar>
              <w:top w:w="100" w:type="dxa"/>
              <w:left w:w="110" w:type="dxa"/>
              <w:bottom w:w="100" w:type="dxa"/>
              <w:right w:w="110" w:type="dxa"/>
            </w:tcMar>
            <w:vAlign w:val="center"/>
          </w:tcPr>
          <w:p w14:paraId="4D982524">
            <w:pPr>
              <w:ind w:firstLine="0" w:firstLineChars="0"/>
              <w:rPr>
                <w:rFonts w:hint="eastAsia"/>
              </w:rPr>
            </w:pPr>
            <w:r>
              <w:t>否</w:t>
            </w:r>
          </w:p>
        </w:tc>
        <w:tc>
          <w:tcPr>
            <w:tcW w:w="1020" w:type="dxa"/>
            <w:tcMar>
              <w:top w:w="100" w:type="dxa"/>
              <w:left w:w="110" w:type="dxa"/>
              <w:bottom w:w="100" w:type="dxa"/>
              <w:right w:w="110" w:type="dxa"/>
            </w:tcMar>
            <w:vAlign w:val="center"/>
          </w:tcPr>
          <w:p w14:paraId="60D5C74B">
            <w:pPr>
              <w:ind w:firstLine="0" w:firstLineChars="0"/>
              <w:rPr>
                <w:rFonts w:hint="eastAsia"/>
              </w:rPr>
            </w:pPr>
            <w:r>
              <w:t>外键</w:t>
            </w:r>
          </w:p>
        </w:tc>
        <w:tc>
          <w:tcPr>
            <w:tcW w:w="794" w:type="dxa"/>
            <w:tcMar>
              <w:top w:w="100" w:type="dxa"/>
              <w:left w:w="110" w:type="dxa"/>
              <w:bottom w:w="100" w:type="dxa"/>
              <w:right w:w="110" w:type="dxa"/>
            </w:tcMar>
            <w:vAlign w:val="center"/>
          </w:tcPr>
          <w:p w14:paraId="044B73B2">
            <w:pPr>
              <w:ind w:firstLine="0" w:firstLineChars="0"/>
              <w:rPr>
                <w:rFonts w:hint="eastAsia"/>
              </w:rPr>
            </w:pPr>
            <w:r>
              <w:t>否</w:t>
            </w:r>
          </w:p>
        </w:tc>
      </w:tr>
      <w:tr w14:paraId="20E1DC0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37C0274">
            <w:pPr>
              <w:ind w:firstLine="0" w:firstLineChars="0"/>
              <w:rPr>
                <w:rFonts w:hint="eastAsia"/>
              </w:rPr>
            </w:pPr>
            <w:r>
              <w:t>3</w:t>
            </w:r>
          </w:p>
        </w:tc>
        <w:tc>
          <w:tcPr>
            <w:tcW w:w="1531" w:type="dxa"/>
            <w:tcMar>
              <w:top w:w="100" w:type="dxa"/>
              <w:left w:w="110" w:type="dxa"/>
              <w:bottom w:w="100" w:type="dxa"/>
              <w:right w:w="110" w:type="dxa"/>
            </w:tcMar>
            <w:vAlign w:val="center"/>
          </w:tcPr>
          <w:p w14:paraId="3776F5AE">
            <w:pPr>
              <w:ind w:firstLine="0" w:firstLineChars="0"/>
              <w:rPr>
                <w:rFonts w:hint="eastAsia"/>
              </w:rPr>
            </w:pPr>
            <w:r>
              <w:t>task_id</w:t>
            </w:r>
          </w:p>
        </w:tc>
        <w:tc>
          <w:tcPr>
            <w:tcW w:w="1757" w:type="dxa"/>
            <w:tcMar>
              <w:top w:w="100" w:type="dxa"/>
              <w:left w:w="110" w:type="dxa"/>
              <w:bottom w:w="100" w:type="dxa"/>
              <w:right w:w="110" w:type="dxa"/>
            </w:tcMar>
            <w:vAlign w:val="center"/>
          </w:tcPr>
          <w:p w14:paraId="69BBF05F">
            <w:pPr>
              <w:ind w:firstLine="0" w:firstLineChars="0"/>
              <w:rPr>
                <w:rFonts w:hint="eastAsia"/>
              </w:rPr>
            </w:pPr>
            <w:r>
              <w:t>任务ID</w:t>
            </w:r>
          </w:p>
        </w:tc>
        <w:tc>
          <w:tcPr>
            <w:tcW w:w="1077" w:type="dxa"/>
            <w:tcMar>
              <w:top w:w="100" w:type="dxa"/>
              <w:left w:w="110" w:type="dxa"/>
              <w:bottom w:w="100" w:type="dxa"/>
              <w:right w:w="110" w:type="dxa"/>
            </w:tcMar>
            <w:vAlign w:val="center"/>
          </w:tcPr>
          <w:p w14:paraId="6A015662">
            <w:pPr>
              <w:ind w:firstLine="0" w:firstLineChars="0"/>
              <w:rPr>
                <w:rFonts w:hint="eastAsia"/>
              </w:rPr>
            </w:pPr>
            <w:r>
              <w:t>bigint</w:t>
            </w:r>
          </w:p>
        </w:tc>
        <w:tc>
          <w:tcPr>
            <w:tcW w:w="1020" w:type="dxa"/>
            <w:tcMar>
              <w:top w:w="100" w:type="dxa"/>
              <w:left w:w="110" w:type="dxa"/>
              <w:bottom w:w="100" w:type="dxa"/>
              <w:right w:w="110" w:type="dxa"/>
            </w:tcMar>
            <w:vAlign w:val="center"/>
          </w:tcPr>
          <w:p w14:paraId="505BE0B1">
            <w:pPr>
              <w:ind w:firstLine="0" w:firstLineChars="0"/>
              <w:rPr>
                <w:rFonts w:hint="eastAsia"/>
              </w:rPr>
            </w:pPr>
            <w:r>
              <w:t>默认</w:t>
            </w:r>
          </w:p>
        </w:tc>
        <w:tc>
          <w:tcPr>
            <w:tcW w:w="737" w:type="dxa"/>
            <w:tcMar>
              <w:top w:w="100" w:type="dxa"/>
              <w:left w:w="110" w:type="dxa"/>
              <w:bottom w:w="100" w:type="dxa"/>
              <w:right w:w="110" w:type="dxa"/>
            </w:tcMar>
            <w:vAlign w:val="center"/>
          </w:tcPr>
          <w:p w14:paraId="6FC7C023">
            <w:pPr>
              <w:ind w:firstLine="0" w:firstLineChars="0"/>
              <w:rPr>
                <w:rFonts w:hint="eastAsia"/>
              </w:rPr>
            </w:pPr>
            <w:r>
              <w:t>否</w:t>
            </w:r>
          </w:p>
        </w:tc>
        <w:tc>
          <w:tcPr>
            <w:tcW w:w="1020" w:type="dxa"/>
            <w:tcMar>
              <w:top w:w="100" w:type="dxa"/>
              <w:left w:w="110" w:type="dxa"/>
              <w:bottom w:w="100" w:type="dxa"/>
              <w:right w:w="110" w:type="dxa"/>
            </w:tcMar>
            <w:vAlign w:val="center"/>
          </w:tcPr>
          <w:p w14:paraId="5D22F6C0">
            <w:pPr>
              <w:ind w:firstLine="0" w:firstLineChars="0"/>
              <w:rPr>
                <w:rFonts w:hint="eastAsia"/>
              </w:rPr>
            </w:pPr>
            <w:r>
              <w:t>外键</w:t>
            </w:r>
          </w:p>
        </w:tc>
        <w:tc>
          <w:tcPr>
            <w:tcW w:w="794" w:type="dxa"/>
            <w:tcMar>
              <w:top w:w="100" w:type="dxa"/>
              <w:left w:w="110" w:type="dxa"/>
              <w:bottom w:w="100" w:type="dxa"/>
              <w:right w:w="110" w:type="dxa"/>
            </w:tcMar>
            <w:vAlign w:val="center"/>
          </w:tcPr>
          <w:p w14:paraId="2160FD4B">
            <w:pPr>
              <w:ind w:firstLine="0" w:firstLineChars="0"/>
              <w:rPr>
                <w:rFonts w:hint="eastAsia"/>
              </w:rPr>
            </w:pPr>
            <w:r>
              <w:t>否</w:t>
            </w:r>
          </w:p>
        </w:tc>
      </w:tr>
      <w:tr w14:paraId="113DED7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3C37BDF">
            <w:pPr>
              <w:ind w:firstLine="0" w:firstLineChars="0"/>
              <w:rPr>
                <w:rFonts w:hint="eastAsia"/>
              </w:rPr>
            </w:pPr>
            <w:r>
              <w:t>4</w:t>
            </w:r>
          </w:p>
        </w:tc>
        <w:tc>
          <w:tcPr>
            <w:tcW w:w="1531" w:type="dxa"/>
            <w:tcMar>
              <w:top w:w="100" w:type="dxa"/>
              <w:left w:w="110" w:type="dxa"/>
              <w:bottom w:w="100" w:type="dxa"/>
              <w:right w:w="110" w:type="dxa"/>
            </w:tcMar>
            <w:vAlign w:val="center"/>
          </w:tcPr>
          <w:p w14:paraId="4D73E6BD">
            <w:pPr>
              <w:ind w:firstLine="0" w:firstLineChars="0"/>
              <w:rPr>
                <w:rFonts w:hint="eastAsia"/>
              </w:rPr>
            </w:pPr>
            <w:r>
              <w:t>photo</w:t>
            </w:r>
          </w:p>
        </w:tc>
        <w:tc>
          <w:tcPr>
            <w:tcW w:w="1757" w:type="dxa"/>
            <w:tcMar>
              <w:top w:w="100" w:type="dxa"/>
              <w:left w:w="110" w:type="dxa"/>
              <w:bottom w:w="100" w:type="dxa"/>
              <w:right w:w="110" w:type="dxa"/>
            </w:tcMar>
            <w:vAlign w:val="center"/>
          </w:tcPr>
          <w:p w14:paraId="7267BA7F">
            <w:pPr>
              <w:ind w:firstLine="0" w:firstLineChars="0"/>
              <w:rPr>
                <w:rFonts w:hint="eastAsia"/>
              </w:rPr>
            </w:pPr>
            <w:r>
              <w:t>打卡照片URL</w:t>
            </w:r>
          </w:p>
        </w:tc>
        <w:tc>
          <w:tcPr>
            <w:tcW w:w="1077" w:type="dxa"/>
            <w:tcMar>
              <w:top w:w="100" w:type="dxa"/>
              <w:left w:w="110" w:type="dxa"/>
              <w:bottom w:w="100" w:type="dxa"/>
              <w:right w:w="110" w:type="dxa"/>
            </w:tcMar>
            <w:vAlign w:val="center"/>
          </w:tcPr>
          <w:p w14:paraId="106A922D">
            <w:pPr>
              <w:ind w:firstLine="0" w:firstLineChars="0"/>
              <w:rPr>
                <w:rFonts w:hint="eastAsia"/>
              </w:rPr>
            </w:pPr>
            <w:r>
              <w:t>varchar</w:t>
            </w:r>
          </w:p>
        </w:tc>
        <w:tc>
          <w:tcPr>
            <w:tcW w:w="1020" w:type="dxa"/>
            <w:tcMar>
              <w:top w:w="100" w:type="dxa"/>
              <w:left w:w="110" w:type="dxa"/>
              <w:bottom w:w="100" w:type="dxa"/>
              <w:right w:w="110" w:type="dxa"/>
            </w:tcMar>
            <w:vAlign w:val="center"/>
          </w:tcPr>
          <w:p w14:paraId="63767B86">
            <w:pPr>
              <w:ind w:firstLine="0" w:firstLineChars="0"/>
              <w:rPr>
                <w:rFonts w:hint="eastAsia"/>
              </w:rPr>
            </w:pPr>
            <w:r>
              <w:t>500</w:t>
            </w:r>
          </w:p>
        </w:tc>
        <w:tc>
          <w:tcPr>
            <w:tcW w:w="737" w:type="dxa"/>
            <w:tcMar>
              <w:top w:w="100" w:type="dxa"/>
              <w:left w:w="110" w:type="dxa"/>
              <w:bottom w:w="100" w:type="dxa"/>
              <w:right w:w="110" w:type="dxa"/>
            </w:tcMar>
            <w:vAlign w:val="center"/>
          </w:tcPr>
          <w:p w14:paraId="536D9FD7">
            <w:pPr>
              <w:ind w:firstLine="0" w:firstLineChars="0"/>
              <w:rPr>
                <w:rFonts w:hint="eastAsia"/>
              </w:rPr>
            </w:pPr>
            <w:r>
              <w:t>否</w:t>
            </w:r>
          </w:p>
        </w:tc>
        <w:tc>
          <w:tcPr>
            <w:tcW w:w="1020" w:type="dxa"/>
            <w:tcMar>
              <w:top w:w="100" w:type="dxa"/>
              <w:left w:w="110" w:type="dxa"/>
              <w:bottom w:w="100" w:type="dxa"/>
              <w:right w:w="110" w:type="dxa"/>
            </w:tcMar>
            <w:vAlign w:val="center"/>
          </w:tcPr>
          <w:p w14:paraId="2F99E4FB">
            <w:pPr>
              <w:ind w:firstLine="0" w:firstLineChars="0"/>
              <w:rPr>
                <w:rFonts w:hint="eastAsia"/>
              </w:rPr>
            </w:pPr>
            <w:r>
              <w:t>—</w:t>
            </w:r>
          </w:p>
        </w:tc>
        <w:tc>
          <w:tcPr>
            <w:tcW w:w="794" w:type="dxa"/>
            <w:tcMar>
              <w:top w:w="100" w:type="dxa"/>
              <w:left w:w="110" w:type="dxa"/>
              <w:bottom w:w="100" w:type="dxa"/>
              <w:right w:w="110" w:type="dxa"/>
            </w:tcMar>
            <w:vAlign w:val="center"/>
          </w:tcPr>
          <w:p w14:paraId="3DF23DE9">
            <w:pPr>
              <w:ind w:firstLine="0" w:firstLineChars="0"/>
              <w:rPr>
                <w:rFonts w:hint="eastAsia"/>
              </w:rPr>
            </w:pPr>
            <w:r>
              <w:t>否</w:t>
            </w:r>
          </w:p>
        </w:tc>
      </w:tr>
      <w:tr w14:paraId="4BB0EA4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FCC7FB9">
            <w:pPr>
              <w:ind w:firstLine="0" w:firstLineChars="0"/>
              <w:rPr>
                <w:rFonts w:hint="eastAsia"/>
              </w:rPr>
            </w:pPr>
            <w:r>
              <w:t>5</w:t>
            </w:r>
          </w:p>
        </w:tc>
        <w:tc>
          <w:tcPr>
            <w:tcW w:w="1531" w:type="dxa"/>
            <w:tcMar>
              <w:top w:w="100" w:type="dxa"/>
              <w:left w:w="110" w:type="dxa"/>
              <w:bottom w:w="100" w:type="dxa"/>
              <w:right w:w="110" w:type="dxa"/>
            </w:tcMar>
            <w:vAlign w:val="center"/>
          </w:tcPr>
          <w:p w14:paraId="334C8F3C">
            <w:pPr>
              <w:ind w:firstLine="0" w:firstLineChars="0"/>
              <w:rPr>
                <w:rFonts w:hint="eastAsia"/>
              </w:rPr>
            </w:pPr>
            <w:r>
              <w:t>latitude</w:t>
            </w:r>
          </w:p>
        </w:tc>
        <w:tc>
          <w:tcPr>
            <w:tcW w:w="1757" w:type="dxa"/>
            <w:tcMar>
              <w:top w:w="100" w:type="dxa"/>
              <w:left w:w="110" w:type="dxa"/>
              <w:bottom w:w="100" w:type="dxa"/>
              <w:right w:w="110" w:type="dxa"/>
            </w:tcMar>
            <w:vAlign w:val="center"/>
          </w:tcPr>
          <w:p w14:paraId="1B1FBF06">
            <w:pPr>
              <w:ind w:firstLine="0" w:firstLineChars="0"/>
              <w:rPr>
                <w:rFonts w:hint="eastAsia"/>
              </w:rPr>
            </w:pPr>
            <w:r>
              <w:t>打卡位置纬度</w:t>
            </w:r>
          </w:p>
        </w:tc>
        <w:tc>
          <w:tcPr>
            <w:tcW w:w="1077" w:type="dxa"/>
            <w:tcMar>
              <w:top w:w="100" w:type="dxa"/>
              <w:left w:w="110" w:type="dxa"/>
              <w:bottom w:w="100" w:type="dxa"/>
              <w:right w:w="110" w:type="dxa"/>
            </w:tcMar>
            <w:vAlign w:val="center"/>
          </w:tcPr>
          <w:p w14:paraId="2BF014EF">
            <w:pPr>
              <w:ind w:firstLine="0" w:firstLineChars="0"/>
              <w:rPr>
                <w:rFonts w:hint="eastAsia"/>
              </w:rPr>
            </w:pPr>
            <w:r>
              <w:t>decimal(10</w:t>
            </w:r>
          </w:p>
        </w:tc>
        <w:tc>
          <w:tcPr>
            <w:tcW w:w="1020" w:type="dxa"/>
            <w:tcMar>
              <w:top w:w="100" w:type="dxa"/>
              <w:left w:w="110" w:type="dxa"/>
              <w:bottom w:w="100" w:type="dxa"/>
              <w:right w:w="110" w:type="dxa"/>
            </w:tcMar>
            <w:vAlign w:val="center"/>
          </w:tcPr>
          <w:p w14:paraId="345FE0CD">
            <w:pPr>
              <w:ind w:firstLine="0" w:firstLineChars="0"/>
              <w:rPr>
                <w:rFonts w:hint="eastAsia"/>
              </w:rPr>
            </w:pPr>
            <w:r>
              <w:t>默认</w:t>
            </w:r>
          </w:p>
        </w:tc>
        <w:tc>
          <w:tcPr>
            <w:tcW w:w="737" w:type="dxa"/>
            <w:tcMar>
              <w:top w:w="100" w:type="dxa"/>
              <w:left w:w="110" w:type="dxa"/>
              <w:bottom w:w="100" w:type="dxa"/>
              <w:right w:w="110" w:type="dxa"/>
            </w:tcMar>
            <w:vAlign w:val="center"/>
          </w:tcPr>
          <w:p w14:paraId="5D3FF95A">
            <w:pPr>
              <w:ind w:firstLine="0" w:firstLineChars="0"/>
              <w:rPr>
                <w:rFonts w:hint="eastAsia"/>
              </w:rPr>
            </w:pPr>
            <w:r>
              <w:t>否</w:t>
            </w:r>
          </w:p>
        </w:tc>
        <w:tc>
          <w:tcPr>
            <w:tcW w:w="1020" w:type="dxa"/>
            <w:tcMar>
              <w:top w:w="100" w:type="dxa"/>
              <w:left w:w="110" w:type="dxa"/>
              <w:bottom w:w="100" w:type="dxa"/>
              <w:right w:w="110" w:type="dxa"/>
            </w:tcMar>
            <w:vAlign w:val="center"/>
          </w:tcPr>
          <w:p w14:paraId="7A4DEC93">
            <w:pPr>
              <w:ind w:firstLine="0" w:firstLineChars="0"/>
              <w:rPr>
                <w:rFonts w:hint="eastAsia"/>
              </w:rPr>
            </w:pPr>
            <w:r>
              <w:t>—</w:t>
            </w:r>
          </w:p>
        </w:tc>
        <w:tc>
          <w:tcPr>
            <w:tcW w:w="794" w:type="dxa"/>
            <w:tcMar>
              <w:top w:w="100" w:type="dxa"/>
              <w:left w:w="110" w:type="dxa"/>
              <w:bottom w:w="100" w:type="dxa"/>
              <w:right w:w="110" w:type="dxa"/>
            </w:tcMar>
            <w:vAlign w:val="center"/>
          </w:tcPr>
          <w:p w14:paraId="1A79BF69">
            <w:pPr>
              <w:ind w:firstLine="0" w:firstLineChars="0"/>
              <w:rPr>
                <w:rFonts w:hint="eastAsia"/>
              </w:rPr>
            </w:pPr>
            <w:r>
              <w:t>否</w:t>
            </w:r>
          </w:p>
        </w:tc>
      </w:tr>
      <w:tr w14:paraId="4EE8FA8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D194691">
            <w:pPr>
              <w:ind w:firstLine="0" w:firstLineChars="0"/>
              <w:rPr>
                <w:rFonts w:hint="eastAsia"/>
              </w:rPr>
            </w:pPr>
            <w:r>
              <w:t>6</w:t>
            </w:r>
          </w:p>
        </w:tc>
        <w:tc>
          <w:tcPr>
            <w:tcW w:w="1531" w:type="dxa"/>
            <w:tcMar>
              <w:top w:w="100" w:type="dxa"/>
              <w:left w:w="110" w:type="dxa"/>
              <w:bottom w:w="100" w:type="dxa"/>
              <w:right w:w="110" w:type="dxa"/>
            </w:tcMar>
            <w:vAlign w:val="center"/>
          </w:tcPr>
          <w:p w14:paraId="2DB5042A">
            <w:pPr>
              <w:ind w:firstLine="0" w:firstLineChars="0"/>
              <w:rPr>
                <w:rFonts w:hint="eastAsia"/>
              </w:rPr>
            </w:pPr>
            <w:r>
              <w:t>longitude</w:t>
            </w:r>
          </w:p>
        </w:tc>
        <w:tc>
          <w:tcPr>
            <w:tcW w:w="1757" w:type="dxa"/>
            <w:tcMar>
              <w:top w:w="100" w:type="dxa"/>
              <w:left w:w="110" w:type="dxa"/>
              <w:bottom w:w="100" w:type="dxa"/>
              <w:right w:w="110" w:type="dxa"/>
            </w:tcMar>
            <w:vAlign w:val="center"/>
          </w:tcPr>
          <w:p w14:paraId="146D90C8">
            <w:pPr>
              <w:ind w:firstLine="0" w:firstLineChars="0"/>
              <w:rPr>
                <w:rFonts w:hint="eastAsia"/>
              </w:rPr>
            </w:pPr>
            <w:r>
              <w:t>打卡位置经度</w:t>
            </w:r>
          </w:p>
        </w:tc>
        <w:tc>
          <w:tcPr>
            <w:tcW w:w="1077" w:type="dxa"/>
            <w:tcMar>
              <w:top w:w="100" w:type="dxa"/>
              <w:left w:w="110" w:type="dxa"/>
              <w:bottom w:w="100" w:type="dxa"/>
              <w:right w:w="110" w:type="dxa"/>
            </w:tcMar>
            <w:vAlign w:val="center"/>
          </w:tcPr>
          <w:p w14:paraId="4A58141C">
            <w:pPr>
              <w:ind w:firstLine="0" w:firstLineChars="0"/>
              <w:rPr>
                <w:rFonts w:hint="eastAsia"/>
              </w:rPr>
            </w:pPr>
            <w:r>
              <w:t>decimal(11</w:t>
            </w:r>
          </w:p>
        </w:tc>
        <w:tc>
          <w:tcPr>
            <w:tcW w:w="1020" w:type="dxa"/>
            <w:tcMar>
              <w:top w:w="100" w:type="dxa"/>
              <w:left w:w="110" w:type="dxa"/>
              <w:bottom w:w="100" w:type="dxa"/>
              <w:right w:w="110" w:type="dxa"/>
            </w:tcMar>
            <w:vAlign w:val="center"/>
          </w:tcPr>
          <w:p w14:paraId="30084CA4">
            <w:pPr>
              <w:ind w:firstLine="0" w:firstLineChars="0"/>
              <w:rPr>
                <w:rFonts w:hint="eastAsia"/>
              </w:rPr>
            </w:pPr>
            <w:r>
              <w:t>默认</w:t>
            </w:r>
          </w:p>
        </w:tc>
        <w:tc>
          <w:tcPr>
            <w:tcW w:w="737" w:type="dxa"/>
            <w:tcMar>
              <w:top w:w="100" w:type="dxa"/>
              <w:left w:w="110" w:type="dxa"/>
              <w:bottom w:w="100" w:type="dxa"/>
              <w:right w:w="110" w:type="dxa"/>
            </w:tcMar>
            <w:vAlign w:val="center"/>
          </w:tcPr>
          <w:p w14:paraId="4970FA95">
            <w:pPr>
              <w:ind w:firstLine="0" w:firstLineChars="0"/>
              <w:rPr>
                <w:rFonts w:hint="eastAsia"/>
              </w:rPr>
            </w:pPr>
            <w:r>
              <w:t>否</w:t>
            </w:r>
          </w:p>
        </w:tc>
        <w:tc>
          <w:tcPr>
            <w:tcW w:w="1020" w:type="dxa"/>
            <w:tcMar>
              <w:top w:w="100" w:type="dxa"/>
              <w:left w:w="110" w:type="dxa"/>
              <w:bottom w:w="100" w:type="dxa"/>
              <w:right w:w="110" w:type="dxa"/>
            </w:tcMar>
            <w:vAlign w:val="center"/>
          </w:tcPr>
          <w:p w14:paraId="0E49F927">
            <w:pPr>
              <w:ind w:firstLine="0" w:firstLineChars="0"/>
              <w:rPr>
                <w:rFonts w:hint="eastAsia"/>
              </w:rPr>
            </w:pPr>
            <w:r>
              <w:t>—</w:t>
            </w:r>
          </w:p>
        </w:tc>
        <w:tc>
          <w:tcPr>
            <w:tcW w:w="794" w:type="dxa"/>
            <w:tcMar>
              <w:top w:w="100" w:type="dxa"/>
              <w:left w:w="110" w:type="dxa"/>
              <w:bottom w:w="100" w:type="dxa"/>
              <w:right w:w="110" w:type="dxa"/>
            </w:tcMar>
            <w:vAlign w:val="center"/>
          </w:tcPr>
          <w:p w14:paraId="46E80A89">
            <w:pPr>
              <w:ind w:firstLine="0" w:firstLineChars="0"/>
              <w:rPr>
                <w:rFonts w:hint="eastAsia"/>
              </w:rPr>
            </w:pPr>
            <w:r>
              <w:t>否</w:t>
            </w:r>
          </w:p>
        </w:tc>
      </w:tr>
      <w:tr w14:paraId="7E40553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AE078FE">
            <w:pPr>
              <w:ind w:firstLine="0" w:firstLineChars="0"/>
              <w:rPr>
                <w:rFonts w:hint="eastAsia"/>
              </w:rPr>
            </w:pPr>
            <w:r>
              <w:t>7</w:t>
            </w:r>
          </w:p>
        </w:tc>
        <w:tc>
          <w:tcPr>
            <w:tcW w:w="1531" w:type="dxa"/>
            <w:tcMar>
              <w:top w:w="100" w:type="dxa"/>
              <w:left w:w="110" w:type="dxa"/>
              <w:bottom w:w="100" w:type="dxa"/>
              <w:right w:w="110" w:type="dxa"/>
            </w:tcMar>
            <w:vAlign w:val="center"/>
          </w:tcPr>
          <w:p w14:paraId="708E8196">
            <w:pPr>
              <w:ind w:firstLine="0" w:firstLineChars="0"/>
              <w:rPr>
                <w:rFonts w:hint="eastAsia"/>
              </w:rPr>
            </w:pPr>
            <w:r>
              <w:t>status</w:t>
            </w:r>
          </w:p>
        </w:tc>
        <w:tc>
          <w:tcPr>
            <w:tcW w:w="1757" w:type="dxa"/>
            <w:tcMar>
              <w:top w:w="100" w:type="dxa"/>
              <w:left w:w="110" w:type="dxa"/>
              <w:bottom w:w="100" w:type="dxa"/>
              <w:right w:w="110" w:type="dxa"/>
            </w:tcMar>
            <w:vAlign w:val="center"/>
          </w:tcPr>
          <w:p w14:paraId="260E451D">
            <w:pPr>
              <w:ind w:firstLine="0" w:firstLineChars="0"/>
              <w:rPr>
                <w:rFonts w:hint="eastAsia"/>
              </w:rPr>
            </w:pPr>
            <w:r>
              <w:t>状态：</w:t>
            </w:r>
          </w:p>
        </w:tc>
        <w:tc>
          <w:tcPr>
            <w:tcW w:w="1077" w:type="dxa"/>
            <w:tcMar>
              <w:top w:w="100" w:type="dxa"/>
              <w:left w:w="110" w:type="dxa"/>
              <w:bottom w:w="100" w:type="dxa"/>
              <w:right w:w="110" w:type="dxa"/>
            </w:tcMar>
            <w:vAlign w:val="center"/>
          </w:tcPr>
          <w:p w14:paraId="0C7E397D">
            <w:pPr>
              <w:ind w:firstLine="0" w:firstLineChars="0"/>
              <w:rPr>
                <w:rFonts w:hint="eastAsia"/>
              </w:rPr>
            </w:pPr>
            <w:r>
              <w:t>varchar</w:t>
            </w:r>
          </w:p>
        </w:tc>
        <w:tc>
          <w:tcPr>
            <w:tcW w:w="1020" w:type="dxa"/>
            <w:tcMar>
              <w:top w:w="100" w:type="dxa"/>
              <w:left w:w="110" w:type="dxa"/>
              <w:bottom w:w="100" w:type="dxa"/>
              <w:right w:w="110" w:type="dxa"/>
            </w:tcMar>
            <w:vAlign w:val="center"/>
          </w:tcPr>
          <w:p w14:paraId="61701C9E">
            <w:pPr>
              <w:ind w:firstLine="0" w:firstLineChars="0"/>
              <w:rPr>
                <w:rFonts w:hint="eastAsia"/>
              </w:rPr>
            </w:pPr>
            <w:r>
              <w:t>50</w:t>
            </w:r>
          </w:p>
        </w:tc>
        <w:tc>
          <w:tcPr>
            <w:tcW w:w="737" w:type="dxa"/>
            <w:tcMar>
              <w:top w:w="100" w:type="dxa"/>
              <w:left w:w="110" w:type="dxa"/>
              <w:bottom w:w="100" w:type="dxa"/>
              <w:right w:w="110" w:type="dxa"/>
            </w:tcMar>
            <w:vAlign w:val="center"/>
          </w:tcPr>
          <w:p w14:paraId="2506B9AF">
            <w:pPr>
              <w:ind w:firstLine="0" w:firstLineChars="0"/>
              <w:rPr>
                <w:rFonts w:hint="eastAsia"/>
              </w:rPr>
            </w:pPr>
            <w:r>
              <w:t>否</w:t>
            </w:r>
          </w:p>
        </w:tc>
        <w:tc>
          <w:tcPr>
            <w:tcW w:w="1020" w:type="dxa"/>
            <w:tcMar>
              <w:top w:w="100" w:type="dxa"/>
              <w:left w:w="110" w:type="dxa"/>
              <w:bottom w:w="100" w:type="dxa"/>
              <w:right w:w="110" w:type="dxa"/>
            </w:tcMar>
            <w:vAlign w:val="center"/>
          </w:tcPr>
          <w:p w14:paraId="0E0E31B7">
            <w:pPr>
              <w:ind w:firstLine="0" w:firstLineChars="0"/>
              <w:rPr>
                <w:rFonts w:hint="eastAsia"/>
              </w:rPr>
            </w:pPr>
            <w:r>
              <w:t>—</w:t>
            </w:r>
          </w:p>
        </w:tc>
        <w:tc>
          <w:tcPr>
            <w:tcW w:w="794" w:type="dxa"/>
            <w:tcMar>
              <w:top w:w="100" w:type="dxa"/>
              <w:left w:w="110" w:type="dxa"/>
              <w:bottom w:w="100" w:type="dxa"/>
              <w:right w:w="110" w:type="dxa"/>
            </w:tcMar>
            <w:vAlign w:val="center"/>
          </w:tcPr>
          <w:p w14:paraId="5195E35D">
            <w:pPr>
              <w:ind w:firstLine="0" w:firstLineChars="0"/>
              <w:rPr>
                <w:rFonts w:hint="eastAsia"/>
              </w:rPr>
            </w:pPr>
            <w:r>
              <w:t>是</w:t>
            </w:r>
          </w:p>
        </w:tc>
      </w:tr>
      <w:tr w14:paraId="2F81D6D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512883C">
            <w:pPr>
              <w:ind w:firstLine="0" w:firstLineChars="0"/>
              <w:rPr>
                <w:rFonts w:hint="eastAsia"/>
              </w:rPr>
            </w:pPr>
            <w:r>
              <w:t>8</w:t>
            </w:r>
          </w:p>
        </w:tc>
        <w:tc>
          <w:tcPr>
            <w:tcW w:w="1531" w:type="dxa"/>
            <w:tcMar>
              <w:top w:w="100" w:type="dxa"/>
              <w:left w:w="110" w:type="dxa"/>
              <w:bottom w:w="100" w:type="dxa"/>
              <w:right w:w="110" w:type="dxa"/>
            </w:tcMar>
            <w:vAlign w:val="center"/>
          </w:tcPr>
          <w:p w14:paraId="33012A82">
            <w:pPr>
              <w:ind w:firstLine="0" w:firstLineChars="0"/>
              <w:rPr>
                <w:rFonts w:hint="eastAsia"/>
              </w:rPr>
            </w:pPr>
            <w:r>
              <w:t>reject_reason</w:t>
            </w:r>
          </w:p>
        </w:tc>
        <w:tc>
          <w:tcPr>
            <w:tcW w:w="1757" w:type="dxa"/>
            <w:tcMar>
              <w:top w:w="100" w:type="dxa"/>
              <w:left w:w="110" w:type="dxa"/>
              <w:bottom w:w="100" w:type="dxa"/>
              <w:right w:w="110" w:type="dxa"/>
            </w:tcMar>
            <w:vAlign w:val="center"/>
          </w:tcPr>
          <w:p w14:paraId="4EC8865B">
            <w:pPr>
              <w:ind w:firstLine="0" w:firstLineChars="0"/>
              <w:rPr>
                <w:rFonts w:hint="eastAsia"/>
              </w:rPr>
            </w:pPr>
            <w:r>
              <w:t>拒绝原因</w:t>
            </w:r>
          </w:p>
        </w:tc>
        <w:tc>
          <w:tcPr>
            <w:tcW w:w="1077" w:type="dxa"/>
            <w:tcMar>
              <w:top w:w="100" w:type="dxa"/>
              <w:left w:w="110" w:type="dxa"/>
              <w:bottom w:w="100" w:type="dxa"/>
              <w:right w:w="110" w:type="dxa"/>
            </w:tcMar>
            <w:vAlign w:val="center"/>
          </w:tcPr>
          <w:p w14:paraId="7DD735AF">
            <w:pPr>
              <w:ind w:firstLine="0" w:firstLineChars="0"/>
              <w:rPr>
                <w:rFonts w:hint="eastAsia"/>
              </w:rPr>
            </w:pPr>
            <w:r>
              <w:t>varchar</w:t>
            </w:r>
          </w:p>
        </w:tc>
        <w:tc>
          <w:tcPr>
            <w:tcW w:w="1020" w:type="dxa"/>
            <w:tcMar>
              <w:top w:w="100" w:type="dxa"/>
              <w:left w:w="110" w:type="dxa"/>
              <w:bottom w:w="100" w:type="dxa"/>
              <w:right w:w="110" w:type="dxa"/>
            </w:tcMar>
            <w:vAlign w:val="center"/>
          </w:tcPr>
          <w:p w14:paraId="4433789B">
            <w:pPr>
              <w:ind w:firstLine="0" w:firstLineChars="0"/>
              <w:rPr>
                <w:rFonts w:hint="eastAsia"/>
              </w:rPr>
            </w:pPr>
            <w:r>
              <w:t>500</w:t>
            </w:r>
          </w:p>
        </w:tc>
        <w:tc>
          <w:tcPr>
            <w:tcW w:w="737" w:type="dxa"/>
            <w:tcMar>
              <w:top w:w="100" w:type="dxa"/>
              <w:left w:w="110" w:type="dxa"/>
              <w:bottom w:w="100" w:type="dxa"/>
              <w:right w:w="110" w:type="dxa"/>
            </w:tcMar>
            <w:vAlign w:val="center"/>
          </w:tcPr>
          <w:p w14:paraId="05A699DE">
            <w:pPr>
              <w:ind w:firstLine="0" w:firstLineChars="0"/>
              <w:rPr>
                <w:rFonts w:hint="eastAsia"/>
              </w:rPr>
            </w:pPr>
            <w:r>
              <w:t>否</w:t>
            </w:r>
          </w:p>
        </w:tc>
        <w:tc>
          <w:tcPr>
            <w:tcW w:w="1020" w:type="dxa"/>
            <w:tcMar>
              <w:top w:w="100" w:type="dxa"/>
              <w:left w:w="110" w:type="dxa"/>
              <w:bottom w:w="100" w:type="dxa"/>
              <w:right w:w="110" w:type="dxa"/>
            </w:tcMar>
            <w:vAlign w:val="center"/>
          </w:tcPr>
          <w:p w14:paraId="63699F08">
            <w:pPr>
              <w:ind w:firstLine="0" w:firstLineChars="0"/>
              <w:rPr>
                <w:rFonts w:hint="eastAsia"/>
              </w:rPr>
            </w:pPr>
            <w:r>
              <w:t>—</w:t>
            </w:r>
          </w:p>
        </w:tc>
        <w:tc>
          <w:tcPr>
            <w:tcW w:w="794" w:type="dxa"/>
            <w:tcMar>
              <w:top w:w="100" w:type="dxa"/>
              <w:left w:w="110" w:type="dxa"/>
              <w:bottom w:w="100" w:type="dxa"/>
              <w:right w:w="110" w:type="dxa"/>
            </w:tcMar>
            <w:vAlign w:val="center"/>
          </w:tcPr>
          <w:p w14:paraId="6606D763">
            <w:pPr>
              <w:ind w:firstLine="0" w:firstLineChars="0"/>
              <w:rPr>
                <w:rFonts w:hint="eastAsia"/>
              </w:rPr>
            </w:pPr>
            <w:r>
              <w:t>是</w:t>
            </w:r>
          </w:p>
        </w:tc>
      </w:tr>
      <w:tr w14:paraId="2D7E43C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31CDDB0">
            <w:pPr>
              <w:ind w:firstLine="0" w:firstLineChars="0"/>
              <w:rPr>
                <w:rFonts w:hint="eastAsia"/>
              </w:rPr>
            </w:pPr>
            <w:r>
              <w:t>9</w:t>
            </w:r>
          </w:p>
        </w:tc>
        <w:tc>
          <w:tcPr>
            <w:tcW w:w="1531" w:type="dxa"/>
            <w:tcMar>
              <w:top w:w="100" w:type="dxa"/>
              <w:left w:w="110" w:type="dxa"/>
              <w:bottom w:w="100" w:type="dxa"/>
              <w:right w:w="110" w:type="dxa"/>
            </w:tcMar>
            <w:vAlign w:val="center"/>
          </w:tcPr>
          <w:p w14:paraId="25717704">
            <w:pPr>
              <w:ind w:firstLine="0" w:firstLineChars="0"/>
              <w:rPr>
                <w:rFonts w:hint="eastAsia"/>
              </w:rPr>
            </w:pPr>
            <w:r>
              <w:t>created_at</w:t>
            </w:r>
          </w:p>
        </w:tc>
        <w:tc>
          <w:tcPr>
            <w:tcW w:w="1757" w:type="dxa"/>
            <w:tcMar>
              <w:top w:w="100" w:type="dxa"/>
              <w:left w:w="110" w:type="dxa"/>
              <w:bottom w:w="100" w:type="dxa"/>
              <w:right w:w="110" w:type="dxa"/>
            </w:tcMar>
            <w:vAlign w:val="center"/>
          </w:tcPr>
          <w:p w14:paraId="0CEF9246">
            <w:pPr>
              <w:ind w:firstLine="0" w:firstLineChars="0"/>
              <w:rPr>
                <w:rFonts w:hint="eastAsia"/>
              </w:rPr>
            </w:pPr>
            <w:r>
              <w:t>创建时间</w:t>
            </w:r>
          </w:p>
        </w:tc>
        <w:tc>
          <w:tcPr>
            <w:tcW w:w="1077" w:type="dxa"/>
            <w:tcMar>
              <w:top w:w="100" w:type="dxa"/>
              <w:left w:w="110" w:type="dxa"/>
              <w:bottom w:w="100" w:type="dxa"/>
              <w:right w:w="110" w:type="dxa"/>
            </w:tcMar>
            <w:vAlign w:val="center"/>
          </w:tcPr>
          <w:p w14:paraId="5DCB3549">
            <w:pPr>
              <w:ind w:firstLine="0" w:firstLineChars="0"/>
              <w:rPr>
                <w:rFonts w:hint="eastAsia"/>
              </w:rPr>
            </w:pPr>
            <w:r>
              <w:t>timestamp</w:t>
            </w:r>
          </w:p>
        </w:tc>
        <w:tc>
          <w:tcPr>
            <w:tcW w:w="1020" w:type="dxa"/>
            <w:tcMar>
              <w:top w:w="100" w:type="dxa"/>
              <w:left w:w="110" w:type="dxa"/>
              <w:bottom w:w="100" w:type="dxa"/>
              <w:right w:w="110" w:type="dxa"/>
            </w:tcMar>
            <w:vAlign w:val="center"/>
          </w:tcPr>
          <w:p w14:paraId="57C811A7">
            <w:pPr>
              <w:ind w:firstLine="0" w:firstLineChars="0"/>
              <w:rPr>
                <w:rFonts w:hint="eastAsia"/>
              </w:rPr>
            </w:pPr>
            <w:r>
              <w:t>默认</w:t>
            </w:r>
          </w:p>
        </w:tc>
        <w:tc>
          <w:tcPr>
            <w:tcW w:w="737" w:type="dxa"/>
            <w:tcMar>
              <w:top w:w="100" w:type="dxa"/>
              <w:left w:w="110" w:type="dxa"/>
              <w:bottom w:w="100" w:type="dxa"/>
              <w:right w:w="110" w:type="dxa"/>
            </w:tcMar>
            <w:vAlign w:val="center"/>
          </w:tcPr>
          <w:p w14:paraId="315A0F3B">
            <w:pPr>
              <w:ind w:firstLine="0" w:firstLineChars="0"/>
              <w:rPr>
                <w:rFonts w:hint="eastAsia"/>
              </w:rPr>
            </w:pPr>
            <w:r>
              <w:t>否</w:t>
            </w:r>
          </w:p>
        </w:tc>
        <w:tc>
          <w:tcPr>
            <w:tcW w:w="1020" w:type="dxa"/>
            <w:tcMar>
              <w:top w:w="100" w:type="dxa"/>
              <w:left w:w="110" w:type="dxa"/>
              <w:bottom w:w="100" w:type="dxa"/>
              <w:right w:w="110" w:type="dxa"/>
            </w:tcMar>
            <w:vAlign w:val="center"/>
          </w:tcPr>
          <w:p w14:paraId="670722EC">
            <w:pPr>
              <w:ind w:firstLine="0" w:firstLineChars="0"/>
              <w:rPr>
                <w:rFonts w:hint="eastAsia"/>
              </w:rPr>
            </w:pPr>
            <w:r>
              <w:t>—</w:t>
            </w:r>
          </w:p>
        </w:tc>
        <w:tc>
          <w:tcPr>
            <w:tcW w:w="794" w:type="dxa"/>
            <w:tcMar>
              <w:top w:w="100" w:type="dxa"/>
              <w:left w:w="110" w:type="dxa"/>
              <w:bottom w:w="100" w:type="dxa"/>
              <w:right w:w="110" w:type="dxa"/>
            </w:tcMar>
            <w:vAlign w:val="center"/>
          </w:tcPr>
          <w:p w14:paraId="17D3A56F">
            <w:pPr>
              <w:ind w:firstLine="0" w:firstLineChars="0"/>
              <w:rPr>
                <w:rFonts w:hint="eastAsia"/>
              </w:rPr>
            </w:pPr>
            <w:r>
              <w:t>是</w:t>
            </w:r>
          </w:p>
        </w:tc>
      </w:tr>
      <w:tr w14:paraId="4C78A831">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5FFBFD51">
            <w:pPr>
              <w:ind w:firstLine="0" w:firstLineChars="0"/>
              <w:rPr>
                <w:rFonts w:hint="eastAsia"/>
              </w:rPr>
            </w:pPr>
            <w:r>
              <w:t>10</w:t>
            </w:r>
          </w:p>
        </w:tc>
        <w:tc>
          <w:tcPr>
            <w:tcW w:w="1531" w:type="dxa"/>
            <w:tcBorders>
              <w:bottom w:val="single" w:color="000000" w:sz="14" w:space="0"/>
            </w:tcBorders>
            <w:tcMar>
              <w:top w:w="100" w:type="dxa"/>
              <w:left w:w="110" w:type="dxa"/>
              <w:bottom w:w="100" w:type="dxa"/>
              <w:right w:w="110" w:type="dxa"/>
            </w:tcMar>
            <w:vAlign w:val="center"/>
          </w:tcPr>
          <w:p w14:paraId="6131F134">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53FF3D7E">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01E6F04E">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139D9889">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1FF17C17">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0E32514E">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3B65D3BC">
            <w:pPr>
              <w:ind w:firstLine="0" w:firstLineChars="0"/>
              <w:rPr>
                <w:rFonts w:hint="eastAsia"/>
              </w:rPr>
            </w:pPr>
            <w:r>
              <w:t>是</w:t>
            </w:r>
          </w:p>
        </w:tc>
      </w:tr>
    </w:tbl>
    <w:p w14:paraId="4BD931EC">
      <w:pPr>
        <w:ind w:firstLine="0" w:firstLineChars="0"/>
        <w:rPr>
          <w:rFonts w:hint="eastAsia"/>
        </w:rPr>
      </w:pPr>
    </w:p>
    <w:p w14:paraId="665D0792">
      <w:pPr>
        <w:ind w:firstLine="480"/>
        <w:rPr>
          <w:rFonts w:hint="eastAsia"/>
        </w:rPr>
      </w:pPr>
      <w:r>
        <w:t>打卡任务表主要用于定义系统中的签到或活动打卡任务信息，包括任务名称、任务类型、奖励积分、开始结束时间、状态和任务说明等内容。该表服务于平台积分激励与用户活跃度提升机制，可为打卡记录生成、任务展示和规则控制提供统一的数据基础。</w:t>
      </w:r>
    </w:p>
    <w:p w14:paraId="19F847E7">
      <w:pPr>
        <w:ind w:firstLine="0" w:firstLineChars="0"/>
        <w:jc w:val="center"/>
        <w:rPr>
          <w:rFonts w:hint="eastAsia"/>
        </w:rPr>
      </w:pPr>
      <w:r>
        <w:t>表</w:t>
      </w:r>
      <w:r>
        <w:rPr>
          <w:rFonts w:hint="eastAsia"/>
          <w:lang w:eastAsia="zh-CN"/>
        </w:rPr>
        <w:t>3-</w:t>
      </w:r>
      <w:r>
        <w:t>5打卡任务（checkin_tasks）</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106FB375">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64EB36EB">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2EA6B295">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4C1DD678">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2FB9995A">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7E3CF0C7">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02EDEF65">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7D0594C9">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5A29CB78">
            <w:pPr>
              <w:ind w:firstLine="0" w:firstLineChars="0"/>
              <w:rPr>
                <w:rFonts w:hint="eastAsia"/>
              </w:rPr>
            </w:pPr>
            <w:r>
              <w:t>允许空</w:t>
            </w:r>
          </w:p>
        </w:tc>
      </w:tr>
      <w:tr w14:paraId="5D3563B2">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8444275">
            <w:pPr>
              <w:ind w:firstLine="0" w:firstLineChars="0"/>
              <w:rPr>
                <w:rFonts w:hint="eastAsia"/>
              </w:rPr>
            </w:pPr>
            <w:r>
              <w:t>1</w:t>
            </w:r>
          </w:p>
        </w:tc>
        <w:tc>
          <w:tcPr>
            <w:tcW w:w="1531" w:type="dxa"/>
            <w:tcMar>
              <w:top w:w="100" w:type="dxa"/>
              <w:left w:w="110" w:type="dxa"/>
              <w:bottom w:w="100" w:type="dxa"/>
              <w:right w:w="110" w:type="dxa"/>
            </w:tcMar>
            <w:vAlign w:val="center"/>
          </w:tcPr>
          <w:p w14:paraId="5DB649C2">
            <w:pPr>
              <w:ind w:firstLine="0" w:firstLineChars="0"/>
              <w:rPr>
                <w:rFonts w:hint="eastAsia"/>
              </w:rPr>
            </w:pPr>
            <w:r>
              <w:t>id</w:t>
            </w:r>
          </w:p>
        </w:tc>
        <w:tc>
          <w:tcPr>
            <w:tcW w:w="1757" w:type="dxa"/>
            <w:tcMar>
              <w:top w:w="100" w:type="dxa"/>
              <w:left w:w="110" w:type="dxa"/>
              <w:bottom w:w="100" w:type="dxa"/>
              <w:right w:w="110" w:type="dxa"/>
            </w:tcMar>
            <w:vAlign w:val="center"/>
          </w:tcPr>
          <w:p w14:paraId="35388DB7">
            <w:pPr>
              <w:ind w:firstLine="0" w:firstLineChars="0"/>
              <w:rPr>
                <w:rFonts w:hint="eastAsia"/>
              </w:rPr>
            </w:pPr>
            <w:r>
              <w:t>任务ID</w:t>
            </w:r>
          </w:p>
        </w:tc>
        <w:tc>
          <w:tcPr>
            <w:tcW w:w="1077" w:type="dxa"/>
            <w:tcMar>
              <w:top w:w="100" w:type="dxa"/>
              <w:left w:w="110" w:type="dxa"/>
              <w:bottom w:w="100" w:type="dxa"/>
              <w:right w:w="110" w:type="dxa"/>
            </w:tcMar>
            <w:vAlign w:val="center"/>
          </w:tcPr>
          <w:p w14:paraId="55A17115">
            <w:pPr>
              <w:ind w:firstLine="0" w:firstLineChars="0"/>
              <w:rPr>
                <w:rFonts w:hint="eastAsia"/>
              </w:rPr>
            </w:pPr>
            <w:r>
              <w:t>bigint</w:t>
            </w:r>
          </w:p>
        </w:tc>
        <w:tc>
          <w:tcPr>
            <w:tcW w:w="1020" w:type="dxa"/>
            <w:tcMar>
              <w:top w:w="100" w:type="dxa"/>
              <w:left w:w="110" w:type="dxa"/>
              <w:bottom w:w="100" w:type="dxa"/>
              <w:right w:w="110" w:type="dxa"/>
            </w:tcMar>
            <w:vAlign w:val="center"/>
          </w:tcPr>
          <w:p w14:paraId="2D7C1709">
            <w:pPr>
              <w:ind w:firstLine="0" w:firstLineChars="0"/>
              <w:rPr>
                <w:rFonts w:hint="eastAsia"/>
              </w:rPr>
            </w:pPr>
            <w:r>
              <w:t>默认</w:t>
            </w:r>
          </w:p>
        </w:tc>
        <w:tc>
          <w:tcPr>
            <w:tcW w:w="737" w:type="dxa"/>
            <w:tcMar>
              <w:top w:w="100" w:type="dxa"/>
              <w:left w:w="110" w:type="dxa"/>
              <w:bottom w:w="100" w:type="dxa"/>
              <w:right w:w="110" w:type="dxa"/>
            </w:tcMar>
            <w:vAlign w:val="center"/>
          </w:tcPr>
          <w:p w14:paraId="0C8C7709">
            <w:pPr>
              <w:ind w:firstLine="0" w:firstLineChars="0"/>
              <w:rPr>
                <w:rFonts w:hint="eastAsia"/>
              </w:rPr>
            </w:pPr>
            <w:r>
              <w:t>是</w:t>
            </w:r>
          </w:p>
        </w:tc>
        <w:tc>
          <w:tcPr>
            <w:tcW w:w="1020" w:type="dxa"/>
            <w:tcMar>
              <w:top w:w="100" w:type="dxa"/>
              <w:left w:w="110" w:type="dxa"/>
              <w:bottom w:w="100" w:type="dxa"/>
              <w:right w:w="110" w:type="dxa"/>
            </w:tcMar>
            <w:vAlign w:val="center"/>
          </w:tcPr>
          <w:p w14:paraId="03BF41AE">
            <w:pPr>
              <w:ind w:firstLine="0" w:firstLineChars="0"/>
              <w:rPr>
                <w:rFonts w:hint="eastAsia"/>
              </w:rPr>
            </w:pPr>
            <w:r>
              <w:t>主键</w:t>
            </w:r>
          </w:p>
        </w:tc>
        <w:tc>
          <w:tcPr>
            <w:tcW w:w="794" w:type="dxa"/>
            <w:tcMar>
              <w:top w:w="100" w:type="dxa"/>
              <w:left w:w="110" w:type="dxa"/>
              <w:bottom w:w="100" w:type="dxa"/>
              <w:right w:w="110" w:type="dxa"/>
            </w:tcMar>
            <w:vAlign w:val="center"/>
          </w:tcPr>
          <w:p w14:paraId="5B476688">
            <w:pPr>
              <w:ind w:firstLine="0" w:firstLineChars="0"/>
              <w:rPr>
                <w:rFonts w:hint="eastAsia"/>
              </w:rPr>
            </w:pPr>
            <w:r>
              <w:t>否</w:t>
            </w:r>
          </w:p>
        </w:tc>
      </w:tr>
      <w:tr w14:paraId="65F6C47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43E79E8">
            <w:pPr>
              <w:ind w:firstLine="0" w:firstLineChars="0"/>
              <w:rPr>
                <w:rFonts w:hint="eastAsia"/>
              </w:rPr>
            </w:pPr>
            <w:r>
              <w:t>2</w:t>
            </w:r>
          </w:p>
        </w:tc>
        <w:tc>
          <w:tcPr>
            <w:tcW w:w="1531" w:type="dxa"/>
            <w:tcMar>
              <w:top w:w="100" w:type="dxa"/>
              <w:left w:w="110" w:type="dxa"/>
              <w:bottom w:w="100" w:type="dxa"/>
              <w:right w:w="110" w:type="dxa"/>
            </w:tcMar>
            <w:vAlign w:val="center"/>
          </w:tcPr>
          <w:p w14:paraId="4BD795BE">
            <w:pPr>
              <w:ind w:firstLine="0" w:firstLineChars="0"/>
              <w:rPr>
                <w:rFonts w:hint="eastAsia"/>
              </w:rPr>
            </w:pPr>
            <w:r>
              <w:t>name</w:t>
            </w:r>
          </w:p>
        </w:tc>
        <w:tc>
          <w:tcPr>
            <w:tcW w:w="1757" w:type="dxa"/>
            <w:tcMar>
              <w:top w:w="100" w:type="dxa"/>
              <w:left w:w="110" w:type="dxa"/>
              <w:bottom w:w="100" w:type="dxa"/>
              <w:right w:w="110" w:type="dxa"/>
            </w:tcMar>
            <w:vAlign w:val="center"/>
          </w:tcPr>
          <w:p w14:paraId="28987969">
            <w:pPr>
              <w:ind w:firstLine="0" w:firstLineChars="0"/>
              <w:rPr>
                <w:rFonts w:hint="eastAsia"/>
              </w:rPr>
            </w:pPr>
            <w:r>
              <w:t>任务名称</w:t>
            </w:r>
          </w:p>
        </w:tc>
        <w:tc>
          <w:tcPr>
            <w:tcW w:w="1077" w:type="dxa"/>
            <w:tcMar>
              <w:top w:w="100" w:type="dxa"/>
              <w:left w:w="110" w:type="dxa"/>
              <w:bottom w:w="100" w:type="dxa"/>
              <w:right w:w="110" w:type="dxa"/>
            </w:tcMar>
            <w:vAlign w:val="center"/>
          </w:tcPr>
          <w:p w14:paraId="7C766D62">
            <w:pPr>
              <w:ind w:firstLine="0" w:firstLineChars="0"/>
              <w:rPr>
                <w:rFonts w:hint="eastAsia"/>
              </w:rPr>
            </w:pPr>
            <w:r>
              <w:t>varchar</w:t>
            </w:r>
          </w:p>
        </w:tc>
        <w:tc>
          <w:tcPr>
            <w:tcW w:w="1020" w:type="dxa"/>
            <w:tcMar>
              <w:top w:w="100" w:type="dxa"/>
              <w:left w:w="110" w:type="dxa"/>
              <w:bottom w:w="100" w:type="dxa"/>
              <w:right w:w="110" w:type="dxa"/>
            </w:tcMar>
            <w:vAlign w:val="center"/>
          </w:tcPr>
          <w:p w14:paraId="664F4A4D">
            <w:pPr>
              <w:ind w:firstLine="0" w:firstLineChars="0"/>
              <w:rPr>
                <w:rFonts w:hint="eastAsia"/>
              </w:rPr>
            </w:pPr>
            <w:r>
              <w:t>200</w:t>
            </w:r>
          </w:p>
        </w:tc>
        <w:tc>
          <w:tcPr>
            <w:tcW w:w="737" w:type="dxa"/>
            <w:tcMar>
              <w:top w:w="100" w:type="dxa"/>
              <w:left w:w="110" w:type="dxa"/>
              <w:bottom w:w="100" w:type="dxa"/>
              <w:right w:w="110" w:type="dxa"/>
            </w:tcMar>
            <w:vAlign w:val="center"/>
          </w:tcPr>
          <w:p w14:paraId="0AE25600">
            <w:pPr>
              <w:ind w:firstLine="0" w:firstLineChars="0"/>
              <w:rPr>
                <w:rFonts w:hint="eastAsia"/>
              </w:rPr>
            </w:pPr>
            <w:r>
              <w:t>否</w:t>
            </w:r>
          </w:p>
        </w:tc>
        <w:tc>
          <w:tcPr>
            <w:tcW w:w="1020" w:type="dxa"/>
            <w:tcMar>
              <w:top w:w="100" w:type="dxa"/>
              <w:left w:w="110" w:type="dxa"/>
              <w:bottom w:w="100" w:type="dxa"/>
              <w:right w:w="110" w:type="dxa"/>
            </w:tcMar>
            <w:vAlign w:val="center"/>
          </w:tcPr>
          <w:p w14:paraId="2809F24D">
            <w:pPr>
              <w:ind w:firstLine="0" w:firstLineChars="0"/>
              <w:rPr>
                <w:rFonts w:hint="eastAsia"/>
              </w:rPr>
            </w:pPr>
            <w:r>
              <w:t>—</w:t>
            </w:r>
          </w:p>
        </w:tc>
        <w:tc>
          <w:tcPr>
            <w:tcW w:w="794" w:type="dxa"/>
            <w:tcMar>
              <w:top w:w="100" w:type="dxa"/>
              <w:left w:w="110" w:type="dxa"/>
              <w:bottom w:w="100" w:type="dxa"/>
              <w:right w:w="110" w:type="dxa"/>
            </w:tcMar>
            <w:vAlign w:val="center"/>
          </w:tcPr>
          <w:p w14:paraId="20A14592">
            <w:pPr>
              <w:ind w:firstLine="0" w:firstLineChars="0"/>
              <w:rPr>
                <w:rFonts w:hint="eastAsia"/>
              </w:rPr>
            </w:pPr>
            <w:r>
              <w:t>否</w:t>
            </w:r>
          </w:p>
        </w:tc>
      </w:tr>
      <w:tr w14:paraId="361F80C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6DBB537">
            <w:pPr>
              <w:ind w:firstLine="0" w:firstLineChars="0"/>
              <w:rPr>
                <w:rFonts w:hint="eastAsia"/>
              </w:rPr>
            </w:pPr>
            <w:r>
              <w:t>3</w:t>
            </w:r>
          </w:p>
        </w:tc>
        <w:tc>
          <w:tcPr>
            <w:tcW w:w="1531" w:type="dxa"/>
            <w:tcMar>
              <w:top w:w="100" w:type="dxa"/>
              <w:left w:w="110" w:type="dxa"/>
              <w:bottom w:w="100" w:type="dxa"/>
              <w:right w:w="110" w:type="dxa"/>
            </w:tcMar>
            <w:vAlign w:val="center"/>
          </w:tcPr>
          <w:p w14:paraId="75C3CA5B">
            <w:pPr>
              <w:ind w:firstLine="0" w:firstLineChars="0"/>
              <w:rPr>
                <w:rFonts w:hint="eastAsia"/>
              </w:rPr>
            </w:pPr>
            <w:r>
              <w:t>description</w:t>
            </w:r>
          </w:p>
        </w:tc>
        <w:tc>
          <w:tcPr>
            <w:tcW w:w="1757" w:type="dxa"/>
            <w:tcMar>
              <w:top w:w="100" w:type="dxa"/>
              <w:left w:w="110" w:type="dxa"/>
              <w:bottom w:w="100" w:type="dxa"/>
              <w:right w:w="110" w:type="dxa"/>
            </w:tcMar>
            <w:vAlign w:val="center"/>
          </w:tcPr>
          <w:p w14:paraId="7336FAEB">
            <w:pPr>
              <w:ind w:firstLine="0" w:firstLineChars="0"/>
              <w:rPr>
                <w:rFonts w:hint="eastAsia"/>
              </w:rPr>
            </w:pPr>
            <w:r>
              <w:t>任务描述</w:t>
            </w:r>
          </w:p>
        </w:tc>
        <w:tc>
          <w:tcPr>
            <w:tcW w:w="1077" w:type="dxa"/>
            <w:tcMar>
              <w:top w:w="100" w:type="dxa"/>
              <w:left w:w="110" w:type="dxa"/>
              <w:bottom w:w="100" w:type="dxa"/>
              <w:right w:w="110" w:type="dxa"/>
            </w:tcMar>
            <w:vAlign w:val="center"/>
          </w:tcPr>
          <w:p w14:paraId="1F44FEF0">
            <w:pPr>
              <w:ind w:firstLine="0" w:firstLineChars="0"/>
              <w:rPr>
                <w:rFonts w:hint="eastAsia"/>
              </w:rPr>
            </w:pPr>
            <w:r>
              <w:t>text</w:t>
            </w:r>
          </w:p>
        </w:tc>
        <w:tc>
          <w:tcPr>
            <w:tcW w:w="1020" w:type="dxa"/>
            <w:tcMar>
              <w:top w:w="100" w:type="dxa"/>
              <w:left w:w="110" w:type="dxa"/>
              <w:bottom w:w="100" w:type="dxa"/>
              <w:right w:w="110" w:type="dxa"/>
            </w:tcMar>
            <w:vAlign w:val="center"/>
          </w:tcPr>
          <w:p w14:paraId="34F4F084">
            <w:pPr>
              <w:ind w:firstLine="0" w:firstLineChars="0"/>
              <w:rPr>
                <w:rFonts w:hint="eastAsia"/>
              </w:rPr>
            </w:pPr>
            <w:r>
              <w:t>默认</w:t>
            </w:r>
          </w:p>
        </w:tc>
        <w:tc>
          <w:tcPr>
            <w:tcW w:w="737" w:type="dxa"/>
            <w:tcMar>
              <w:top w:w="100" w:type="dxa"/>
              <w:left w:w="110" w:type="dxa"/>
              <w:bottom w:w="100" w:type="dxa"/>
              <w:right w:w="110" w:type="dxa"/>
            </w:tcMar>
            <w:vAlign w:val="center"/>
          </w:tcPr>
          <w:p w14:paraId="33BBBBB0">
            <w:pPr>
              <w:ind w:firstLine="0" w:firstLineChars="0"/>
              <w:rPr>
                <w:rFonts w:hint="eastAsia"/>
              </w:rPr>
            </w:pPr>
            <w:r>
              <w:t>否</w:t>
            </w:r>
          </w:p>
        </w:tc>
        <w:tc>
          <w:tcPr>
            <w:tcW w:w="1020" w:type="dxa"/>
            <w:tcMar>
              <w:top w:w="100" w:type="dxa"/>
              <w:left w:w="110" w:type="dxa"/>
              <w:bottom w:w="100" w:type="dxa"/>
              <w:right w:w="110" w:type="dxa"/>
            </w:tcMar>
            <w:vAlign w:val="center"/>
          </w:tcPr>
          <w:p w14:paraId="441C3092">
            <w:pPr>
              <w:ind w:firstLine="0" w:firstLineChars="0"/>
              <w:rPr>
                <w:rFonts w:hint="eastAsia"/>
              </w:rPr>
            </w:pPr>
            <w:r>
              <w:t>—</w:t>
            </w:r>
          </w:p>
        </w:tc>
        <w:tc>
          <w:tcPr>
            <w:tcW w:w="794" w:type="dxa"/>
            <w:tcMar>
              <w:top w:w="100" w:type="dxa"/>
              <w:left w:w="110" w:type="dxa"/>
              <w:bottom w:w="100" w:type="dxa"/>
              <w:right w:w="110" w:type="dxa"/>
            </w:tcMar>
            <w:vAlign w:val="center"/>
          </w:tcPr>
          <w:p w14:paraId="08801E85">
            <w:pPr>
              <w:ind w:firstLine="0" w:firstLineChars="0"/>
              <w:rPr>
                <w:rFonts w:hint="eastAsia"/>
              </w:rPr>
            </w:pPr>
            <w:r>
              <w:t>是</w:t>
            </w:r>
          </w:p>
        </w:tc>
      </w:tr>
      <w:tr w14:paraId="08C9267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19B1492">
            <w:pPr>
              <w:ind w:firstLine="0" w:firstLineChars="0"/>
              <w:rPr>
                <w:rFonts w:hint="eastAsia"/>
              </w:rPr>
            </w:pPr>
            <w:r>
              <w:t>4</w:t>
            </w:r>
          </w:p>
        </w:tc>
        <w:tc>
          <w:tcPr>
            <w:tcW w:w="1531" w:type="dxa"/>
            <w:tcMar>
              <w:top w:w="100" w:type="dxa"/>
              <w:left w:w="110" w:type="dxa"/>
              <w:bottom w:w="100" w:type="dxa"/>
              <w:right w:w="110" w:type="dxa"/>
            </w:tcMar>
            <w:vAlign w:val="center"/>
          </w:tcPr>
          <w:p w14:paraId="65712889">
            <w:pPr>
              <w:ind w:firstLine="0" w:firstLineChars="0"/>
              <w:rPr>
                <w:rFonts w:hint="eastAsia"/>
              </w:rPr>
            </w:pPr>
            <w:r>
              <w:t>cover_image</w:t>
            </w:r>
          </w:p>
        </w:tc>
        <w:tc>
          <w:tcPr>
            <w:tcW w:w="1757" w:type="dxa"/>
            <w:tcMar>
              <w:top w:w="100" w:type="dxa"/>
              <w:left w:w="110" w:type="dxa"/>
              <w:bottom w:w="100" w:type="dxa"/>
              <w:right w:w="110" w:type="dxa"/>
            </w:tcMar>
            <w:vAlign w:val="center"/>
          </w:tcPr>
          <w:p w14:paraId="412D0795">
            <w:pPr>
              <w:ind w:firstLine="0" w:firstLineChars="0"/>
              <w:rPr>
                <w:rFonts w:hint="eastAsia"/>
              </w:rPr>
            </w:pPr>
            <w:r>
              <w:t>任务封面图URL</w:t>
            </w:r>
          </w:p>
        </w:tc>
        <w:tc>
          <w:tcPr>
            <w:tcW w:w="1077" w:type="dxa"/>
            <w:tcMar>
              <w:top w:w="100" w:type="dxa"/>
              <w:left w:w="110" w:type="dxa"/>
              <w:bottom w:w="100" w:type="dxa"/>
              <w:right w:w="110" w:type="dxa"/>
            </w:tcMar>
            <w:vAlign w:val="center"/>
          </w:tcPr>
          <w:p w14:paraId="7788A39C">
            <w:pPr>
              <w:ind w:firstLine="0" w:firstLineChars="0"/>
              <w:rPr>
                <w:rFonts w:hint="eastAsia"/>
              </w:rPr>
            </w:pPr>
            <w:r>
              <w:t>varchar</w:t>
            </w:r>
          </w:p>
        </w:tc>
        <w:tc>
          <w:tcPr>
            <w:tcW w:w="1020" w:type="dxa"/>
            <w:tcMar>
              <w:top w:w="100" w:type="dxa"/>
              <w:left w:w="110" w:type="dxa"/>
              <w:bottom w:w="100" w:type="dxa"/>
              <w:right w:w="110" w:type="dxa"/>
            </w:tcMar>
            <w:vAlign w:val="center"/>
          </w:tcPr>
          <w:p w14:paraId="4FF9989F">
            <w:pPr>
              <w:ind w:firstLine="0" w:firstLineChars="0"/>
              <w:rPr>
                <w:rFonts w:hint="eastAsia"/>
              </w:rPr>
            </w:pPr>
            <w:r>
              <w:t>500</w:t>
            </w:r>
          </w:p>
        </w:tc>
        <w:tc>
          <w:tcPr>
            <w:tcW w:w="737" w:type="dxa"/>
            <w:tcMar>
              <w:top w:w="100" w:type="dxa"/>
              <w:left w:w="110" w:type="dxa"/>
              <w:bottom w:w="100" w:type="dxa"/>
              <w:right w:w="110" w:type="dxa"/>
            </w:tcMar>
            <w:vAlign w:val="center"/>
          </w:tcPr>
          <w:p w14:paraId="3560FCD4">
            <w:pPr>
              <w:ind w:firstLine="0" w:firstLineChars="0"/>
              <w:rPr>
                <w:rFonts w:hint="eastAsia"/>
              </w:rPr>
            </w:pPr>
            <w:r>
              <w:t>否</w:t>
            </w:r>
          </w:p>
        </w:tc>
        <w:tc>
          <w:tcPr>
            <w:tcW w:w="1020" w:type="dxa"/>
            <w:tcMar>
              <w:top w:w="100" w:type="dxa"/>
              <w:left w:w="110" w:type="dxa"/>
              <w:bottom w:w="100" w:type="dxa"/>
              <w:right w:w="110" w:type="dxa"/>
            </w:tcMar>
            <w:vAlign w:val="center"/>
          </w:tcPr>
          <w:p w14:paraId="64D02E86">
            <w:pPr>
              <w:ind w:firstLine="0" w:firstLineChars="0"/>
              <w:rPr>
                <w:rFonts w:hint="eastAsia"/>
              </w:rPr>
            </w:pPr>
            <w:r>
              <w:t>—</w:t>
            </w:r>
          </w:p>
        </w:tc>
        <w:tc>
          <w:tcPr>
            <w:tcW w:w="794" w:type="dxa"/>
            <w:tcMar>
              <w:top w:w="100" w:type="dxa"/>
              <w:left w:w="110" w:type="dxa"/>
              <w:bottom w:w="100" w:type="dxa"/>
              <w:right w:w="110" w:type="dxa"/>
            </w:tcMar>
            <w:vAlign w:val="center"/>
          </w:tcPr>
          <w:p w14:paraId="2195BEE5">
            <w:pPr>
              <w:ind w:firstLine="0" w:firstLineChars="0"/>
              <w:rPr>
                <w:rFonts w:hint="eastAsia"/>
              </w:rPr>
            </w:pPr>
            <w:r>
              <w:t>是</w:t>
            </w:r>
          </w:p>
        </w:tc>
      </w:tr>
      <w:tr w14:paraId="5A0CB6C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7D583D1">
            <w:pPr>
              <w:ind w:firstLine="0" w:firstLineChars="0"/>
              <w:rPr>
                <w:rFonts w:hint="eastAsia"/>
              </w:rPr>
            </w:pPr>
            <w:r>
              <w:t>5</w:t>
            </w:r>
          </w:p>
        </w:tc>
        <w:tc>
          <w:tcPr>
            <w:tcW w:w="1531" w:type="dxa"/>
            <w:tcMar>
              <w:top w:w="100" w:type="dxa"/>
              <w:left w:w="110" w:type="dxa"/>
              <w:bottom w:w="100" w:type="dxa"/>
              <w:right w:w="110" w:type="dxa"/>
            </w:tcMar>
            <w:vAlign w:val="center"/>
          </w:tcPr>
          <w:p w14:paraId="452EA192">
            <w:pPr>
              <w:ind w:firstLine="0" w:firstLineChars="0"/>
              <w:rPr>
                <w:rFonts w:hint="eastAsia"/>
              </w:rPr>
            </w:pPr>
            <w:r>
              <w:t>points</w:t>
            </w:r>
          </w:p>
        </w:tc>
        <w:tc>
          <w:tcPr>
            <w:tcW w:w="1757" w:type="dxa"/>
            <w:tcMar>
              <w:top w:w="100" w:type="dxa"/>
              <w:left w:w="110" w:type="dxa"/>
              <w:bottom w:w="100" w:type="dxa"/>
              <w:right w:w="110" w:type="dxa"/>
            </w:tcMar>
            <w:vAlign w:val="center"/>
          </w:tcPr>
          <w:p w14:paraId="28F9442B">
            <w:pPr>
              <w:ind w:firstLine="0" w:firstLineChars="0"/>
              <w:rPr>
                <w:rFonts w:hint="eastAsia"/>
              </w:rPr>
            </w:pPr>
            <w:r>
              <w:t>奖励积分</w:t>
            </w:r>
          </w:p>
        </w:tc>
        <w:tc>
          <w:tcPr>
            <w:tcW w:w="1077" w:type="dxa"/>
            <w:tcMar>
              <w:top w:w="100" w:type="dxa"/>
              <w:left w:w="110" w:type="dxa"/>
              <w:bottom w:w="100" w:type="dxa"/>
              <w:right w:w="110" w:type="dxa"/>
            </w:tcMar>
            <w:vAlign w:val="center"/>
          </w:tcPr>
          <w:p w14:paraId="7DB8EF32">
            <w:pPr>
              <w:ind w:firstLine="0" w:firstLineChars="0"/>
              <w:rPr>
                <w:rFonts w:hint="eastAsia"/>
              </w:rPr>
            </w:pPr>
            <w:r>
              <w:t>int</w:t>
            </w:r>
          </w:p>
        </w:tc>
        <w:tc>
          <w:tcPr>
            <w:tcW w:w="1020" w:type="dxa"/>
            <w:tcMar>
              <w:top w:w="100" w:type="dxa"/>
              <w:left w:w="110" w:type="dxa"/>
              <w:bottom w:w="100" w:type="dxa"/>
              <w:right w:w="110" w:type="dxa"/>
            </w:tcMar>
            <w:vAlign w:val="center"/>
          </w:tcPr>
          <w:p w14:paraId="3ABD5F9A">
            <w:pPr>
              <w:ind w:firstLine="0" w:firstLineChars="0"/>
              <w:rPr>
                <w:rFonts w:hint="eastAsia"/>
              </w:rPr>
            </w:pPr>
            <w:r>
              <w:t>默认</w:t>
            </w:r>
          </w:p>
        </w:tc>
        <w:tc>
          <w:tcPr>
            <w:tcW w:w="737" w:type="dxa"/>
            <w:tcMar>
              <w:top w:w="100" w:type="dxa"/>
              <w:left w:w="110" w:type="dxa"/>
              <w:bottom w:w="100" w:type="dxa"/>
              <w:right w:w="110" w:type="dxa"/>
            </w:tcMar>
            <w:vAlign w:val="center"/>
          </w:tcPr>
          <w:p w14:paraId="0E097C54">
            <w:pPr>
              <w:ind w:firstLine="0" w:firstLineChars="0"/>
              <w:rPr>
                <w:rFonts w:hint="eastAsia"/>
              </w:rPr>
            </w:pPr>
            <w:r>
              <w:t>否</w:t>
            </w:r>
          </w:p>
        </w:tc>
        <w:tc>
          <w:tcPr>
            <w:tcW w:w="1020" w:type="dxa"/>
            <w:tcMar>
              <w:top w:w="100" w:type="dxa"/>
              <w:left w:w="110" w:type="dxa"/>
              <w:bottom w:w="100" w:type="dxa"/>
              <w:right w:w="110" w:type="dxa"/>
            </w:tcMar>
            <w:vAlign w:val="center"/>
          </w:tcPr>
          <w:p w14:paraId="1CF34CC7">
            <w:pPr>
              <w:ind w:firstLine="0" w:firstLineChars="0"/>
              <w:rPr>
                <w:rFonts w:hint="eastAsia"/>
              </w:rPr>
            </w:pPr>
            <w:r>
              <w:t>—</w:t>
            </w:r>
          </w:p>
        </w:tc>
        <w:tc>
          <w:tcPr>
            <w:tcW w:w="794" w:type="dxa"/>
            <w:tcMar>
              <w:top w:w="100" w:type="dxa"/>
              <w:left w:w="110" w:type="dxa"/>
              <w:bottom w:w="100" w:type="dxa"/>
              <w:right w:w="110" w:type="dxa"/>
            </w:tcMar>
            <w:vAlign w:val="center"/>
          </w:tcPr>
          <w:p w14:paraId="3CD532DA">
            <w:pPr>
              <w:ind w:firstLine="0" w:firstLineChars="0"/>
              <w:rPr>
                <w:rFonts w:hint="eastAsia"/>
              </w:rPr>
            </w:pPr>
            <w:r>
              <w:t>否</w:t>
            </w:r>
          </w:p>
        </w:tc>
      </w:tr>
      <w:tr w14:paraId="68CF690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4CBD09F">
            <w:pPr>
              <w:ind w:firstLine="0" w:firstLineChars="0"/>
              <w:rPr>
                <w:rFonts w:hint="eastAsia"/>
              </w:rPr>
            </w:pPr>
            <w:r>
              <w:t>6</w:t>
            </w:r>
          </w:p>
        </w:tc>
        <w:tc>
          <w:tcPr>
            <w:tcW w:w="1531" w:type="dxa"/>
            <w:tcMar>
              <w:top w:w="100" w:type="dxa"/>
              <w:left w:w="110" w:type="dxa"/>
              <w:bottom w:w="100" w:type="dxa"/>
              <w:right w:w="110" w:type="dxa"/>
            </w:tcMar>
            <w:vAlign w:val="center"/>
          </w:tcPr>
          <w:p w14:paraId="0A0F3AAF">
            <w:pPr>
              <w:ind w:firstLine="0" w:firstLineChars="0"/>
              <w:rPr>
                <w:rFonts w:hint="eastAsia"/>
              </w:rPr>
            </w:pPr>
            <w:r>
              <w:t>latitude</w:t>
            </w:r>
          </w:p>
        </w:tc>
        <w:tc>
          <w:tcPr>
            <w:tcW w:w="1757" w:type="dxa"/>
            <w:tcMar>
              <w:top w:w="100" w:type="dxa"/>
              <w:left w:w="110" w:type="dxa"/>
              <w:bottom w:w="100" w:type="dxa"/>
              <w:right w:w="110" w:type="dxa"/>
            </w:tcMar>
            <w:vAlign w:val="center"/>
          </w:tcPr>
          <w:p w14:paraId="054AF3AA">
            <w:pPr>
              <w:ind w:firstLine="0" w:firstLineChars="0"/>
              <w:rPr>
                <w:rFonts w:hint="eastAsia"/>
              </w:rPr>
            </w:pPr>
            <w:r>
              <w:t>地理位置纬度</w:t>
            </w:r>
          </w:p>
        </w:tc>
        <w:tc>
          <w:tcPr>
            <w:tcW w:w="1077" w:type="dxa"/>
            <w:tcMar>
              <w:top w:w="100" w:type="dxa"/>
              <w:left w:w="110" w:type="dxa"/>
              <w:bottom w:w="100" w:type="dxa"/>
              <w:right w:w="110" w:type="dxa"/>
            </w:tcMar>
            <w:vAlign w:val="center"/>
          </w:tcPr>
          <w:p w14:paraId="27727B0E">
            <w:pPr>
              <w:ind w:firstLine="0" w:firstLineChars="0"/>
              <w:rPr>
                <w:rFonts w:hint="eastAsia"/>
              </w:rPr>
            </w:pPr>
            <w:r>
              <w:t>decimal(10</w:t>
            </w:r>
          </w:p>
        </w:tc>
        <w:tc>
          <w:tcPr>
            <w:tcW w:w="1020" w:type="dxa"/>
            <w:tcMar>
              <w:top w:w="100" w:type="dxa"/>
              <w:left w:w="110" w:type="dxa"/>
              <w:bottom w:w="100" w:type="dxa"/>
              <w:right w:w="110" w:type="dxa"/>
            </w:tcMar>
            <w:vAlign w:val="center"/>
          </w:tcPr>
          <w:p w14:paraId="6DE787B3">
            <w:pPr>
              <w:ind w:firstLine="0" w:firstLineChars="0"/>
              <w:rPr>
                <w:rFonts w:hint="eastAsia"/>
              </w:rPr>
            </w:pPr>
            <w:r>
              <w:t>默认</w:t>
            </w:r>
          </w:p>
        </w:tc>
        <w:tc>
          <w:tcPr>
            <w:tcW w:w="737" w:type="dxa"/>
            <w:tcMar>
              <w:top w:w="100" w:type="dxa"/>
              <w:left w:w="110" w:type="dxa"/>
              <w:bottom w:w="100" w:type="dxa"/>
              <w:right w:w="110" w:type="dxa"/>
            </w:tcMar>
            <w:vAlign w:val="center"/>
          </w:tcPr>
          <w:p w14:paraId="664DC008">
            <w:pPr>
              <w:ind w:firstLine="0" w:firstLineChars="0"/>
              <w:rPr>
                <w:rFonts w:hint="eastAsia"/>
              </w:rPr>
            </w:pPr>
            <w:r>
              <w:t>否</w:t>
            </w:r>
          </w:p>
        </w:tc>
        <w:tc>
          <w:tcPr>
            <w:tcW w:w="1020" w:type="dxa"/>
            <w:tcMar>
              <w:top w:w="100" w:type="dxa"/>
              <w:left w:w="110" w:type="dxa"/>
              <w:bottom w:w="100" w:type="dxa"/>
              <w:right w:w="110" w:type="dxa"/>
            </w:tcMar>
            <w:vAlign w:val="center"/>
          </w:tcPr>
          <w:p w14:paraId="4FCCE339">
            <w:pPr>
              <w:ind w:firstLine="0" w:firstLineChars="0"/>
              <w:rPr>
                <w:rFonts w:hint="eastAsia"/>
              </w:rPr>
            </w:pPr>
            <w:r>
              <w:t>—</w:t>
            </w:r>
          </w:p>
        </w:tc>
        <w:tc>
          <w:tcPr>
            <w:tcW w:w="794" w:type="dxa"/>
            <w:tcMar>
              <w:top w:w="100" w:type="dxa"/>
              <w:left w:w="110" w:type="dxa"/>
              <w:bottom w:w="100" w:type="dxa"/>
              <w:right w:w="110" w:type="dxa"/>
            </w:tcMar>
            <w:vAlign w:val="center"/>
          </w:tcPr>
          <w:p w14:paraId="0235E644">
            <w:pPr>
              <w:ind w:firstLine="0" w:firstLineChars="0"/>
              <w:rPr>
                <w:rFonts w:hint="eastAsia"/>
              </w:rPr>
            </w:pPr>
            <w:r>
              <w:t>否</w:t>
            </w:r>
          </w:p>
        </w:tc>
      </w:tr>
      <w:tr w14:paraId="3631230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7FD7029">
            <w:pPr>
              <w:ind w:firstLine="0" w:firstLineChars="0"/>
              <w:rPr>
                <w:rFonts w:hint="eastAsia"/>
              </w:rPr>
            </w:pPr>
            <w:r>
              <w:t>7</w:t>
            </w:r>
          </w:p>
        </w:tc>
        <w:tc>
          <w:tcPr>
            <w:tcW w:w="1531" w:type="dxa"/>
            <w:tcMar>
              <w:top w:w="100" w:type="dxa"/>
              <w:left w:w="110" w:type="dxa"/>
              <w:bottom w:w="100" w:type="dxa"/>
              <w:right w:w="110" w:type="dxa"/>
            </w:tcMar>
            <w:vAlign w:val="center"/>
          </w:tcPr>
          <w:p w14:paraId="50C4C955">
            <w:pPr>
              <w:ind w:firstLine="0" w:firstLineChars="0"/>
              <w:rPr>
                <w:rFonts w:hint="eastAsia"/>
              </w:rPr>
            </w:pPr>
            <w:r>
              <w:t>longitude</w:t>
            </w:r>
          </w:p>
        </w:tc>
        <w:tc>
          <w:tcPr>
            <w:tcW w:w="1757" w:type="dxa"/>
            <w:tcMar>
              <w:top w:w="100" w:type="dxa"/>
              <w:left w:w="110" w:type="dxa"/>
              <w:bottom w:w="100" w:type="dxa"/>
              <w:right w:w="110" w:type="dxa"/>
            </w:tcMar>
            <w:vAlign w:val="center"/>
          </w:tcPr>
          <w:p w14:paraId="286CA636">
            <w:pPr>
              <w:ind w:firstLine="0" w:firstLineChars="0"/>
              <w:rPr>
                <w:rFonts w:hint="eastAsia"/>
              </w:rPr>
            </w:pPr>
            <w:r>
              <w:t>地理位置经度</w:t>
            </w:r>
          </w:p>
        </w:tc>
        <w:tc>
          <w:tcPr>
            <w:tcW w:w="1077" w:type="dxa"/>
            <w:tcMar>
              <w:top w:w="100" w:type="dxa"/>
              <w:left w:w="110" w:type="dxa"/>
              <w:bottom w:w="100" w:type="dxa"/>
              <w:right w:w="110" w:type="dxa"/>
            </w:tcMar>
            <w:vAlign w:val="center"/>
          </w:tcPr>
          <w:p w14:paraId="6B312168">
            <w:pPr>
              <w:ind w:firstLine="0" w:firstLineChars="0"/>
              <w:rPr>
                <w:rFonts w:hint="eastAsia"/>
              </w:rPr>
            </w:pPr>
            <w:r>
              <w:t>decimal(11</w:t>
            </w:r>
          </w:p>
        </w:tc>
        <w:tc>
          <w:tcPr>
            <w:tcW w:w="1020" w:type="dxa"/>
            <w:tcMar>
              <w:top w:w="100" w:type="dxa"/>
              <w:left w:w="110" w:type="dxa"/>
              <w:bottom w:w="100" w:type="dxa"/>
              <w:right w:w="110" w:type="dxa"/>
            </w:tcMar>
            <w:vAlign w:val="center"/>
          </w:tcPr>
          <w:p w14:paraId="56DB9109">
            <w:pPr>
              <w:ind w:firstLine="0" w:firstLineChars="0"/>
              <w:rPr>
                <w:rFonts w:hint="eastAsia"/>
              </w:rPr>
            </w:pPr>
            <w:r>
              <w:t>默认</w:t>
            </w:r>
          </w:p>
        </w:tc>
        <w:tc>
          <w:tcPr>
            <w:tcW w:w="737" w:type="dxa"/>
            <w:tcMar>
              <w:top w:w="100" w:type="dxa"/>
              <w:left w:w="110" w:type="dxa"/>
              <w:bottom w:w="100" w:type="dxa"/>
              <w:right w:w="110" w:type="dxa"/>
            </w:tcMar>
            <w:vAlign w:val="center"/>
          </w:tcPr>
          <w:p w14:paraId="4057E2A8">
            <w:pPr>
              <w:ind w:firstLine="0" w:firstLineChars="0"/>
              <w:rPr>
                <w:rFonts w:hint="eastAsia"/>
              </w:rPr>
            </w:pPr>
            <w:r>
              <w:t>否</w:t>
            </w:r>
          </w:p>
        </w:tc>
        <w:tc>
          <w:tcPr>
            <w:tcW w:w="1020" w:type="dxa"/>
            <w:tcMar>
              <w:top w:w="100" w:type="dxa"/>
              <w:left w:w="110" w:type="dxa"/>
              <w:bottom w:w="100" w:type="dxa"/>
              <w:right w:w="110" w:type="dxa"/>
            </w:tcMar>
            <w:vAlign w:val="center"/>
          </w:tcPr>
          <w:p w14:paraId="069F1F73">
            <w:pPr>
              <w:ind w:firstLine="0" w:firstLineChars="0"/>
              <w:rPr>
                <w:rFonts w:hint="eastAsia"/>
              </w:rPr>
            </w:pPr>
            <w:r>
              <w:t>—</w:t>
            </w:r>
          </w:p>
        </w:tc>
        <w:tc>
          <w:tcPr>
            <w:tcW w:w="794" w:type="dxa"/>
            <w:tcMar>
              <w:top w:w="100" w:type="dxa"/>
              <w:left w:w="110" w:type="dxa"/>
              <w:bottom w:w="100" w:type="dxa"/>
              <w:right w:w="110" w:type="dxa"/>
            </w:tcMar>
            <w:vAlign w:val="center"/>
          </w:tcPr>
          <w:p w14:paraId="21863F25">
            <w:pPr>
              <w:ind w:firstLine="0" w:firstLineChars="0"/>
              <w:rPr>
                <w:rFonts w:hint="eastAsia"/>
              </w:rPr>
            </w:pPr>
            <w:r>
              <w:t>否</w:t>
            </w:r>
          </w:p>
        </w:tc>
      </w:tr>
      <w:tr w14:paraId="2FBDF62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61A241B">
            <w:pPr>
              <w:ind w:firstLine="0" w:firstLineChars="0"/>
              <w:rPr>
                <w:rFonts w:hint="eastAsia"/>
              </w:rPr>
            </w:pPr>
            <w:r>
              <w:t>8</w:t>
            </w:r>
          </w:p>
        </w:tc>
        <w:tc>
          <w:tcPr>
            <w:tcW w:w="1531" w:type="dxa"/>
            <w:tcMar>
              <w:top w:w="100" w:type="dxa"/>
              <w:left w:w="110" w:type="dxa"/>
              <w:bottom w:w="100" w:type="dxa"/>
              <w:right w:w="110" w:type="dxa"/>
            </w:tcMar>
            <w:vAlign w:val="center"/>
          </w:tcPr>
          <w:p w14:paraId="03E7E1C0">
            <w:pPr>
              <w:ind w:firstLine="0" w:firstLineChars="0"/>
              <w:rPr>
                <w:rFonts w:hint="eastAsia"/>
              </w:rPr>
            </w:pPr>
            <w:r>
              <w:t>radius</w:t>
            </w:r>
          </w:p>
        </w:tc>
        <w:tc>
          <w:tcPr>
            <w:tcW w:w="1757" w:type="dxa"/>
            <w:tcMar>
              <w:top w:w="100" w:type="dxa"/>
              <w:left w:w="110" w:type="dxa"/>
              <w:bottom w:w="100" w:type="dxa"/>
              <w:right w:w="110" w:type="dxa"/>
            </w:tcMar>
            <w:vAlign w:val="center"/>
          </w:tcPr>
          <w:p w14:paraId="71CC303B">
            <w:pPr>
              <w:ind w:firstLine="0" w:firstLineChars="0"/>
              <w:rPr>
                <w:rFonts w:hint="eastAsia"/>
              </w:rPr>
            </w:pPr>
            <w:r>
              <w:t>地理围栏半径（米）</w:t>
            </w:r>
          </w:p>
        </w:tc>
        <w:tc>
          <w:tcPr>
            <w:tcW w:w="1077" w:type="dxa"/>
            <w:tcMar>
              <w:top w:w="100" w:type="dxa"/>
              <w:left w:w="110" w:type="dxa"/>
              <w:bottom w:w="100" w:type="dxa"/>
              <w:right w:w="110" w:type="dxa"/>
            </w:tcMar>
            <w:vAlign w:val="center"/>
          </w:tcPr>
          <w:p w14:paraId="41632B17">
            <w:pPr>
              <w:ind w:firstLine="0" w:firstLineChars="0"/>
              <w:rPr>
                <w:rFonts w:hint="eastAsia"/>
              </w:rPr>
            </w:pPr>
            <w:r>
              <w:t>int</w:t>
            </w:r>
          </w:p>
        </w:tc>
        <w:tc>
          <w:tcPr>
            <w:tcW w:w="1020" w:type="dxa"/>
            <w:tcMar>
              <w:top w:w="100" w:type="dxa"/>
              <w:left w:w="110" w:type="dxa"/>
              <w:bottom w:w="100" w:type="dxa"/>
              <w:right w:w="110" w:type="dxa"/>
            </w:tcMar>
            <w:vAlign w:val="center"/>
          </w:tcPr>
          <w:p w14:paraId="1478DB50">
            <w:pPr>
              <w:ind w:firstLine="0" w:firstLineChars="0"/>
              <w:rPr>
                <w:rFonts w:hint="eastAsia"/>
              </w:rPr>
            </w:pPr>
            <w:r>
              <w:t>默认</w:t>
            </w:r>
          </w:p>
        </w:tc>
        <w:tc>
          <w:tcPr>
            <w:tcW w:w="737" w:type="dxa"/>
            <w:tcMar>
              <w:top w:w="100" w:type="dxa"/>
              <w:left w:w="110" w:type="dxa"/>
              <w:bottom w:w="100" w:type="dxa"/>
              <w:right w:w="110" w:type="dxa"/>
            </w:tcMar>
            <w:vAlign w:val="center"/>
          </w:tcPr>
          <w:p w14:paraId="7B824A40">
            <w:pPr>
              <w:ind w:firstLine="0" w:firstLineChars="0"/>
              <w:rPr>
                <w:rFonts w:hint="eastAsia"/>
              </w:rPr>
            </w:pPr>
            <w:r>
              <w:t>否</w:t>
            </w:r>
          </w:p>
        </w:tc>
        <w:tc>
          <w:tcPr>
            <w:tcW w:w="1020" w:type="dxa"/>
            <w:tcMar>
              <w:top w:w="100" w:type="dxa"/>
              <w:left w:w="110" w:type="dxa"/>
              <w:bottom w:w="100" w:type="dxa"/>
              <w:right w:w="110" w:type="dxa"/>
            </w:tcMar>
            <w:vAlign w:val="center"/>
          </w:tcPr>
          <w:p w14:paraId="5067704F">
            <w:pPr>
              <w:ind w:firstLine="0" w:firstLineChars="0"/>
              <w:rPr>
                <w:rFonts w:hint="eastAsia"/>
              </w:rPr>
            </w:pPr>
            <w:r>
              <w:t>—</w:t>
            </w:r>
          </w:p>
        </w:tc>
        <w:tc>
          <w:tcPr>
            <w:tcW w:w="794" w:type="dxa"/>
            <w:tcMar>
              <w:top w:w="100" w:type="dxa"/>
              <w:left w:w="110" w:type="dxa"/>
              <w:bottom w:w="100" w:type="dxa"/>
              <w:right w:w="110" w:type="dxa"/>
            </w:tcMar>
            <w:vAlign w:val="center"/>
          </w:tcPr>
          <w:p w14:paraId="2B4C78AB">
            <w:pPr>
              <w:ind w:firstLine="0" w:firstLineChars="0"/>
              <w:rPr>
                <w:rFonts w:hint="eastAsia"/>
              </w:rPr>
            </w:pPr>
            <w:r>
              <w:t>否</w:t>
            </w:r>
          </w:p>
        </w:tc>
      </w:tr>
      <w:tr w14:paraId="651FD56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5996C05">
            <w:pPr>
              <w:ind w:firstLine="0" w:firstLineChars="0"/>
              <w:rPr>
                <w:rFonts w:hint="eastAsia"/>
              </w:rPr>
            </w:pPr>
            <w:r>
              <w:t>9</w:t>
            </w:r>
          </w:p>
        </w:tc>
        <w:tc>
          <w:tcPr>
            <w:tcW w:w="1531" w:type="dxa"/>
            <w:tcMar>
              <w:top w:w="100" w:type="dxa"/>
              <w:left w:w="110" w:type="dxa"/>
              <w:bottom w:w="100" w:type="dxa"/>
              <w:right w:w="110" w:type="dxa"/>
            </w:tcMar>
            <w:vAlign w:val="center"/>
          </w:tcPr>
          <w:p w14:paraId="09D1CF97">
            <w:pPr>
              <w:ind w:firstLine="0" w:firstLineChars="0"/>
              <w:rPr>
                <w:rFonts w:hint="eastAsia"/>
              </w:rPr>
            </w:pPr>
            <w:r>
              <w:t>start_time</w:t>
            </w:r>
          </w:p>
        </w:tc>
        <w:tc>
          <w:tcPr>
            <w:tcW w:w="1757" w:type="dxa"/>
            <w:tcMar>
              <w:top w:w="100" w:type="dxa"/>
              <w:left w:w="110" w:type="dxa"/>
              <w:bottom w:w="100" w:type="dxa"/>
              <w:right w:w="110" w:type="dxa"/>
            </w:tcMar>
            <w:vAlign w:val="center"/>
          </w:tcPr>
          <w:p w14:paraId="51158A2E">
            <w:pPr>
              <w:ind w:firstLine="0" w:firstLineChars="0"/>
              <w:rPr>
                <w:rFonts w:hint="eastAsia"/>
              </w:rPr>
            </w:pPr>
            <w:r>
              <w:t>任务开始时间</w:t>
            </w:r>
          </w:p>
        </w:tc>
        <w:tc>
          <w:tcPr>
            <w:tcW w:w="1077" w:type="dxa"/>
            <w:tcMar>
              <w:top w:w="100" w:type="dxa"/>
              <w:left w:w="110" w:type="dxa"/>
              <w:bottom w:w="100" w:type="dxa"/>
              <w:right w:w="110" w:type="dxa"/>
            </w:tcMar>
            <w:vAlign w:val="center"/>
          </w:tcPr>
          <w:p w14:paraId="4262D4A3">
            <w:pPr>
              <w:ind w:firstLine="0" w:firstLineChars="0"/>
              <w:rPr>
                <w:rFonts w:hint="eastAsia"/>
              </w:rPr>
            </w:pPr>
            <w:r>
              <w:t>datetime</w:t>
            </w:r>
          </w:p>
        </w:tc>
        <w:tc>
          <w:tcPr>
            <w:tcW w:w="1020" w:type="dxa"/>
            <w:tcMar>
              <w:top w:w="100" w:type="dxa"/>
              <w:left w:w="110" w:type="dxa"/>
              <w:bottom w:w="100" w:type="dxa"/>
              <w:right w:w="110" w:type="dxa"/>
            </w:tcMar>
            <w:vAlign w:val="center"/>
          </w:tcPr>
          <w:p w14:paraId="64844775">
            <w:pPr>
              <w:ind w:firstLine="0" w:firstLineChars="0"/>
              <w:rPr>
                <w:rFonts w:hint="eastAsia"/>
              </w:rPr>
            </w:pPr>
            <w:r>
              <w:t>默认</w:t>
            </w:r>
          </w:p>
        </w:tc>
        <w:tc>
          <w:tcPr>
            <w:tcW w:w="737" w:type="dxa"/>
            <w:tcMar>
              <w:top w:w="100" w:type="dxa"/>
              <w:left w:w="110" w:type="dxa"/>
              <w:bottom w:w="100" w:type="dxa"/>
              <w:right w:w="110" w:type="dxa"/>
            </w:tcMar>
            <w:vAlign w:val="center"/>
          </w:tcPr>
          <w:p w14:paraId="41B62FF7">
            <w:pPr>
              <w:ind w:firstLine="0" w:firstLineChars="0"/>
              <w:rPr>
                <w:rFonts w:hint="eastAsia"/>
              </w:rPr>
            </w:pPr>
            <w:r>
              <w:t>否</w:t>
            </w:r>
          </w:p>
        </w:tc>
        <w:tc>
          <w:tcPr>
            <w:tcW w:w="1020" w:type="dxa"/>
            <w:tcMar>
              <w:top w:w="100" w:type="dxa"/>
              <w:left w:w="110" w:type="dxa"/>
              <w:bottom w:w="100" w:type="dxa"/>
              <w:right w:w="110" w:type="dxa"/>
            </w:tcMar>
            <w:vAlign w:val="center"/>
          </w:tcPr>
          <w:p w14:paraId="055AF61E">
            <w:pPr>
              <w:ind w:firstLine="0" w:firstLineChars="0"/>
              <w:rPr>
                <w:rFonts w:hint="eastAsia"/>
              </w:rPr>
            </w:pPr>
            <w:r>
              <w:t>—</w:t>
            </w:r>
          </w:p>
        </w:tc>
        <w:tc>
          <w:tcPr>
            <w:tcW w:w="794" w:type="dxa"/>
            <w:tcMar>
              <w:top w:w="100" w:type="dxa"/>
              <w:left w:w="110" w:type="dxa"/>
              <w:bottom w:w="100" w:type="dxa"/>
              <w:right w:w="110" w:type="dxa"/>
            </w:tcMar>
            <w:vAlign w:val="center"/>
          </w:tcPr>
          <w:p w14:paraId="0DA09925">
            <w:pPr>
              <w:ind w:firstLine="0" w:firstLineChars="0"/>
              <w:rPr>
                <w:rFonts w:hint="eastAsia"/>
              </w:rPr>
            </w:pPr>
            <w:r>
              <w:t>否</w:t>
            </w:r>
          </w:p>
        </w:tc>
      </w:tr>
      <w:tr w14:paraId="2699F06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14B2D76">
            <w:pPr>
              <w:ind w:firstLine="0" w:firstLineChars="0"/>
              <w:rPr>
                <w:rFonts w:hint="eastAsia"/>
              </w:rPr>
            </w:pPr>
            <w:r>
              <w:t>10</w:t>
            </w:r>
          </w:p>
        </w:tc>
        <w:tc>
          <w:tcPr>
            <w:tcW w:w="1531" w:type="dxa"/>
            <w:tcMar>
              <w:top w:w="100" w:type="dxa"/>
              <w:left w:w="110" w:type="dxa"/>
              <w:bottom w:w="100" w:type="dxa"/>
              <w:right w:w="110" w:type="dxa"/>
            </w:tcMar>
            <w:vAlign w:val="center"/>
          </w:tcPr>
          <w:p w14:paraId="0C1BB534">
            <w:pPr>
              <w:ind w:firstLine="0" w:firstLineChars="0"/>
              <w:rPr>
                <w:rFonts w:hint="eastAsia"/>
              </w:rPr>
            </w:pPr>
            <w:r>
              <w:t>end_time</w:t>
            </w:r>
          </w:p>
        </w:tc>
        <w:tc>
          <w:tcPr>
            <w:tcW w:w="1757" w:type="dxa"/>
            <w:tcMar>
              <w:top w:w="100" w:type="dxa"/>
              <w:left w:w="110" w:type="dxa"/>
              <w:bottom w:w="100" w:type="dxa"/>
              <w:right w:w="110" w:type="dxa"/>
            </w:tcMar>
            <w:vAlign w:val="center"/>
          </w:tcPr>
          <w:p w14:paraId="1E033B3F">
            <w:pPr>
              <w:ind w:firstLine="0" w:firstLineChars="0"/>
              <w:rPr>
                <w:rFonts w:hint="eastAsia"/>
              </w:rPr>
            </w:pPr>
            <w:r>
              <w:t>任务结束时间</w:t>
            </w:r>
          </w:p>
        </w:tc>
        <w:tc>
          <w:tcPr>
            <w:tcW w:w="1077" w:type="dxa"/>
            <w:tcMar>
              <w:top w:w="100" w:type="dxa"/>
              <w:left w:w="110" w:type="dxa"/>
              <w:bottom w:w="100" w:type="dxa"/>
              <w:right w:w="110" w:type="dxa"/>
            </w:tcMar>
            <w:vAlign w:val="center"/>
          </w:tcPr>
          <w:p w14:paraId="7D04B1EE">
            <w:pPr>
              <w:ind w:firstLine="0" w:firstLineChars="0"/>
              <w:rPr>
                <w:rFonts w:hint="eastAsia"/>
              </w:rPr>
            </w:pPr>
            <w:r>
              <w:t>datetime</w:t>
            </w:r>
          </w:p>
        </w:tc>
        <w:tc>
          <w:tcPr>
            <w:tcW w:w="1020" w:type="dxa"/>
            <w:tcMar>
              <w:top w:w="100" w:type="dxa"/>
              <w:left w:w="110" w:type="dxa"/>
              <w:bottom w:w="100" w:type="dxa"/>
              <w:right w:w="110" w:type="dxa"/>
            </w:tcMar>
            <w:vAlign w:val="center"/>
          </w:tcPr>
          <w:p w14:paraId="382AF3B1">
            <w:pPr>
              <w:ind w:firstLine="0" w:firstLineChars="0"/>
              <w:rPr>
                <w:rFonts w:hint="eastAsia"/>
              </w:rPr>
            </w:pPr>
            <w:r>
              <w:t>默认</w:t>
            </w:r>
          </w:p>
        </w:tc>
        <w:tc>
          <w:tcPr>
            <w:tcW w:w="737" w:type="dxa"/>
            <w:tcMar>
              <w:top w:w="100" w:type="dxa"/>
              <w:left w:w="110" w:type="dxa"/>
              <w:bottom w:w="100" w:type="dxa"/>
              <w:right w:w="110" w:type="dxa"/>
            </w:tcMar>
            <w:vAlign w:val="center"/>
          </w:tcPr>
          <w:p w14:paraId="62D3AD6F">
            <w:pPr>
              <w:ind w:firstLine="0" w:firstLineChars="0"/>
              <w:rPr>
                <w:rFonts w:hint="eastAsia"/>
              </w:rPr>
            </w:pPr>
            <w:r>
              <w:t>否</w:t>
            </w:r>
          </w:p>
        </w:tc>
        <w:tc>
          <w:tcPr>
            <w:tcW w:w="1020" w:type="dxa"/>
            <w:tcMar>
              <w:top w:w="100" w:type="dxa"/>
              <w:left w:w="110" w:type="dxa"/>
              <w:bottom w:w="100" w:type="dxa"/>
              <w:right w:w="110" w:type="dxa"/>
            </w:tcMar>
            <w:vAlign w:val="center"/>
          </w:tcPr>
          <w:p w14:paraId="6DB156E2">
            <w:pPr>
              <w:ind w:firstLine="0" w:firstLineChars="0"/>
              <w:rPr>
                <w:rFonts w:hint="eastAsia"/>
              </w:rPr>
            </w:pPr>
            <w:r>
              <w:t>—</w:t>
            </w:r>
          </w:p>
        </w:tc>
        <w:tc>
          <w:tcPr>
            <w:tcW w:w="794" w:type="dxa"/>
            <w:tcMar>
              <w:top w:w="100" w:type="dxa"/>
              <w:left w:w="110" w:type="dxa"/>
              <w:bottom w:w="100" w:type="dxa"/>
              <w:right w:w="110" w:type="dxa"/>
            </w:tcMar>
            <w:vAlign w:val="center"/>
          </w:tcPr>
          <w:p w14:paraId="475F1AF4">
            <w:pPr>
              <w:ind w:firstLine="0" w:firstLineChars="0"/>
              <w:rPr>
                <w:rFonts w:hint="eastAsia"/>
              </w:rPr>
            </w:pPr>
            <w:r>
              <w:t>否</w:t>
            </w:r>
          </w:p>
        </w:tc>
      </w:tr>
      <w:tr w14:paraId="58283B7F">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AA8C9F4">
            <w:pPr>
              <w:ind w:firstLine="0" w:firstLineChars="0"/>
              <w:rPr>
                <w:rFonts w:hint="eastAsia"/>
              </w:rPr>
            </w:pPr>
            <w:r>
              <w:t>11</w:t>
            </w:r>
          </w:p>
        </w:tc>
        <w:tc>
          <w:tcPr>
            <w:tcW w:w="1531" w:type="dxa"/>
            <w:tcMar>
              <w:top w:w="100" w:type="dxa"/>
              <w:left w:w="110" w:type="dxa"/>
              <w:bottom w:w="100" w:type="dxa"/>
              <w:right w:w="110" w:type="dxa"/>
            </w:tcMar>
            <w:vAlign w:val="center"/>
          </w:tcPr>
          <w:p w14:paraId="38587F5E">
            <w:pPr>
              <w:ind w:firstLine="0" w:firstLineChars="0"/>
              <w:rPr>
                <w:rFonts w:hint="eastAsia"/>
              </w:rPr>
            </w:pPr>
            <w:r>
              <w:t>status</w:t>
            </w:r>
          </w:p>
        </w:tc>
        <w:tc>
          <w:tcPr>
            <w:tcW w:w="1757" w:type="dxa"/>
            <w:tcMar>
              <w:top w:w="100" w:type="dxa"/>
              <w:left w:w="110" w:type="dxa"/>
              <w:bottom w:w="100" w:type="dxa"/>
              <w:right w:w="110" w:type="dxa"/>
            </w:tcMar>
            <w:vAlign w:val="center"/>
          </w:tcPr>
          <w:p w14:paraId="361AF804">
            <w:pPr>
              <w:ind w:firstLine="0" w:firstLineChars="0"/>
              <w:rPr>
                <w:rFonts w:hint="eastAsia"/>
              </w:rPr>
            </w:pPr>
            <w:r>
              <w:t>状态：ongoing/ended</w:t>
            </w:r>
          </w:p>
        </w:tc>
        <w:tc>
          <w:tcPr>
            <w:tcW w:w="1077" w:type="dxa"/>
            <w:tcMar>
              <w:top w:w="100" w:type="dxa"/>
              <w:left w:w="110" w:type="dxa"/>
              <w:bottom w:w="100" w:type="dxa"/>
              <w:right w:w="110" w:type="dxa"/>
            </w:tcMar>
            <w:vAlign w:val="center"/>
          </w:tcPr>
          <w:p w14:paraId="43A97424">
            <w:pPr>
              <w:ind w:firstLine="0" w:firstLineChars="0"/>
              <w:rPr>
                <w:rFonts w:hint="eastAsia"/>
              </w:rPr>
            </w:pPr>
            <w:r>
              <w:t>varchar</w:t>
            </w:r>
          </w:p>
        </w:tc>
        <w:tc>
          <w:tcPr>
            <w:tcW w:w="1020" w:type="dxa"/>
            <w:tcMar>
              <w:top w:w="100" w:type="dxa"/>
              <w:left w:w="110" w:type="dxa"/>
              <w:bottom w:w="100" w:type="dxa"/>
              <w:right w:w="110" w:type="dxa"/>
            </w:tcMar>
            <w:vAlign w:val="center"/>
          </w:tcPr>
          <w:p w14:paraId="56D955E1">
            <w:pPr>
              <w:ind w:firstLine="0" w:firstLineChars="0"/>
              <w:rPr>
                <w:rFonts w:hint="eastAsia"/>
              </w:rPr>
            </w:pPr>
            <w:r>
              <w:t>50</w:t>
            </w:r>
          </w:p>
        </w:tc>
        <w:tc>
          <w:tcPr>
            <w:tcW w:w="737" w:type="dxa"/>
            <w:tcMar>
              <w:top w:w="100" w:type="dxa"/>
              <w:left w:w="110" w:type="dxa"/>
              <w:bottom w:w="100" w:type="dxa"/>
              <w:right w:w="110" w:type="dxa"/>
            </w:tcMar>
            <w:vAlign w:val="center"/>
          </w:tcPr>
          <w:p w14:paraId="6AC0798B">
            <w:pPr>
              <w:ind w:firstLine="0" w:firstLineChars="0"/>
              <w:rPr>
                <w:rFonts w:hint="eastAsia"/>
              </w:rPr>
            </w:pPr>
            <w:r>
              <w:t>否</w:t>
            </w:r>
          </w:p>
        </w:tc>
        <w:tc>
          <w:tcPr>
            <w:tcW w:w="1020" w:type="dxa"/>
            <w:tcMar>
              <w:top w:w="100" w:type="dxa"/>
              <w:left w:w="110" w:type="dxa"/>
              <w:bottom w:w="100" w:type="dxa"/>
              <w:right w:w="110" w:type="dxa"/>
            </w:tcMar>
            <w:vAlign w:val="center"/>
          </w:tcPr>
          <w:p w14:paraId="7503BD68">
            <w:pPr>
              <w:ind w:firstLine="0" w:firstLineChars="0"/>
              <w:rPr>
                <w:rFonts w:hint="eastAsia"/>
              </w:rPr>
            </w:pPr>
            <w:r>
              <w:t>—</w:t>
            </w:r>
          </w:p>
        </w:tc>
        <w:tc>
          <w:tcPr>
            <w:tcW w:w="794" w:type="dxa"/>
            <w:tcMar>
              <w:top w:w="100" w:type="dxa"/>
              <w:left w:w="110" w:type="dxa"/>
              <w:bottom w:w="100" w:type="dxa"/>
              <w:right w:w="110" w:type="dxa"/>
            </w:tcMar>
            <w:vAlign w:val="center"/>
          </w:tcPr>
          <w:p w14:paraId="2B863EE9">
            <w:pPr>
              <w:ind w:firstLine="0" w:firstLineChars="0"/>
              <w:rPr>
                <w:rFonts w:hint="eastAsia"/>
              </w:rPr>
            </w:pPr>
            <w:r>
              <w:t>是</w:t>
            </w:r>
          </w:p>
        </w:tc>
      </w:tr>
      <w:tr w14:paraId="4EA0943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A7F6296">
            <w:pPr>
              <w:ind w:firstLine="0" w:firstLineChars="0"/>
              <w:rPr>
                <w:rFonts w:hint="eastAsia"/>
              </w:rPr>
            </w:pPr>
            <w:r>
              <w:t>12</w:t>
            </w:r>
          </w:p>
        </w:tc>
        <w:tc>
          <w:tcPr>
            <w:tcW w:w="1531" w:type="dxa"/>
            <w:tcMar>
              <w:top w:w="100" w:type="dxa"/>
              <w:left w:w="110" w:type="dxa"/>
              <w:bottom w:w="100" w:type="dxa"/>
              <w:right w:w="110" w:type="dxa"/>
            </w:tcMar>
            <w:vAlign w:val="center"/>
          </w:tcPr>
          <w:p w14:paraId="23F5DA1A">
            <w:pPr>
              <w:ind w:firstLine="0" w:firstLineChars="0"/>
              <w:rPr>
                <w:rFonts w:hint="eastAsia"/>
              </w:rPr>
            </w:pPr>
            <w:r>
              <w:t>created_at</w:t>
            </w:r>
          </w:p>
        </w:tc>
        <w:tc>
          <w:tcPr>
            <w:tcW w:w="1757" w:type="dxa"/>
            <w:tcMar>
              <w:top w:w="100" w:type="dxa"/>
              <w:left w:w="110" w:type="dxa"/>
              <w:bottom w:w="100" w:type="dxa"/>
              <w:right w:w="110" w:type="dxa"/>
            </w:tcMar>
            <w:vAlign w:val="center"/>
          </w:tcPr>
          <w:p w14:paraId="29BCE778">
            <w:pPr>
              <w:ind w:firstLine="0" w:firstLineChars="0"/>
              <w:rPr>
                <w:rFonts w:hint="eastAsia"/>
              </w:rPr>
            </w:pPr>
            <w:r>
              <w:t>创建时间</w:t>
            </w:r>
          </w:p>
        </w:tc>
        <w:tc>
          <w:tcPr>
            <w:tcW w:w="1077" w:type="dxa"/>
            <w:tcMar>
              <w:top w:w="100" w:type="dxa"/>
              <w:left w:w="110" w:type="dxa"/>
              <w:bottom w:w="100" w:type="dxa"/>
              <w:right w:w="110" w:type="dxa"/>
            </w:tcMar>
            <w:vAlign w:val="center"/>
          </w:tcPr>
          <w:p w14:paraId="4F08C022">
            <w:pPr>
              <w:ind w:firstLine="0" w:firstLineChars="0"/>
              <w:rPr>
                <w:rFonts w:hint="eastAsia"/>
              </w:rPr>
            </w:pPr>
            <w:r>
              <w:t>timestamp</w:t>
            </w:r>
          </w:p>
        </w:tc>
        <w:tc>
          <w:tcPr>
            <w:tcW w:w="1020" w:type="dxa"/>
            <w:tcMar>
              <w:top w:w="100" w:type="dxa"/>
              <w:left w:w="110" w:type="dxa"/>
              <w:bottom w:w="100" w:type="dxa"/>
              <w:right w:w="110" w:type="dxa"/>
            </w:tcMar>
            <w:vAlign w:val="center"/>
          </w:tcPr>
          <w:p w14:paraId="1DBFB484">
            <w:pPr>
              <w:ind w:firstLine="0" w:firstLineChars="0"/>
              <w:rPr>
                <w:rFonts w:hint="eastAsia"/>
              </w:rPr>
            </w:pPr>
            <w:r>
              <w:t>默认</w:t>
            </w:r>
          </w:p>
        </w:tc>
        <w:tc>
          <w:tcPr>
            <w:tcW w:w="737" w:type="dxa"/>
            <w:tcMar>
              <w:top w:w="100" w:type="dxa"/>
              <w:left w:w="110" w:type="dxa"/>
              <w:bottom w:w="100" w:type="dxa"/>
              <w:right w:w="110" w:type="dxa"/>
            </w:tcMar>
            <w:vAlign w:val="center"/>
          </w:tcPr>
          <w:p w14:paraId="5E7CEF76">
            <w:pPr>
              <w:ind w:firstLine="0" w:firstLineChars="0"/>
              <w:rPr>
                <w:rFonts w:hint="eastAsia"/>
              </w:rPr>
            </w:pPr>
            <w:r>
              <w:t>否</w:t>
            </w:r>
          </w:p>
        </w:tc>
        <w:tc>
          <w:tcPr>
            <w:tcW w:w="1020" w:type="dxa"/>
            <w:tcMar>
              <w:top w:w="100" w:type="dxa"/>
              <w:left w:w="110" w:type="dxa"/>
              <w:bottom w:w="100" w:type="dxa"/>
              <w:right w:w="110" w:type="dxa"/>
            </w:tcMar>
            <w:vAlign w:val="center"/>
          </w:tcPr>
          <w:p w14:paraId="79FB74F4">
            <w:pPr>
              <w:ind w:firstLine="0" w:firstLineChars="0"/>
              <w:rPr>
                <w:rFonts w:hint="eastAsia"/>
              </w:rPr>
            </w:pPr>
            <w:r>
              <w:t>—</w:t>
            </w:r>
          </w:p>
        </w:tc>
        <w:tc>
          <w:tcPr>
            <w:tcW w:w="794" w:type="dxa"/>
            <w:tcMar>
              <w:top w:w="100" w:type="dxa"/>
              <w:left w:w="110" w:type="dxa"/>
              <w:bottom w:w="100" w:type="dxa"/>
              <w:right w:w="110" w:type="dxa"/>
            </w:tcMar>
            <w:vAlign w:val="center"/>
          </w:tcPr>
          <w:p w14:paraId="3EC2B4D8">
            <w:pPr>
              <w:ind w:firstLine="0" w:firstLineChars="0"/>
              <w:rPr>
                <w:rFonts w:hint="eastAsia"/>
              </w:rPr>
            </w:pPr>
            <w:r>
              <w:t>是</w:t>
            </w:r>
          </w:p>
        </w:tc>
      </w:tr>
      <w:tr w14:paraId="1D65288A">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0162E258">
            <w:pPr>
              <w:ind w:firstLine="0" w:firstLineChars="0"/>
              <w:rPr>
                <w:rFonts w:hint="eastAsia"/>
              </w:rPr>
            </w:pPr>
            <w:r>
              <w:t>13</w:t>
            </w:r>
          </w:p>
        </w:tc>
        <w:tc>
          <w:tcPr>
            <w:tcW w:w="1531" w:type="dxa"/>
            <w:tcBorders>
              <w:bottom w:val="single" w:color="000000" w:sz="14" w:space="0"/>
            </w:tcBorders>
            <w:tcMar>
              <w:top w:w="100" w:type="dxa"/>
              <w:left w:w="110" w:type="dxa"/>
              <w:bottom w:w="100" w:type="dxa"/>
              <w:right w:w="110" w:type="dxa"/>
            </w:tcMar>
            <w:vAlign w:val="center"/>
          </w:tcPr>
          <w:p w14:paraId="4991EDB6">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7E592B3E">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3DDCE3CF">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5E1C4075">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7CE1B48C">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79D85C36">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7C567F78">
            <w:pPr>
              <w:ind w:firstLine="0" w:firstLineChars="0"/>
              <w:rPr>
                <w:rFonts w:hint="eastAsia"/>
              </w:rPr>
            </w:pPr>
            <w:r>
              <w:t>是</w:t>
            </w:r>
          </w:p>
        </w:tc>
      </w:tr>
    </w:tbl>
    <w:p w14:paraId="4CD0F90B">
      <w:pPr>
        <w:ind w:firstLine="0" w:firstLineChars="0"/>
        <w:rPr>
          <w:rFonts w:hint="eastAsia"/>
        </w:rPr>
      </w:pPr>
    </w:p>
    <w:p w14:paraId="07EEFCB5">
      <w:pPr>
        <w:ind w:firstLine="480"/>
        <w:rPr>
          <w:rFonts w:hint="eastAsia"/>
        </w:rPr>
      </w:pPr>
      <w:r>
        <w:t>音乐节关注表主要用于记录用户对不同音乐节活动的关注行为，包括用户编号、音乐节编号、关注时间和状态等字段。该表有助于系统实现用户关注列表、活动提醒和热门活动统计等功能，同时为平台分析用户兴趣偏好和活动运营效果提供数据依据。</w:t>
      </w:r>
    </w:p>
    <w:p w14:paraId="766159D5">
      <w:pPr>
        <w:ind w:firstLine="0" w:firstLineChars="0"/>
        <w:jc w:val="center"/>
        <w:rPr>
          <w:rFonts w:hint="eastAsia"/>
        </w:rPr>
      </w:pPr>
      <w:r>
        <w:t>表</w:t>
      </w:r>
      <w:r>
        <w:rPr>
          <w:rFonts w:hint="eastAsia"/>
          <w:lang w:eastAsia="zh-CN"/>
        </w:rPr>
        <w:t>3-</w:t>
      </w:r>
      <w:r>
        <w:t>6音乐节关注（festival_follows）</w:t>
      </w:r>
    </w:p>
    <w:p w14:paraId="0FC0356C">
      <w:pPr>
        <w:ind w:firstLine="480"/>
        <w:rPr>
          <w:rFonts w:hint="eastAsia"/>
        </w:rPr>
      </w:pP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3A491E31">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5BCE1938">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0CAA60E6">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7F540C13">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566041C4">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5C7E8A0">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21341599">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662D4F65">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734BB419">
            <w:pPr>
              <w:ind w:firstLine="0" w:firstLineChars="0"/>
              <w:rPr>
                <w:rFonts w:hint="eastAsia"/>
              </w:rPr>
            </w:pPr>
            <w:r>
              <w:t>允许空</w:t>
            </w:r>
          </w:p>
        </w:tc>
      </w:tr>
      <w:tr w14:paraId="5EA57CC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2180210">
            <w:pPr>
              <w:ind w:firstLine="0" w:firstLineChars="0"/>
              <w:rPr>
                <w:rFonts w:hint="eastAsia"/>
              </w:rPr>
            </w:pPr>
            <w:r>
              <w:t>1</w:t>
            </w:r>
          </w:p>
        </w:tc>
        <w:tc>
          <w:tcPr>
            <w:tcW w:w="1531" w:type="dxa"/>
            <w:tcMar>
              <w:top w:w="100" w:type="dxa"/>
              <w:left w:w="110" w:type="dxa"/>
              <w:bottom w:w="100" w:type="dxa"/>
              <w:right w:w="110" w:type="dxa"/>
            </w:tcMar>
            <w:vAlign w:val="center"/>
          </w:tcPr>
          <w:p w14:paraId="0E13E580">
            <w:pPr>
              <w:ind w:firstLine="0" w:firstLineChars="0"/>
              <w:rPr>
                <w:rFonts w:hint="eastAsia"/>
              </w:rPr>
            </w:pPr>
            <w:r>
              <w:t>id</w:t>
            </w:r>
          </w:p>
        </w:tc>
        <w:tc>
          <w:tcPr>
            <w:tcW w:w="1757" w:type="dxa"/>
            <w:tcMar>
              <w:top w:w="100" w:type="dxa"/>
              <w:left w:w="110" w:type="dxa"/>
              <w:bottom w:w="100" w:type="dxa"/>
              <w:right w:w="110" w:type="dxa"/>
            </w:tcMar>
            <w:vAlign w:val="center"/>
          </w:tcPr>
          <w:p w14:paraId="2C581021">
            <w:pPr>
              <w:ind w:firstLine="0" w:firstLineChars="0"/>
              <w:rPr>
                <w:rFonts w:hint="eastAsia"/>
              </w:rPr>
            </w:pPr>
            <w:r>
              <w:t>关注ID</w:t>
            </w:r>
          </w:p>
        </w:tc>
        <w:tc>
          <w:tcPr>
            <w:tcW w:w="1077" w:type="dxa"/>
            <w:tcMar>
              <w:top w:w="100" w:type="dxa"/>
              <w:left w:w="110" w:type="dxa"/>
              <w:bottom w:w="100" w:type="dxa"/>
              <w:right w:w="110" w:type="dxa"/>
            </w:tcMar>
            <w:vAlign w:val="center"/>
          </w:tcPr>
          <w:p w14:paraId="496F9768">
            <w:pPr>
              <w:ind w:firstLine="0" w:firstLineChars="0"/>
              <w:rPr>
                <w:rFonts w:hint="eastAsia"/>
              </w:rPr>
            </w:pPr>
            <w:r>
              <w:t>bigint</w:t>
            </w:r>
          </w:p>
        </w:tc>
        <w:tc>
          <w:tcPr>
            <w:tcW w:w="1020" w:type="dxa"/>
            <w:tcMar>
              <w:top w:w="100" w:type="dxa"/>
              <w:left w:w="110" w:type="dxa"/>
              <w:bottom w:w="100" w:type="dxa"/>
              <w:right w:w="110" w:type="dxa"/>
            </w:tcMar>
            <w:vAlign w:val="center"/>
          </w:tcPr>
          <w:p w14:paraId="59104D51">
            <w:pPr>
              <w:ind w:firstLine="0" w:firstLineChars="0"/>
              <w:rPr>
                <w:rFonts w:hint="eastAsia"/>
              </w:rPr>
            </w:pPr>
            <w:r>
              <w:t>默认</w:t>
            </w:r>
          </w:p>
        </w:tc>
        <w:tc>
          <w:tcPr>
            <w:tcW w:w="737" w:type="dxa"/>
            <w:tcMar>
              <w:top w:w="100" w:type="dxa"/>
              <w:left w:w="110" w:type="dxa"/>
              <w:bottom w:w="100" w:type="dxa"/>
              <w:right w:w="110" w:type="dxa"/>
            </w:tcMar>
            <w:vAlign w:val="center"/>
          </w:tcPr>
          <w:p w14:paraId="617302C7">
            <w:pPr>
              <w:ind w:firstLine="0" w:firstLineChars="0"/>
              <w:rPr>
                <w:rFonts w:hint="eastAsia"/>
              </w:rPr>
            </w:pPr>
            <w:r>
              <w:t>是</w:t>
            </w:r>
          </w:p>
        </w:tc>
        <w:tc>
          <w:tcPr>
            <w:tcW w:w="1020" w:type="dxa"/>
            <w:tcMar>
              <w:top w:w="100" w:type="dxa"/>
              <w:left w:w="110" w:type="dxa"/>
              <w:bottom w:w="100" w:type="dxa"/>
              <w:right w:w="110" w:type="dxa"/>
            </w:tcMar>
            <w:vAlign w:val="center"/>
          </w:tcPr>
          <w:p w14:paraId="143E6AC8">
            <w:pPr>
              <w:ind w:firstLine="0" w:firstLineChars="0"/>
              <w:rPr>
                <w:rFonts w:hint="eastAsia"/>
              </w:rPr>
            </w:pPr>
            <w:r>
              <w:t>主键</w:t>
            </w:r>
          </w:p>
        </w:tc>
        <w:tc>
          <w:tcPr>
            <w:tcW w:w="794" w:type="dxa"/>
            <w:tcMar>
              <w:top w:w="100" w:type="dxa"/>
              <w:left w:w="110" w:type="dxa"/>
              <w:bottom w:w="100" w:type="dxa"/>
              <w:right w:w="110" w:type="dxa"/>
            </w:tcMar>
            <w:vAlign w:val="center"/>
          </w:tcPr>
          <w:p w14:paraId="39933002">
            <w:pPr>
              <w:ind w:firstLine="0" w:firstLineChars="0"/>
              <w:rPr>
                <w:rFonts w:hint="eastAsia"/>
              </w:rPr>
            </w:pPr>
            <w:r>
              <w:t>否</w:t>
            </w:r>
          </w:p>
        </w:tc>
      </w:tr>
      <w:tr w14:paraId="234597D4">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DB136D7">
            <w:pPr>
              <w:ind w:firstLine="0" w:firstLineChars="0"/>
              <w:rPr>
                <w:rFonts w:hint="eastAsia"/>
              </w:rPr>
            </w:pPr>
            <w:r>
              <w:t>2</w:t>
            </w:r>
          </w:p>
        </w:tc>
        <w:tc>
          <w:tcPr>
            <w:tcW w:w="1531" w:type="dxa"/>
            <w:tcMar>
              <w:top w:w="100" w:type="dxa"/>
              <w:left w:w="110" w:type="dxa"/>
              <w:bottom w:w="100" w:type="dxa"/>
              <w:right w:w="110" w:type="dxa"/>
            </w:tcMar>
            <w:vAlign w:val="center"/>
          </w:tcPr>
          <w:p w14:paraId="62918755">
            <w:pPr>
              <w:ind w:firstLine="0" w:firstLineChars="0"/>
              <w:rPr>
                <w:rFonts w:hint="eastAsia"/>
              </w:rPr>
            </w:pPr>
            <w:r>
              <w:t>user_id</w:t>
            </w:r>
          </w:p>
        </w:tc>
        <w:tc>
          <w:tcPr>
            <w:tcW w:w="1757" w:type="dxa"/>
            <w:tcMar>
              <w:top w:w="100" w:type="dxa"/>
              <w:left w:w="110" w:type="dxa"/>
              <w:bottom w:w="100" w:type="dxa"/>
              <w:right w:w="110" w:type="dxa"/>
            </w:tcMar>
            <w:vAlign w:val="center"/>
          </w:tcPr>
          <w:p w14:paraId="0401AEAF">
            <w:pPr>
              <w:ind w:firstLine="0" w:firstLineChars="0"/>
              <w:rPr>
                <w:rFonts w:hint="eastAsia"/>
              </w:rPr>
            </w:pPr>
            <w:r>
              <w:t>用户ID</w:t>
            </w:r>
          </w:p>
        </w:tc>
        <w:tc>
          <w:tcPr>
            <w:tcW w:w="1077" w:type="dxa"/>
            <w:tcMar>
              <w:top w:w="100" w:type="dxa"/>
              <w:left w:w="110" w:type="dxa"/>
              <w:bottom w:w="100" w:type="dxa"/>
              <w:right w:w="110" w:type="dxa"/>
            </w:tcMar>
            <w:vAlign w:val="center"/>
          </w:tcPr>
          <w:p w14:paraId="4F972B24">
            <w:pPr>
              <w:ind w:firstLine="0" w:firstLineChars="0"/>
              <w:rPr>
                <w:rFonts w:hint="eastAsia"/>
              </w:rPr>
            </w:pPr>
            <w:r>
              <w:t>bigint</w:t>
            </w:r>
          </w:p>
        </w:tc>
        <w:tc>
          <w:tcPr>
            <w:tcW w:w="1020" w:type="dxa"/>
            <w:tcMar>
              <w:top w:w="100" w:type="dxa"/>
              <w:left w:w="110" w:type="dxa"/>
              <w:bottom w:w="100" w:type="dxa"/>
              <w:right w:w="110" w:type="dxa"/>
            </w:tcMar>
            <w:vAlign w:val="center"/>
          </w:tcPr>
          <w:p w14:paraId="755EED6D">
            <w:pPr>
              <w:ind w:firstLine="0" w:firstLineChars="0"/>
              <w:rPr>
                <w:rFonts w:hint="eastAsia"/>
              </w:rPr>
            </w:pPr>
            <w:r>
              <w:t>默认</w:t>
            </w:r>
          </w:p>
        </w:tc>
        <w:tc>
          <w:tcPr>
            <w:tcW w:w="737" w:type="dxa"/>
            <w:tcMar>
              <w:top w:w="100" w:type="dxa"/>
              <w:left w:w="110" w:type="dxa"/>
              <w:bottom w:w="100" w:type="dxa"/>
              <w:right w:w="110" w:type="dxa"/>
            </w:tcMar>
            <w:vAlign w:val="center"/>
          </w:tcPr>
          <w:p w14:paraId="55C75745">
            <w:pPr>
              <w:ind w:firstLine="0" w:firstLineChars="0"/>
              <w:rPr>
                <w:rFonts w:hint="eastAsia"/>
              </w:rPr>
            </w:pPr>
            <w:r>
              <w:t>否</w:t>
            </w:r>
          </w:p>
        </w:tc>
        <w:tc>
          <w:tcPr>
            <w:tcW w:w="1020" w:type="dxa"/>
            <w:tcMar>
              <w:top w:w="100" w:type="dxa"/>
              <w:left w:w="110" w:type="dxa"/>
              <w:bottom w:w="100" w:type="dxa"/>
              <w:right w:w="110" w:type="dxa"/>
            </w:tcMar>
            <w:vAlign w:val="center"/>
          </w:tcPr>
          <w:p w14:paraId="5B6BE8D4">
            <w:pPr>
              <w:ind w:firstLine="0" w:firstLineChars="0"/>
              <w:rPr>
                <w:rFonts w:hint="eastAsia"/>
              </w:rPr>
            </w:pPr>
            <w:r>
              <w:t>外键</w:t>
            </w:r>
          </w:p>
        </w:tc>
        <w:tc>
          <w:tcPr>
            <w:tcW w:w="794" w:type="dxa"/>
            <w:tcMar>
              <w:top w:w="100" w:type="dxa"/>
              <w:left w:w="110" w:type="dxa"/>
              <w:bottom w:w="100" w:type="dxa"/>
              <w:right w:w="110" w:type="dxa"/>
            </w:tcMar>
            <w:vAlign w:val="center"/>
          </w:tcPr>
          <w:p w14:paraId="55CFE308">
            <w:pPr>
              <w:ind w:firstLine="0" w:firstLineChars="0"/>
              <w:rPr>
                <w:rFonts w:hint="eastAsia"/>
              </w:rPr>
            </w:pPr>
            <w:r>
              <w:t>否</w:t>
            </w:r>
          </w:p>
        </w:tc>
      </w:tr>
      <w:tr w14:paraId="36D8205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FDE6566">
            <w:pPr>
              <w:ind w:firstLine="0" w:firstLineChars="0"/>
              <w:rPr>
                <w:rFonts w:hint="eastAsia"/>
              </w:rPr>
            </w:pPr>
            <w:r>
              <w:t>3</w:t>
            </w:r>
          </w:p>
        </w:tc>
        <w:tc>
          <w:tcPr>
            <w:tcW w:w="1531" w:type="dxa"/>
            <w:tcMar>
              <w:top w:w="100" w:type="dxa"/>
              <w:left w:w="110" w:type="dxa"/>
              <w:bottom w:w="100" w:type="dxa"/>
              <w:right w:w="110" w:type="dxa"/>
            </w:tcMar>
            <w:vAlign w:val="center"/>
          </w:tcPr>
          <w:p w14:paraId="51E4DB89">
            <w:pPr>
              <w:ind w:firstLine="0" w:firstLineChars="0"/>
              <w:rPr>
                <w:rFonts w:hint="eastAsia"/>
              </w:rPr>
            </w:pPr>
            <w:r>
              <w:t>festival_id</w:t>
            </w:r>
          </w:p>
        </w:tc>
        <w:tc>
          <w:tcPr>
            <w:tcW w:w="1757" w:type="dxa"/>
            <w:tcMar>
              <w:top w:w="100" w:type="dxa"/>
              <w:left w:w="110" w:type="dxa"/>
              <w:bottom w:w="100" w:type="dxa"/>
              <w:right w:w="110" w:type="dxa"/>
            </w:tcMar>
            <w:vAlign w:val="center"/>
          </w:tcPr>
          <w:p w14:paraId="53C6FCAC">
            <w:pPr>
              <w:ind w:firstLine="0" w:firstLineChars="0"/>
              <w:rPr>
                <w:rFonts w:hint="eastAsia"/>
              </w:rPr>
            </w:pPr>
            <w:r>
              <w:t>音乐节ID</w:t>
            </w:r>
          </w:p>
        </w:tc>
        <w:tc>
          <w:tcPr>
            <w:tcW w:w="1077" w:type="dxa"/>
            <w:tcMar>
              <w:top w:w="100" w:type="dxa"/>
              <w:left w:w="110" w:type="dxa"/>
              <w:bottom w:w="100" w:type="dxa"/>
              <w:right w:w="110" w:type="dxa"/>
            </w:tcMar>
            <w:vAlign w:val="center"/>
          </w:tcPr>
          <w:p w14:paraId="13D82D86">
            <w:pPr>
              <w:ind w:firstLine="0" w:firstLineChars="0"/>
              <w:rPr>
                <w:rFonts w:hint="eastAsia"/>
              </w:rPr>
            </w:pPr>
            <w:r>
              <w:t>bigint</w:t>
            </w:r>
          </w:p>
        </w:tc>
        <w:tc>
          <w:tcPr>
            <w:tcW w:w="1020" w:type="dxa"/>
            <w:tcMar>
              <w:top w:w="100" w:type="dxa"/>
              <w:left w:w="110" w:type="dxa"/>
              <w:bottom w:w="100" w:type="dxa"/>
              <w:right w:w="110" w:type="dxa"/>
            </w:tcMar>
            <w:vAlign w:val="center"/>
          </w:tcPr>
          <w:p w14:paraId="67573BC1">
            <w:pPr>
              <w:ind w:firstLine="0" w:firstLineChars="0"/>
              <w:rPr>
                <w:rFonts w:hint="eastAsia"/>
              </w:rPr>
            </w:pPr>
            <w:r>
              <w:t>默认</w:t>
            </w:r>
          </w:p>
        </w:tc>
        <w:tc>
          <w:tcPr>
            <w:tcW w:w="737" w:type="dxa"/>
            <w:tcMar>
              <w:top w:w="100" w:type="dxa"/>
              <w:left w:w="110" w:type="dxa"/>
              <w:bottom w:w="100" w:type="dxa"/>
              <w:right w:w="110" w:type="dxa"/>
            </w:tcMar>
            <w:vAlign w:val="center"/>
          </w:tcPr>
          <w:p w14:paraId="189C3F4C">
            <w:pPr>
              <w:ind w:firstLine="0" w:firstLineChars="0"/>
              <w:rPr>
                <w:rFonts w:hint="eastAsia"/>
              </w:rPr>
            </w:pPr>
            <w:r>
              <w:t>否</w:t>
            </w:r>
          </w:p>
        </w:tc>
        <w:tc>
          <w:tcPr>
            <w:tcW w:w="1020" w:type="dxa"/>
            <w:tcMar>
              <w:top w:w="100" w:type="dxa"/>
              <w:left w:w="110" w:type="dxa"/>
              <w:bottom w:w="100" w:type="dxa"/>
              <w:right w:w="110" w:type="dxa"/>
            </w:tcMar>
            <w:vAlign w:val="center"/>
          </w:tcPr>
          <w:p w14:paraId="3D34F477">
            <w:pPr>
              <w:ind w:firstLine="0" w:firstLineChars="0"/>
              <w:rPr>
                <w:rFonts w:hint="eastAsia"/>
              </w:rPr>
            </w:pPr>
            <w:r>
              <w:t>外键</w:t>
            </w:r>
          </w:p>
        </w:tc>
        <w:tc>
          <w:tcPr>
            <w:tcW w:w="794" w:type="dxa"/>
            <w:tcMar>
              <w:top w:w="100" w:type="dxa"/>
              <w:left w:w="110" w:type="dxa"/>
              <w:bottom w:w="100" w:type="dxa"/>
              <w:right w:w="110" w:type="dxa"/>
            </w:tcMar>
            <w:vAlign w:val="center"/>
          </w:tcPr>
          <w:p w14:paraId="3393595D">
            <w:pPr>
              <w:ind w:firstLine="0" w:firstLineChars="0"/>
              <w:rPr>
                <w:rFonts w:hint="eastAsia"/>
              </w:rPr>
            </w:pPr>
            <w:r>
              <w:t>否</w:t>
            </w:r>
          </w:p>
        </w:tc>
      </w:tr>
      <w:tr w14:paraId="6973A7B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C5DCED3">
            <w:pPr>
              <w:ind w:firstLine="0" w:firstLineChars="0"/>
              <w:rPr>
                <w:rFonts w:hint="eastAsia"/>
              </w:rPr>
            </w:pPr>
            <w:r>
              <w:t>4</w:t>
            </w:r>
          </w:p>
        </w:tc>
        <w:tc>
          <w:tcPr>
            <w:tcW w:w="1531" w:type="dxa"/>
            <w:tcMar>
              <w:top w:w="100" w:type="dxa"/>
              <w:left w:w="110" w:type="dxa"/>
              <w:bottom w:w="100" w:type="dxa"/>
              <w:right w:w="110" w:type="dxa"/>
            </w:tcMar>
            <w:vAlign w:val="center"/>
          </w:tcPr>
          <w:p w14:paraId="55D43BFC">
            <w:pPr>
              <w:ind w:firstLine="0" w:firstLineChars="0"/>
              <w:rPr>
                <w:rFonts w:hint="eastAsia"/>
              </w:rPr>
            </w:pPr>
            <w:r>
              <w:t>followed_at</w:t>
            </w:r>
          </w:p>
        </w:tc>
        <w:tc>
          <w:tcPr>
            <w:tcW w:w="1757" w:type="dxa"/>
            <w:tcMar>
              <w:top w:w="100" w:type="dxa"/>
              <w:left w:w="110" w:type="dxa"/>
              <w:bottom w:w="100" w:type="dxa"/>
              <w:right w:w="110" w:type="dxa"/>
            </w:tcMar>
            <w:vAlign w:val="center"/>
          </w:tcPr>
          <w:p w14:paraId="4A0E0963">
            <w:pPr>
              <w:ind w:firstLine="0" w:firstLineChars="0"/>
              <w:rPr>
                <w:rFonts w:hint="eastAsia"/>
              </w:rPr>
            </w:pPr>
            <w:r>
              <w:t>关注时间</w:t>
            </w:r>
          </w:p>
        </w:tc>
        <w:tc>
          <w:tcPr>
            <w:tcW w:w="1077" w:type="dxa"/>
            <w:tcMar>
              <w:top w:w="100" w:type="dxa"/>
              <w:left w:w="110" w:type="dxa"/>
              <w:bottom w:w="100" w:type="dxa"/>
              <w:right w:w="110" w:type="dxa"/>
            </w:tcMar>
            <w:vAlign w:val="center"/>
          </w:tcPr>
          <w:p w14:paraId="178B08D0">
            <w:pPr>
              <w:ind w:firstLine="0" w:firstLineChars="0"/>
              <w:rPr>
                <w:rFonts w:hint="eastAsia"/>
              </w:rPr>
            </w:pPr>
            <w:r>
              <w:t>timestamp</w:t>
            </w:r>
          </w:p>
        </w:tc>
        <w:tc>
          <w:tcPr>
            <w:tcW w:w="1020" w:type="dxa"/>
            <w:tcMar>
              <w:top w:w="100" w:type="dxa"/>
              <w:left w:w="110" w:type="dxa"/>
              <w:bottom w:w="100" w:type="dxa"/>
              <w:right w:w="110" w:type="dxa"/>
            </w:tcMar>
            <w:vAlign w:val="center"/>
          </w:tcPr>
          <w:p w14:paraId="4BDDD1FA">
            <w:pPr>
              <w:ind w:firstLine="0" w:firstLineChars="0"/>
              <w:rPr>
                <w:rFonts w:hint="eastAsia"/>
              </w:rPr>
            </w:pPr>
            <w:r>
              <w:t>默认</w:t>
            </w:r>
          </w:p>
        </w:tc>
        <w:tc>
          <w:tcPr>
            <w:tcW w:w="737" w:type="dxa"/>
            <w:tcMar>
              <w:top w:w="100" w:type="dxa"/>
              <w:left w:w="110" w:type="dxa"/>
              <w:bottom w:w="100" w:type="dxa"/>
              <w:right w:w="110" w:type="dxa"/>
            </w:tcMar>
            <w:vAlign w:val="center"/>
          </w:tcPr>
          <w:p w14:paraId="17CD496D">
            <w:pPr>
              <w:ind w:firstLine="0" w:firstLineChars="0"/>
              <w:rPr>
                <w:rFonts w:hint="eastAsia"/>
              </w:rPr>
            </w:pPr>
            <w:r>
              <w:t>否</w:t>
            </w:r>
          </w:p>
        </w:tc>
        <w:tc>
          <w:tcPr>
            <w:tcW w:w="1020" w:type="dxa"/>
            <w:tcMar>
              <w:top w:w="100" w:type="dxa"/>
              <w:left w:w="110" w:type="dxa"/>
              <w:bottom w:w="100" w:type="dxa"/>
              <w:right w:w="110" w:type="dxa"/>
            </w:tcMar>
            <w:vAlign w:val="center"/>
          </w:tcPr>
          <w:p w14:paraId="398699C3">
            <w:pPr>
              <w:ind w:firstLine="0" w:firstLineChars="0"/>
              <w:rPr>
                <w:rFonts w:hint="eastAsia"/>
              </w:rPr>
            </w:pPr>
            <w:r>
              <w:t>—</w:t>
            </w:r>
          </w:p>
        </w:tc>
        <w:tc>
          <w:tcPr>
            <w:tcW w:w="794" w:type="dxa"/>
            <w:tcMar>
              <w:top w:w="100" w:type="dxa"/>
              <w:left w:w="110" w:type="dxa"/>
              <w:bottom w:w="100" w:type="dxa"/>
              <w:right w:w="110" w:type="dxa"/>
            </w:tcMar>
            <w:vAlign w:val="center"/>
          </w:tcPr>
          <w:p w14:paraId="7BC5AC65">
            <w:pPr>
              <w:ind w:firstLine="0" w:firstLineChars="0"/>
              <w:rPr>
                <w:rFonts w:hint="eastAsia"/>
              </w:rPr>
            </w:pPr>
            <w:r>
              <w:t>是</w:t>
            </w:r>
          </w:p>
        </w:tc>
      </w:tr>
      <w:tr w14:paraId="6E31E842">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14F6B9AE">
            <w:pPr>
              <w:ind w:firstLine="0" w:firstLineChars="0"/>
              <w:rPr>
                <w:rFonts w:hint="eastAsia"/>
              </w:rPr>
            </w:pPr>
            <w:r>
              <w:t>5</w:t>
            </w:r>
          </w:p>
        </w:tc>
        <w:tc>
          <w:tcPr>
            <w:tcW w:w="1531" w:type="dxa"/>
            <w:tcBorders>
              <w:bottom w:val="single" w:color="000000" w:sz="14" w:space="0"/>
            </w:tcBorders>
            <w:tcMar>
              <w:top w:w="100" w:type="dxa"/>
              <w:left w:w="110" w:type="dxa"/>
              <w:bottom w:w="100" w:type="dxa"/>
              <w:right w:w="110" w:type="dxa"/>
            </w:tcMar>
            <w:vAlign w:val="center"/>
          </w:tcPr>
          <w:p w14:paraId="583E0EA4">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5FC49FE3">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1536C067">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707FE956">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762771BD">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62435645">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4C518396">
            <w:pPr>
              <w:ind w:firstLine="0" w:firstLineChars="0"/>
              <w:rPr>
                <w:rFonts w:hint="eastAsia"/>
              </w:rPr>
            </w:pPr>
            <w:r>
              <w:t>是</w:t>
            </w:r>
          </w:p>
        </w:tc>
      </w:tr>
    </w:tbl>
    <w:p w14:paraId="0BA812DB">
      <w:pPr>
        <w:ind w:firstLine="0" w:firstLineChars="0"/>
        <w:rPr>
          <w:rFonts w:hint="eastAsia"/>
        </w:rPr>
      </w:pPr>
    </w:p>
    <w:p w14:paraId="49E81E2B">
      <w:pPr>
        <w:ind w:firstLine="480"/>
        <w:rPr>
          <w:rFonts w:hint="eastAsia"/>
        </w:rPr>
      </w:pPr>
      <w:r>
        <w:t>音乐节表主要用于记录平台管理的音乐节活动基础信息，包括活动名称、举办城市、场地、时间范围、封面图片、活动简介及发布状态等内容。该表是系统活动展示、票务组织、演出日程编排和资讯传播的中心数据表，为前台用户浏览和后台运营管理提供统一的数据来源。</w:t>
      </w:r>
    </w:p>
    <w:p w14:paraId="68DA43D1">
      <w:pPr>
        <w:ind w:firstLine="0" w:firstLineChars="0"/>
        <w:jc w:val="center"/>
        <w:rPr>
          <w:rFonts w:hint="eastAsia"/>
        </w:rPr>
      </w:pPr>
      <w:r>
        <w:t>表</w:t>
      </w:r>
      <w:r>
        <w:rPr>
          <w:rFonts w:hint="eastAsia"/>
          <w:lang w:eastAsia="zh-CN"/>
        </w:rPr>
        <w:t>3-</w:t>
      </w:r>
      <w:r>
        <w:t>7音乐节（festivals）</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06597EAE">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18688DDB">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7E16D7BB">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4D5F2495">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560B4783">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09C34F33">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24C20C81">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3667473">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4C8E3379">
            <w:pPr>
              <w:ind w:firstLine="0" w:firstLineChars="0"/>
              <w:rPr>
                <w:rFonts w:hint="eastAsia"/>
              </w:rPr>
            </w:pPr>
            <w:r>
              <w:t>允许空</w:t>
            </w:r>
          </w:p>
        </w:tc>
      </w:tr>
      <w:tr w14:paraId="5D07642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25D84E5">
            <w:pPr>
              <w:ind w:firstLine="0" w:firstLineChars="0"/>
              <w:rPr>
                <w:rFonts w:hint="eastAsia"/>
              </w:rPr>
            </w:pPr>
            <w:r>
              <w:t>1</w:t>
            </w:r>
          </w:p>
        </w:tc>
        <w:tc>
          <w:tcPr>
            <w:tcW w:w="1531" w:type="dxa"/>
            <w:tcMar>
              <w:top w:w="100" w:type="dxa"/>
              <w:left w:w="110" w:type="dxa"/>
              <w:bottom w:w="100" w:type="dxa"/>
              <w:right w:w="110" w:type="dxa"/>
            </w:tcMar>
            <w:vAlign w:val="center"/>
          </w:tcPr>
          <w:p w14:paraId="48C01B0F">
            <w:pPr>
              <w:ind w:firstLine="0" w:firstLineChars="0"/>
              <w:rPr>
                <w:rFonts w:hint="eastAsia"/>
              </w:rPr>
            </w:pPr>
            <w:r>
              <w:t>id</w:t>
            </w:r>
          </w:p>
        </w:tc>
        <w:tc>
          <w:tcPr>
            <w:tcW w:w="1757" w:type="dxa"/>
            <w:tcMar>
              <w:top w:w="100" w:type="dxa"/>
              <w:left w:w="110" w:type="dxa"/>
              <w:bottom w:w="100" w:type="dxa"/>
              <w:right w:w="110" w:type="dxa"/>
            </w:tcMar>
            <w:vAlign w:val="center"/>
          </w:tcPr>
          <w:p w14:paraId="0CDAEE70">
            <w:pPr>
              <w:ind w:firstLine="0" w:firstLineChars="0"/>
              <w:rPr>
                <w:rFonts w:hint="eastAsia"/>
              </w:rPr>
            </w:pPr>
            <w:r>
              <w:t>音乐节ID</w:t>
            </w:r>
          </w:p>
        </w:tc>
        <w:tc>
          <w:tcPr>
            <w:tcW w:w="1077" w:type="dxa"/>
            <w:tcMar>
              <w:top w:w="100" w:type="dxa"/>
              <w:left w:w="110" w:type="dxa"/>
              <w:bottom w:w="100" w:type="dxa"/>
              <w:right w:w="110" w:type="dxa"/>
            </w:tcMar>
            <w:vAlign w:val="center"/>
          </w:tcPr>
          <w:p w14:paraId="45F9E5F3">
            <w:pPr>
              <w:ind w:firstLine="0" w:firstLineChars="0"/>
              <w:rPr>
                <w:rFonts w:hint="eastAsia"/>
              </w:rPr>
            </w:pPr>
            <w:r>
              <w:t>bigint</w:t>
            </w:r>
          </w:p>
        </w:tc>
        <w:tc>
          <w:tcPr>
            <w:tcW w:w="1020" w:type="dxa"/>
            <w:tcMar>
              <w:top w:w="100" w:type="dxa"/>
              <w:left w:w="110" w:type="dxa"/>
              <w:bottom w:w="100" w:type="dxa"/>
              <w:right w:w="110" w:type="dxa"/>
            </w:tcMar>
            <w:vAlign w:val="center"/>
          </w:tcPr>
          <w:p w14:paraId="1EF77C03">
            <w:pPr>
              <w:ind w:firstLine="0" w:firstLineChars="0"/>
              <w:rPr>
                <w:rFonts w:hint="eastAsia"/>
              </w:rPr>
            </w:pPr>
            <w:r>
              <w:t>默认</w:t>
            </w:r>
          </w:p>
        </w:tc>
        <w:tc>
          <w:tcPr>
            <w:tcW w:w="737" w:type="dxa"/>
            <w:tcMar>
              <w:top w:w="100" w:type="dxa"/>
              <w:left w:w="110" w:type="dxa"/>
              <w:bottom w:w="100" w:type="dxa"/>
              <w:right w:w="110" w:type="dxa"/>
            </w:tcMar>
            <w:vAlign w:val="center"/>
          </w:tcPr>
          <w:p w14:paraId="175D45AD">
            <w:pPr>
              <w:ind w:firstLine="0" w:firstLineChars="0"/>
              <w:rPr>
                <w:rFonts w:hint="eastAsia"/>
              </w:rPr>
            </w:pPr>
            <w:r>
              <w:t>是</w:t>
            </w:r>
          </w:p>
        </w:tc>
        <w:tc>
          <w:tcPr>
            <w:tcW w:w="1020" w:type="dxa"/>
            <w:tcMar>
              <w:top w:w="100" w:type="dxa"/>
              <w:left w:w="110" w:type="dxa"/>
              <w:bottom w:w="100" w:type="dxa"/>
              <w:right w:w="110" w:type="dxa"/>
            </w:tcMar>
            <w:vAlign w:val="center"/>
          </w:tcPr>
          <w:p w14:paraId="7046B55E">
            <w:pPr>
              <w:ind w:firstLine="0" w:firstLineChars="0"/>
              <w:rPr>
                <w:rFonts w:hint="eastAsia"/>
              </w:rPr>
            </w:pPr>
            <w:r>
              <w:t>主键</w:t>
            </w:r>
          </w:p>
        </w:tc>
        <w:tc>
          <w:tcPr>
            <w:tcW w:w="794" w:type="dxa"/>
            <w:tcMar>
              <w:top w:w="100" w:type="dxa"/>
              <w:left w:w="110" w:type="dxa"/>
              <w:bottom w:w="100" w:type="dxa"/>
              <w:right w:w="110" w:type="dxa"/>
            </w:tcMar>
            <w:vAlign w:val="center"/>
          </w:tcPr>
          <w:p w14:paraId="63A8C7D7">
            <w:pPr>
              <w:ind w:firstLine="0" w:firstLineChars="0"/>
              <w:rPr>
                <w:rFonts w:hint="eastAsia"/>
              </w:rPr>
            </w:pPr>
            <w:r>
              <w:t>否</w:t>
            </w:r>
          </w:p>
        </w:tc>
      </w:tr>
      <w:tr w14:paraId="7D4DD4A1">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F99752B">
            <w:pPr>
              <w:ind w:firstLine="0" w:firstLineChars="0"/>
              <w:rPr>
                <w:rFonts w:hint="eastAsia"/>
              </w:rPr>
            </w:pPr>
            <w:r>
              <w:t>2</w:t>
            </w:r>
          </w:p>
        </w:tc>
        <w:tc>
          <w:tcPr>
            <w:tcW w:w="1531" w:type="dxa"/>
            <w:tcMar>
              <w:top w:w="100" w:type="dxa"/>
              <w:left w:w="110" w:type="dxa"/>
              <w:bottom w:w="100" w:type="dxa"/>
              <w:right w:w="110" w:type="dxa"/>
            </w:tcMar>
            <w:vAlign w:val="center"/>
          </w:tcPr>
          <w:p w14:paraId="3D30E663">
            <w:pPr>
              <w:ind w:firstLine="0" w:firstLineChars="0"/>
              <w:rPr>
                <w:rFonts w:hint="eastAsia"/>
              </w:rPr>
            </w:pPr>
            <w:r>
              <w:t>name</w:t>
            </w:r>
          </w:p>
        </w:tc>
        <w:tc>
          <w:tcPr>
            <w:tcW w:w="1757" w:type="dxa"/>
            <w:tcMar>
              <w:top w:w="100" w:type="dxa"/>
              <w:left w:w="110" w:type="dxa"/>
              <w:bottom w:w="100" w:type="dxa"/>
              <w:right w:w="110" w:type="dxa"/>
            </w:tcMar>
            <w:vAlign w:val="center"/>
          </w:tcPr>
          <w:p w14:paraId="18032FDF">
            <w:pPr>
              <w:ind w:firstLine="0" w:firstLineChars="0"/>
              <w:rPr>
                <w:rFonts w:hint="eastAsia"/>
              </w:rPr>
            </w:pPr>
            <w:r>
              <w:t>音乐节名称</w:t>
            </w:r>
          </w:p>
        </w:tc>
        <w:tc>
          <w:tcPr>
            <w:tcW w:w="1077" w:type="dxa"/>
            <w:tcMar>
              <w:top w:w="100" w:type="dxa"/>
              <w:left w:w="110" w:type="dxa"/>
              <w:bottom w:w="100" w:type="dxa"/>
              <w:right w:w="110" w:type="dxa"/>
            </w:tcMar>
            <w:vAlign w:val="center"/>
          </w:tcPr>
          <w:p w14:paraId="4D503190">
            <w:pPr>
              <w:ind w:firstLine="0" w:firstLineChars="0"/>
              <w:rPr>
                <w:rFonts w:hint="eastAsia"/>
              </w:rPr>
            </w:pPr>
            <w:r>
              <w:t>varchar</w:t>
            </w:r>
          </w:p>
        </w:tc>
        <w:tc>
          <w:tcPr>
            <w:tcW w:w="1020" w:type="dxa"/>
            <w:tcMar>
              <w:top w:w="100" w:type="dxa"/>
              <w:left w:w="110" w:type="dxa"/>
              <w:bottom w:w="100" w:type="dxa"/>
              <w:right w:w="110" w:type="dxa"/>
            </w:tcMar>
            <w:vAlign w:val="center"/>
          </w:tcPr>
          <w:p w14:paraId="188A39F5">
            <w:pPr>
              <w:ind w:firstLine="0" w:firstLineChars="0"/>
              <w:rPr>
                <w:rFonts w:hint="eastAsia"/>
              </w:rPr>
            </w:pPr>
            <w:r>
              <w:t>200</w:t>
            </w:r>
          </w:p>
        </w:tc>
        <w:tc>
          <w:tcPr>
            <w:tcW w:w="737" w:type="dxa"/>
            <w:tcMar>
              <w:top w:w="100" w:type="dxa"/>
              <w:left w:w="110" w:type="dxa"/>
              <w:bottom w:w="100" w:type="dxa"/>
              <w:right w:w="110" w:type="dxa"/>
            </w:tcMar>
            <w:vAlign w:val="center"/>
          </w:tcPr>
          <w:p w14:paraId="09DE1AEA">
            <w:pPr>
              <w:ind w:firstLine="0" w:firstLineChars="0"/>
              <w:rPr>
                <w:rFonts w:hint="eastAsia"/>
              </w:rPr>
            </w:pPr>
            <w:r>
              <w:t>否</w:t>
            </w:r>
          </w:p>
        </w:tc>
        <w:tc>
          <w:tcPr>
            <w:tcW w:w="1020" w:type="dxa"/>
            <w:tcMar>
              <w:top w:w="100" w:type="dxa"/>
              <w:left w:w="110" w:type="dxa"/>
              <w:bottom w:w="100" w:type="dxa"/>
              <w:right w:w="110" w:type="dxa"/>
            </w:tcMar>
            <w:vAlign w:val="center"/>
          </w:tcPr>
          <w:p w14:paraId="28BB2B3F">
            <w:pPr>
              <w:ind w:firstLine="0" w:firstLineChars="0"/>
              <w:rPr>
                <w:rFonts w:hint="eastAsia"/>
              </w:rPr>
            </w:pPr>
            <w:r>
              <w:t>—</w:t>
            </w:r>
          </w:p>
        </w:tc>
        <w:tc>
          <w:tcPr>
            <w:tcW w:w="794" w:type="dxa"/>
            <w:tcMar>
              <w:top w:w="100" w:type="dxa"/>
              <w:left w:w="110" w:type="dxa"/>
              <w:bottom w:w="100" w:type="dxa"/>
              <w:right w:w="110" w:type="dxa"/>
            </w:tcMar>
            <w:vAlign w:val="center"/>
          </w:tcPr>
          <w:p w14:paraId="2F76D81E">
            <w:pPr>
              <w:ind w:firstLine="0" w:firstLineChars="0"/>
              <w:rPr>
                <w:rFonts w:hint="eastAsia"/>
              </w:rPr>
            </w:pPr>
            <w:r>
              <w:t>否</w:t>
            </w:r>
          </w:p>
        </w:tc>
      </w:tr>
      <w:tr w14:paraId="1B7DE15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DE32D9C">
            <w:pPr>
              <w:ind w:firstLine="0" w:firstLineChars="0"/>
              <w:rPr>
                <w:rFonts w:hint="eastAsia"/>
              </w:rPr>
            </w:pPr>
            <w:r>
              <w:t>3</w:t>
            </w:r>
          </w:p>
        </w:tc>
        <w:tc>
          <w:tcPr>
            <w:tcW w:w="1531" w:type="dxa"/>
            <w:tcMar>
              <w:top w:w="100" w:type="dxa"/>
              <w:left w:w="110" w:type="dxa"/>
              <w:bottom w:w="100" w:type="dxa"/>
              <w:right w:w="110" w:type="dxa"/>
            </w:tcMar>
            <w:vAlign w:val="center"/>
          </w:tcPr>
          <w:p w14:paraId="7F597CBB">
            <w:pPr>
              <w:ind w:firstLine="0" w:firstLineChars="0"/>
              <w:rPr>
                <w:rFonts w:hint="eastAsia"/>
              </w:rPr>
            </w:pPr>
            <w:r>
              <w:t>description</w:t>
            </w:r>
          </w:p>
        </w:tc>
        <w:tc>
          <w:tcPr>
            <w:tcW w:w="1757" w:type="dxa"/>
            <w:tcMar>
              <w:top w:w="100" w:type="dxa"/>
              <w:left w:w="110" w:type="dxa"/>
              <w:bottom w:w="100" w:type="dxa"/>
              <w:right w:w="110" w:type="dxa"/>
            </w:tcMar>
            <w:vAlign w:val="center"/>
          </w:tcPr>
          <w:p w14:paraId="27130194">
            <w:pPr>
              <w:ind w:firstLine="0" w:firstLineChars="0"/>
              <w:rPr>
                <w:rFonts w:hint="eastAsia"/>
              </w:rPr>
            </w:pPr>
            <w:r>
              <w:t>音乐节描述</w:t>
            </w:r>
          </w:p>
        </w:tc>
        <w:tc>
          <w:tcPr>
            <w:tcW w:w="1077" w:type="dxa"/>
            <w:tcMar>
              <w:top w:w="100" w:type="dxa"/>
              <w:left w:w="110" w:type="dxa"/>
              <w:bottom w:w="100" w:type="dxa"/>
              <w:right w:w="110" w:type="dxa"/>
            </w:tcMar>
            <w:vAlign w:val="center"/>
          </w:tcPr>
          <w:p w14:paraId="1F30571F">
            <w:pPr>
              <w:ind w:firstLine="0" w:firstLineChars="0"/>
              <w:rPr>
                <w:rFonts w:hint="eastAsia"/>
              </w:rPr>
            </w:pPr>
            <w:r>
              <w:t>text</w:t>
            </w:r>
          </w:p>
        </w:tc>
        <w:tc>
          <w:tcPr>
            <w:tcW w:w="1020" w:type="dxa"/>
            <w:tcMar>
              <w:top w:w="100" w:type="dxa"/>
              <w:left w:w="110" w:type="dxa"/>
              <w:bottom w:w="100" w:type="dxa"/>
              <w:right w:w="110" w:type="dxa"/>
            </w:tcMar>
            <w:vAlign w:val="center"/>
          </w:tcPr>
          <w:p w14:paraId="1C8AF743">
            <w:pPr>
              <w:ind w:firstLine="0" w:firstLineChars="0"/>
              <w:rPr>
                <w:rFonts w:hint="eastAsia"/>
              </w:rPr>
            </w:pPr>
            <w:r>
              <w:t>默认</w:t>
            </w:r>
          </w:p>
        </w:tc>
        <w:tc>
          <w:tcPr>
            <w:tcW w:w="737" w:type="dxa"/>
            <w:tcMar>
              <w:top w:w="100" w:type="dxa"/>
              <w:left w:w="110" w:type="dxa"/>
              <w:bottom w:w="100" w:type="dxa"/>
              <w:right w:w="110" w:type="dxa"/>
            </w:tcMar>
            <w:vAlign w:val="center"/>
          </w:tcPr>
          <w:p w14:paraId="1A3C8542">
            <w:pPr>
              <w:ind w:firstLine="0" w:firstLineChars="0"/>
              <w:rPr>
                <w:rFonts w:hint="eastAsia"/>
              </w:rPr>
            </w:pPr>
            <w:r>
              <w:t>否</w:t>
            </w:r>
          </w:p>
        </w:tc>
        <w:tc>
          <w:tcPr>
            <w:tcW w:w="1020" w:type="dxa"/>
            <w:tcMar>
              <w:top w:w="100" w:type="dxa"/>
              <w:left w:w="110" w:type="dxa"/>
              <w:bottom w:w="100" w:type="dxa"/>
              <w:right w:w="110" w:type="dxa"/>
            </w:tcMar>
            <w:vAlign w:val="center"/>
          </w:tcPr>
          <w:p w14:paraId="1ED0E622">
            <w:pPr>
              <w:ind w:firstLine="0" w:firstLineChars="0"/>
              <w:rPr>
                <w:rFonts w:hint="eastAsia"/>
              </w:rPr>
            </w:pPr>
            <w:r>
              <w:t>—</w:t>
            </w:r>
          </w:p>
        </w:tc>
        <w:tc>
          <w:tcPr>
            <w:tcW w:w="794" w:type="dxa"/>
            <w:tcMar>
              <w:top w:w="100" w:type="dxa"/>
              <w:left w:w="110" w:type="dxa"/>
              <w:bottom w:w="100" w:type="dxa"/>
              <w:right w:w="110" w:type="dxa"/>
            </w:tcMar>
            <w:vAlign w:val="center"/>
          </w:tcPr>
          <w:p w14:paraId="4F195FD2">
            <w:pPr>
              <w:ind w:firstLine="0" w:firstLineChars="0"/>
              <w:rPr>
                <w:rFonts w:hint="eastAsia"/>
              </w:rPr>
            </w:pPr>
            <w:r>
              <w:t>是</w:t>
            </w:r>
          </w:p>
        </w:tc>
      </w:tr>
      <w:tr w14:paraId="0D7DBDF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73AAF94">
            <w:pPr>
              <w:ind w:firstLine="0" w:firstLineChars="0"/>
              <w:rPr>
                <w:rFonts w:hint="eastAsia"/>
              </w:rPr>
            </w:pPr>
            <w:r>
              <w:t>4</w:t>
            </w:r>
          </w:p>
        </w:tc>
        <w:tc>
          <w:tcPr>
            <w:tcW w:w="1531" w:type="dxa"/>
            <w:tcMar>
              <w:top w:w="100" w:type="dxa"/>
              <w:left w:w="110" w:type="dxa"/>
              <w:bottom w:w="100" w:type="dxa"/>
              <w:right w:w="110" w:type="dxa"/>
            </w:tcMar>
            <w:vAlign w:val="center"/>
          </w:tcPr>
          <w:p w14:paraId="316EACF7">
            <w:pPr>
              <w:ind w:firstLine="0" w:firstLineChars="0"/>
              <w:rPr>
                <w:rFonts w:hint="eastAsia"/>
              </w:rPr>
            </w:pPr>
            <w:r>
              <w:t>start_date</w:t>
            </w:r>
          </w:p>
        </w:tc>
        <w:tc>
          <w:tcPr>
            <w:tcW w:w="1757" w:type="dxa"/>
            <w:tcMar>
              <w:top w:w="100" w:type="dxa"/>
              <w:left w:w="110" w:type="dxa"/>
              <w:bottom w:w="100" w:type="dxa"/>
              <w:right w:w="110" w:type="dxa"/>
            </w:tcMar>
            <w:vAlign w:val="center"/>
          </w:tcPr>
          <w:p w14:paraId="7DEE3E4B">
            <w:pPr>
              <w:ind w:firstLine="0" w:firstLineChars="0"/>
              <w:rPr>
                <w:rFonts w:hint="eastAsia"/>
              </w:rPr>
            </w:pPr>
            <w:r>
              <w:t>开始时间</w:t>
            </w:r>
          </w:p>
        </w:tc>
        <w:tc>
          <w:tcPr>
            <w:tcW w:w="1077" w:type="dxa"/>
            <w:tcMar>
              <w:top w:w="100" w:type="dxa"/>
              <w:left w:w="110" w:type="dxa"/>
              <w:bottom w:w="100" w:type="dxa"/>
              <w:right w:w="110" w:type="dxa"/>
            </w:tcMar>
            <w:vAlign w:val="center"/>
          </w:tcPr>
          <w:p w14:paraId="37D8B6C9">
            <w:pPr>
              <w:ind w:firstLine="0" w:firstLineChars="0"/>
              <w:rPr>
                <w:rFonts w:hint="eastAsia"/>
              </w:rPr>
            </w:pPr>
            <w:r>
              <w:t>datetime</w:t>
            </w:r>
          </w:p>
        </w:tc>
        <w:tc>
          <w:tcPr>
            <w:tcW w:w="1020" w:type="dxa"/>
            <w:tcMar>
              <w:top w:w="100" w:type="dxa"/>
              <w:left w:w="110" w:type="dxa"/>
              <w:bottom w:w="100" w:type="dxa"/>
              <w:right w:w="110" w:type="dxa"/>
            </w:tcMar>
            <w:vAlign w:val="center"/>
          </w:tcPr>
          <w:p w14:paraId="0FE91A75">
            <w:pPr>
              <w:ind w:firstLine="0" w:firstLineChars="0"/>
              <w:rPr>
                <w:rFonts w:hint="eastAsia"/>
              </w:rPr>
            </w:pPr>
            <w:r>
              <w:t>默认</w:t>
            </w:r>
          </w:p>
        </w:tc>
        <w:tc>
          <w:tcPr>
            <w:tcW w:w="737" w:type="dxa"/>
            <w:tcMar>
              <w:top w:w="100" w:type="dxa"/>
              <w:left w:w="110" w:type="dxa"/>
              <w:bottom w:w="100" w:type="dxa"/>
              <w:right w:w="110" w:type="dxa"/>
            </w:tcMar>
            <w:vAlign w:val="center"/>
          </w:tcPr>
          <w:p w14:paraId="7CA8C162">
            <w:pPr>
              <w:ind w:firstLine="0" w:firstLineChars="0"/>
              <w:rPr>
                <w:rFonts w:hint="eastAsia"/>
              </w:rPr>
            </w:pPr>
            <w:r>
              <w:t>否</w:t>
            </w:r>
          </w:p>
        </w:tc>
        <w:tc>
          <w:tcPr>
            <w:tcW w:w="1020" w:type="dxa"/>
            <w:tcMar>
              <w:top w:w="100" w:type="dxa"/>
              <w:left w:w="110" w:type="dxa"/>
              <w:bottom w:w="100" w:type="dxa"/>
              <w:right w:w="110" w:type="dxa"/>
            </w:tcMar>
            <w:vAlign w:val="center"/>
          </w:tcPr>
          <w:p w14:paraId="710FC65B">
            <w:pPr>
              <w:ind w:firstLine="0" w:firstLineChars="0"/>
              <w:rPr>
                <w:rFonts w:hint="eastAsia"/>
              </w:rPr>
            </w:pPr>
            <w:r>
              <w:t>—</w:t>
            </w:r>
          </w:p>
        </w:tc>
        <w:tc>
          <w:tcPr>
            <w:tcW w:w="794" w:type="dxa"/>
            <w:tcMar>
              <w:top w:w="100" w:type="dxa"/>
              <w:left w:w="110" w:type="dxa"/>
              <w:bottom w:w="100" w:type="dxa"/>
              <w:right w:w="110" w:type="dxa"/>
            </w:tcMar>
            <w:vAlign w:val="center"/>
          </w:tcPr>
          <w:p w14:paraId="053997B5">
            <w:pPr>
              <w:ind w:firstLine="0" w:firstLineChars="0"/>
              <w:rPr>
                <w:rFonts w:hint="eastAsia"/>
              </w:rPr>
            </w:pPr>
            <w:r>
              <w:t>否</w:t>
            </w:r>
          </w:p>
        </w:tc>
      </w:tr>
      <w:tr w14:paraId="084C953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BED83F3">
            <w:pPr>
              <w:ind w:firstLine="0" w:firstLineChars="0"/>
              <w:rPr>
                <w:rFonts w:hint="eastAsia"/>
              </w:rPr>
            </w:pPr>
            <w:r>
              <w:t>5</w:t>
            </w:r>
          </w:p>
        </w:tc>
        <w:tc>
          <w:tcPr>
            <w:tcW w:w="1531" w:type="dxa"/>
            <w:tcMar>
              <w:top w:w="100" w:type="dxa"/>
              <w:left w:w="110" w:type="dxa"/>
              <w:bottom w:w="100" w:type="dxa"/>
              <w:right w:w="110" w:type="dxa"/>
            </w:tcMar>
            <w:vAlign w:val="center"/>
          </w:tcPr>
          <w:p w14:paraId="51EBC53D">
            <w:pPr>
              <w:ind w:firstLine="0" w:firstLineChars="0"/>
              <w:rPr>
                <w:rFonts w:hint="eastAsia"/>
              </w:rPr>
            </w:pPr>
            <w:r>
              <w:t>end_date</w:t>
            </w:r>
          </w:p>
        </w:tc>
        <w:tc>
          <w:tcPr>
            <w:tcW w:w="1757" w:type="dxa"/>
            <w:tcMar>
              <w:top w:w="100" w:type="dxa"/>
              <w:left w:w="110" w:type="dxa"/>
              <w:bottom w:w="100" w:type="dxa"/>
              <w:right w:w="110" w:type="dxa"/>
            </w:tcMar>
            <w:vAlign w:val="center"/>
          </w:tcPr>
          <w:p w14:paraId="5CFA8555">
            <w:pPr>
              <w:ind w:firstLine="0" w:firstLineChars="0"/>
              <w:rPr>
                <w:rFonts w:hint="eastAsia"/>
              </w:rPr>
            </w:pPr>
            <w:r>
              <w:t>结束时间</w:t>
            </w:r>
          </w:p>
        </w:tc>
        <w:tc>
          <w:tcPr>
            <w:tcW w:w="1077" w:type="dxa"/>
            <w:tcMar>
              <w:top w:w="100" w:type="dxa"/>
              <w:left w:w="110" w:type="dxa"/>
              <w:bottom w:w="100" w:type="dxa"/>
              <w:right w:w="110" w:type="dxa"/>
            </w:tcMar>
            <w:vAlign w:val="center"/>
          </w:tcPr>
          <w:p w14:paraId="11D9F55C">
            <w:pPr>
              <w:ind w:firstLine="0" w:firstLineChars="0"/>
              <w:rPr>
                <w:rFonts w:hint="eastAsia"/>
              </w:rPr>
            </w:pPr>
            <w:r>
              <w:t>datetime</w:t>
            </w:r>
          </w:p>
        </w:tc>
        <w:tc>
          <w:tcPr>
            <w:tcW w:w="1020" w:type="dxa"/>
            <w:tcMar>
              <w:top w:w="100" w:type="dxa"/>
              <w:left w:w="110" w:type="dxa"/>
              <w:bottom w:w="100" w:type="dxa"/>
              <w:right w:w="110" w:type="dxa"/>
            </w:tcMar>
            <w:vAlign w:val="center"/>
          </w:tcPr>
          <w:p w14:paraId="71A677FA">
            <w:pPr>
              <w:ind w:firstLine="0" w:firstLineChars="0"/>
              <w:rPr>
                <w:rFonts w:hint="eastAsia"/>
              </w:rPr>
            </w:pPr>
            <w:r>
              <w:t>默认</w:t>
            </w:r>
          </w:p>
        </w:tc>
        <w:tc>
          <w:tcPr>
            <w:tcW w:w="737" w:type="dxa"/>
            <w:tcMar>
              <w:top w:w="100" w:type="dxa"/>
              <w:left w:w="110" w:type="dxa"/>
              <w:bottom w:w="100" w:type="dxa"/>
              <w:right w:w="110" w:type="dxa"/>
            </w:tcMar>
            <w:vAlign w:val="center"/>
          </w:tcPr>
          <w:p w14:paraId="1A559C72">
            <w:pPr>
              <w:ind w:firstLine="0" w:firstLineChars="0"/>
              <w:rPr>
                <w:rFonts w:hint="eastAsia"/>
              </w:rPr>
            </w:pPr>
            <w:r>
              <w:t>否</w:t>
            </w:r>
          </w:p>
        </w:tc>
        <w:tc>
          <w:tcPr>
            <w:tcW w:w="1020" w:type="dxa"/>
            <w:tcMar>
              <w:top w:w="100" w:type="dxa"/>
              <w:left w:w="110" w:type="dxa"/>
              <w:bottom w:w="100" w:type="dxa"/>
              <w:right w:w="110" w:type="dxa"/>
            </w:tcMar>
            <w:vAlign w:val="center"/>
          </w:tcPr>
          <w:p w14:paraId="615F872C">
            <w:pPr>
              <w:ind w:firstLine="0" w:firstLineChars="0"/>
              <w:rPr>
                <w:rFonts w:hint="eastAsia"/>
              </w:rPr>
            </w:pPr>
            <w:r>
              <w:t>—</w:t>
            </w:r>
          </w:p>
        </w:tc>
        <w:tc>
          <w:tcPr>
            <w:tcW w:w="794" w:type="dxa"/>
            <w:tcMar>
              <w:top w:w="100" w:type="dxa"/>
              <w:left w:w="110" w:type="dxa"/>
              <w:bottom w:w="100" w:type="dxa"/>
              <w:right w:w="110" w:type="dxa"/>
            </w:tcMar>
            <w:vAlign w:val="center"/>
          </w:tcPr>
          <w:p w14:paraId="28D180F2">
            <w:pPr>
              <w:ind w:firstLine="0" w:firstLineChars="0"/>
              <w:rPr>
                <w:rFonts w:hint="eastAsia"/>
              </w:rPr>
            </w:pPr>
            <w:r>
              <w:t>否</w:t>
            </w:r>
          </w:p>
        </w:tc>
      </w:tr>
      <w:tr w14:paraId="5DFEA4E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D051586">
            <w:pPr>
              <w:ind w:firstLine="0" w:firstLineChars="0"/>
              <w:rPr>
                <w:rFonts w:hint="eastAsia"/>
              </w:rPr>
            </w:pPr>
            <w:r>
              <w:t>6</w:t>
            </w:r>
          </w:p>
        </w:tc>
        <w:tc>
          <w:tcPr>
            <w:tcW w:w="1531" w:type="dxa"/>
            <w:tcMar>
              <w:top w:w="100" w:type="dxa"/>
              <w:left w:w="110" w:type="dxa"/>
              <w:bottom w:w="100" w:type="dxa"/>
              <w:right w:w="110" w:type="dxa"/>
            </w:tcMar>
            <w:vAlign w:val="center"/>
          </w:tcPr>
          <w:p w14:paraId="4717BEE0">
            <w:pPr>
              <w:ind w:firstLine="0" w:firstLineChars="0"/>
              <w:rPr>
                <w:rFonts w:hint="eastAsia"/>
              </w:rPr>
            </w:pPr>
            <w:r>
              <w:t>location</w:t>
            </w:r>
          </w:p>
        </w:tc>
        <w:tc>
          <w:tcPr>
            <w:tcW w:w="1757" w:type="dxa"/>
            <w:tcMar>
              <w:top w:w="100" w:type="dxa"/>
              <w:left w:w="110" w:type="dxa"/>
              <w:bottom w:w="100" w:type="dxa"/>
              <w:right w:w="110" w:type="dxa"/>
            </w:tcMar>
            <w:vAlign w:val="center"/>
          </w:tcPr>
          <w:p w14:paraId="75026154">
            <w:pPr>
              <w:ind w:firstLine="0" w:firstLineChars="0"/>
              <w:rPr>
                <w:rFonts w:hint="eastAsia"/>
              </w:rPr>
            </w:pPr>
            <w:r>
              <w:t>举办地点</w:t>
            </w:r>
          </w:p>
        </w:tc>
        <w:tc>
          <w:tcPr>
            <w:tcW w:w="1077" w:type="dxa"/>
            <w:tcMar>
              <w:top w:w="100" w:type="dxa"/>
              <w:left w:w="110" w:type="dxa"/>
              <w:bottom w:w="100" w:type="dxa"/>
              <w:right w:w="110" w:type="dxa"/>
            </w:tcMar>
            <w:vAlign w:val="center"/>
          </w:tcPr>
          <w:p w14:paraId="775CB811">
            <w:pPr>
              <w:ind w:firstLine="0" w:firstLineChars="0"/>
              <w:rPr>
                <w:rFonts w:hint="eastAsia"/>
              </w:rPr>
            </w:pPr>
            <w:r>
              <w:t>varchar</w:t>
            </w:r>
          </w:p>
        </w:tc>
        <w:tc>
          <w:tcPr>
            <w:tcW w:w="1020" w:type="dxa"/>
            <w:tcMar>
              <w:top w:w="100" w:type="dxa"/>
              <w:left w:w="110" w:type="dxa"/>
              <w:bottom w:w="100" w:type="dxa"/>
              <w:right w:w="110" w:type="dxa"/>
            </w:tcMar>
            <w:vAlign w:val="center"/>
          </w:tcPr>
          <w:p w14:paraId="3B0E5B63">
            <w:pPr>
              <w:ind w:firstLine="0" w:firstLineChars="0"/>
              <w:rPr>
                <w:rFonts w:hint="eastAsia"/>
              </w:rPr>
            </w:pPr>
            <w:r>
              <w:t>500</w:t>
            </w:r>
          </w:p>
        </w:tc>
        <w:tc>
          <w:tcPr>
            <w:tcW w:w="737" w:type="dxa"/>
            <w:tcMar>
              <w:top w:w="100" w:type="dxa"/>
              <w:left w:w="110" w:type="dxa"/>
              <w:bottom w:w="100" w:type="dxa"/>
              <w:right w:w="110" w:type="dxa"/>
            </w:tcMar>
            <w:vAlign w:val="center"/>
          </w:tcPr>
          <w:p w14:paraId="30D4BE81">
            <w:pPr>
              <w:ind w:firstLine="0" w:firstLineChars="0"/>
              <w:rPr>
                <w:rFonts w:hint="eastAsia"/>
              </w:rPr>
            </w:pPr>
            <w:r>
              <w:t>否</w:t>
            </w:r>
          </w:p>
        </w:tc>
        <w:tc>
          <w:tcPr>
            <w:tcW w:w="1020" w:type="dxa"/>
            <w:tcMar>
              <w:top w:w="100" w:type="dxa"/>
              <w:left w:w="110" w:type="dxa"/>
              <w:bottom w:w="100" w:type="dxa"/>
              <w:right w:w="110" w:type="dxa"/>
            </w:tcMar>
            <w:vAlign w:val="center"/>
          </w:tcPr>
          <w:p w14:paraId="6C9D3706">
            <w:pPr>
              <w:ind w:firstLine="0" w:firstLineChars="0"/>
              <w:rPr>
                <w:rFonts w:hint="eastAsia"/>
              </w:rPr>
            </w:pPr>
            <w:r>
              <w:t>—</w:t>
            </w:r>
          </w:p>
        </w:tc>
        <w:tc>
          <w:tcPr>
            <w:tcW w:w="794" w:type="dxa"/>
            <w:tcMar>
              <w:top w:w="100" w:type="dxa"/>
              <w:left w:w="110" w:type="dxa"/>
              <w:bottom w:w="100" w:type="dxa"/>
              <w:right w:w="110" w:type="dxa"/>
            </w:tcMar>
            <w:vAlign w:val="center"/>
          </w:tcPr>
          <w:p w14:paraId="6654CB0D">
            <w:pPr>
              <w:ind w:firstLine="0" w:firstLineChars="0"/>
              <w:rPr>
                <w:rFonts w:hint="eastAsia"/>
              </w:rPr>
            </w:pPr>
            <w:r>
              <w:t>是</w:t>
            </w:r>
          </w:p>
        </w:tc>
      </w:tr>
      <w:tr w14:paraId="49AFB26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D087947">
            <w:pPr>
              <w:ind w:firstLine="0" w:firstLineChars="0"/>
              <w:rPr>
                <w:rFonts w:hint="eastAsia"/>
              </w:rPr>
            </w:pPr>
            <w:r>
              <w:t>7</w:t>
            </w:r>
          </w:p>
        </w:tc>
        <w:tc>
          <w:tcPr>
            <w:tcW w:w="1531" w:type="dxa"/>
            <w:tcMar>
              <w:top w:w="100" w:type="dxa"/>
              <w:left w:w="110" w:type="dxa"/>
              <w:bottom w:w="100" w:type="dxa"/>
              <w:right w:w="110" w:type="dxa"/>
            </w:tcMar>
            <w:vAlign w:val="center"/>
          </w:tcPr>
          <w:p w14:paraId="19213FFC">
            <w:pPr>
              <w:ind w:firstLine="0" w:firstLineChars="0"/>
              <w:rPr>
                <w:rFonts w:hint="eastAsia"/>
              </w:rPr>
            </w:pPr>
            <w:r>
              <w:t>poster_url</w:t>
            </w:r>
          </w:p>
        </w:tc>
        <w:tc>
          <w:tcPr>
            <w:tcW w:w="1757" w:type="dxa"/>
            <w:tcMar>
              <w:top w:w="100" w:type="dxa"/>
              <w:left w:w="110" w:type="dxa"/>
              <w:bottom w:w="100" w:type="dxa"/>
              <w:right w:w="110" w:type="dxa"/>
            </w:tcMar>
            <w:vAlign w:val="center"/>
          </w:tcPr>
          <w:p w14:paraId="2BA059F3">
            <w:pPr>
              <w:ind w:firstLine="0" w:firstLineChars="0"/>
              <w:rPr>
                <w:rFonts w:hint="eastAsia"/>
              </w:rPr>
            </w:pPr>
            <w:r>
              <w:t>海报URL</w:t>
            </w:r>
          </w:p>
        </w:tc>
        <w:tc>
          <w:tcPr>
            <w:tcW w:w="1077" w:type="dxa"/>
            <w:tcMar>
              <w:top w:w="100" w:type="dxa"/>
              <w:left w:w="110" w:type="dxa"/>
              <w:bottom w:w="100" w:type="dxa"/>
              <w:right w:w="110" w:type="dxa"/>
            </w:tcMar>
            <w:vAlign w:val="center"/>
          </w:tcPr>
          <w:p w14:paraId="41A789FB">
            <w:pPr>
              <w:ind w:firstLine="0" w:firstLineChars="0"/>
              <w:rPr>
                <w:rFonts w:hint="eastAsia"/>
              </w:rPr>
            </w:pPr>
            <w:r>
              <w:t>varchar</w:t>
            </w:r>
          </w:p>
        </w:tc>
        <w:tc>
          <w:tcPr>
            <w:tcW w:w="1020" w:type="dxa"/>
            <w:tcMar>
              <w:top w:w="100" w:type="dxa"/>
              <w:left w:w="110" w:type="dxa"/>
              <w:bottom w:w="100" w:type="dxa"/>
              <w:right w:w="110" w:type="dxa"/>
            </w:tcMar>
            <w:vAlign w:val="center"/>
          </w:tcPr>
          <w:p w14:paraId="53653FB1">
            <w:pPr>
              <w:ind w:firstLine="0" w:firstLineChars="0"/>
              <w:rPr>
                <w:rFonts w:hint="eastAsia"/>
              </w:rPr>
            </w:pPr>
            <w:r>
              <w:t>500</w:t>
            </w:r>
          </w:p>
        </w:tc>
        <w:tc>
          <w:tcPr>
            <w:tcW w:w="737" w:type="dxa"/>
            <w:tcMar>
              <w:top w:w="100" w:type="dxa"/>
              <w:left w:w="110" w:type="dxa"/>
              <w:bottom w:w="100" w:type="dxa"/>
              <w:right w:w="110" w:type="dxa"/>
            </w:tcMar>
            <w:vAlign w:val="center"/>
          </w:tcPr>
          <w:p w14:paraId="6E495D83">
            <w:pPr>
              <w:ind w:firstLine="0" w:firstLineChars="0"/>
              <w:rPr>
                <w:rFonts w:hint="eastAsia"/>
              </w:rPr>
            </w:pPr>
            <w:r>
              <w:t>否</w:t>
            </w:r>
          </w:p>
        </w:tc>
        <w:tc>
          <w:tcPr>
            <w:tcW w:w="1020" w:type="dxa"/>
            <w:tcMar>
              <w:top w:w="100" w:type="dxa"/>
              <w:left w:w="110" w:type="dxa"/>
              <w:bottom w:w="100" w:type="dxa"/>
              <w:right w:w="110" w:type="dxa"/>
            </w:tcMar>
            <w:vAlign w:val="center"/>
          </w:tcPr>
          <w:p w14:paraId="0F95603B">
            <w:pPr>
              <w:ind w:firstLine="0" w:firstLineChars="0"/>
              <w:rPr>
                <w:rFonts w:hint="eastAsia"/>
              </w:rPr>
            </w:pPr>
            <w:r>
              <w:t>—</w:t>
            </w:r>
          </w:p>
        </w:tc>
        <w:tc>
          <w:tcPr>
            <w:tcW w:w="794" w:type="dxa"/>
            <w:tcMar>
              <w:top w:w="100" w:type="dxa"/>
              <w:left w:w="110" w:type="dxa"/>
              <w:bottom w:w="100" w:type="dxa"/>
              <w:right w:w="110" w:type="dxa"/>
            </w:tcMar>
            <w:vAlign w:val="center"/>
          </w:tcPr>
          <w:p w14:paraId="709971CD">
            <w:pPr>
              <w:ind w:firstLine="0" w:firstLineChars="0"/>
              <w:rPr>
                <w:rFonts w:hint="eastAsia"/>
              </w:rPr>
            </w:pPr>
            <w:r>
              <w:t>是</w:t>
            </w:r>
          </w:p>
        </w:tc>
      </w:tr>
      <w:tr w14:paraId="72BA97DF">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45C90E7">
            <w:pPr>
              <w:ind w:firstLine="0" w:firstLineChars="0"/>
              <w:rPr>
                <w:rFonts w:hint="eastAsia"/>
              </w:rPr>
            </w:pPr>
            <w:r>
              <w:t>8</w:t>
            </w:r>
          </w:p>
        </w:tc>
        <w:tc>
          <w:tcPr>
            <w:tcW w:w="1531" w:type="dxa"/>
            <w:tcMar>
              <w:top w:w="100" w:type="dxa"/>
              <w:left w:w="110" w:type="dxa"/>
              <w:bottom w:w="100" w:type="dxa"/>
              <w:right w:w="110" w:type="dxa"/>
            </w:tcMar>
            <w:vAlign w:val="center"/>
          </w:tcPr>
          <w:p w14:paraId="1E2FEC8D">
            <w:pPr>
              <w:ind w:firstLine="0" w:firstLineChars="0"/>
              <w:rPr>
                <w:rFonts w:hint="eastAsia"/>
              </w:rPr>
            </w:pPr>
            <w:r>
              <w:t>status</w:t>
            </w:r>
          </w:p>
        </w:tc>
        <w:tc>
          <w:tcPr>
            <w:tcW w:w="1757" w:type="dxa"/>
            <w:tcMar>
              <w:top w:w="100" w:type="dxa"/>
              <w:left w:w="110" w:type="dxa"/>
              <w:bottom w:w="100" w:type="dxa"/>
              <w:right w:w="110" w:type="dxa"/>
            </w:tcMar>
            <w:vAlign w:val="center"/>
          </w:tcPr>
          <w:p w14:paraId="2F928FCD">
            <w:pPr>
              <w:ind w:firstLine="0" w:firstLineChars="0"/>
              <w:rPr>
                <w:rFonts w:hint="eastAsia"/>
              </w:rPr>
            </w:pPr>
            <w:r>
              <w:t>状态：ongoing/ended</w:t>
            </w:r>
          </w:p>
        </w:tc>
        <w:tc>
          <w:tcPr>
            <w:tcW w:w="1077" w:type="dxa"/>
            <w:tcMar>
              <w:top w:w="100" w:type="dxa"/>
              <w:left w:w="110" w:type="dxa"/>
              <w:bottom w:w="100" w:type="dxa"/>
              <w:right w:w="110" w:type="dxa"/>
            </w:tcMar>
            <w:vAlign w:val="center"/>
          </w:tcPr>
          <w:p w14:paraId="24A37641">
            <w:pPr>
              <w:ind w:firstLine="0" w:firstLineChars="0"/>
              <w:rPr>
                <w:rFonts w:hint="eastAsia"/>
              </w:rPr>
            </w:pPr>
            <w:r>
              <w:t>varchar</w:t>
            </w:r>
          </w:p>
        </w:tc>
        <w:tc>
          <w:tcPr>
            <w:tcW w:w="1020" w:type="dxa"/>
            <w:tcMar>
              <w:top w:w="100" w:type="dxa"/>
              <w:left w:w="110" w:type="dxa"/>
              <w:bottom w:w="100" w:type="dxa"/>
              <w:right w:w="110" w:type="dxa"/>
            </w:tcMar>
            <w:vAlign w:val="center"/>
          </w:tcPr>
          <w:p w14:paraId="2DFC59BB">
            <w:pPr>
              <w:ind w:firstLine="0" w:firstLineChars="0"/>
              <w:rPr>
                <w:rFonts w:hint="eastAsia"/>
              </w:rPr>
            </w:pPr>
            <w:r>
              <w:t>50</w:t>
            </w:r>
          </w:p>
        </w:tc>
        <w:tc>
          <w:tcPr>
            <w:tcW w:w="737" w:type="dxa"/>
            <w:tcMar>
              <w:top w:w="100" w:type="dxa"/>
              <w:left w:w="110" w:type="dxa"/>
              <w:bottom w:w="100" w:type="dxa"/>
              <w:right w:w="110" w:type="dxa"/>
            </w:tcMar>
            <w:vAlign w:val="center"/>
          </w:tcPr>
          <w:p w14:paraId="450B24AA">
            <w:pPr>
              <w:ind w:firstLine="0" w:firstLineChars="0"/>
              <w:rPr>
                <w:rFonts w:hint="eastAsia"/>
              </w:rPr>
            </w:pPr>
            <w:r>
              <w:t>否</w:t>
            </w:r>
          </w:p>
        </w:tc>
        <w:tc>
          <w:tcPr>
            <w:tcW w:w="1020" w:type="dxa"/>
            <w:tcMar>
              <w:top w:w="100" w:type="dxa"/>
              <w:left w:w="110" w:type="dxa"/>
              <w:bottom w:w="100" w:type="dxa"/>
              <w:right w:w="110" w:type="dxa"/>
            </w:tcMar>
            <w:vAlign w:val="center"/>
          </w:tcPr>
          <w:p w14:paraId="578A5D68">
            <w:pPr>
              <w:ind w:firstLine="0" w:firstLineChars="0"/>
              <w:rPr>
                <w:rFonts w:hint="eastAsia"/>
              </w:rPr>
            </w:pPr>
            <w:r>
              <w:t>—</w:t>
            </w:r>
          </w:p>
        </w:tc>
        <w:tc>
          <w:tcPr>
            <w:tcW w:w="794" w:type="dxa"/>
            <w:tcMar>
              <w:top w:w="100" w:type="dxa"/>
              <w:left w:w="110" w:type="dxa"/>
              <w:bottom w:w="100" w:type="dxa"/>
              <w:right w:w="110" w:type="dxa"/>
            </w:tcMar>
            <w:vAlign w:val="center"/>
          </w:tcPr>
          <w:p w14:paraId="722E3BD7">
            <w:pPr>
              <w:ind w:firstLine="0" w:firstLineChars="0"/>
              <w:rPr>
                <w:rFonts w:hint="eastAsia"/>
              </w:rPr>
            </w:pPr>
            <w:r>
              <w:t>是</w:t>
            </w:r>
          </w:p>
        </w:tc>
      </w:tr>
      <w:tr w14:paraId="502D076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B612E15">
            <w:pPr>
              <w:ind w:firstLine="0" w:firstLineChars="0"/>
              <w:rPr>
                <w:rFonts w:hint="eastAsia"/>
              </w:rPr>
            </w:pPr>
            <w:r>
              <w:t>9</w:t>
            </w:r>
          </w:p>
        </w:tc>
        <w:tc>
          <w:tcPr>
            <w:tcW w:w="1531" w:type="dxa"/>
            <w:tcMar>
              <w:top w:w="100" w:type="dxa"/>
              <w:left w:w="110" w:type="dxa"/>
              <w:bottom w:w="100" w:type="dxa"/>
              <w:right w:w="110" w:type="dxa"/>
            </w:tcMar>
            <w:vAlign w:val="center"/>
          </w:tcPr>
          <w:p w14:paraId="5A31E75E">
            <w:pPr>
              <w:ind w:firstLine="0" w:firstLineChars="0"/>
              <w:rPr>
                <w:rFonts w:hint="eastAsia"/>
              </w:rPr>
            </w:pPr>
            <w:r>
              <w:t>created_at</w:t>
            </w:r>
          </w:p>
        </w:tc>
        <w:tc>
          <w:tcPr>
            <w:tcW w:w="1757" w:type="dxa"/>
            <w:tcMar>
              <w:top w:w="100" w:type="dxa"/>
              <w:left w:w="110" w:type="dxa"/>
              <w:bottom w:w="100" w:type="dxa"/>
              <w:right w:w="110" w:type="dxa"/>
            </w:tcMar>
            <w:vAlign w:val="center"/>
          </w:tcPr>
          <w:p w14:paraId="4785F836">
            <w:pPr>
              <w:ind w:firstLine="0" w:firstLineChars="0"/>
              <w:rPr>
                <w:rFonts w:hint="eastAsia"/>
              </w:rPr>
            </w:pPr>
            <w:r>
              <w:t>创建时间</w:t>
            </w:r>
          </w:p>
        </w:tc>
        <w:tc>
          <w:tcPr>
            <w:tcW w:w="1077" w:type="dxa"/>
            <w:tcMar>
              <w:top w:w="100" w:type="dxa"/>
              <w:left w:w="110" w:type="dxa"/>
              <w:bottom w:w="100" w:type="dxa"/>
              <w:right w:w="110" w:type="dxa"/>
            </w:tcMar>
            <w:vAlign w:val="center"/>
          </w:tcPr>
          <w:p w14:paraId="798FFB24">
            <w:pPr>
              <w:ind w:firstLine="0" w:firstLineChars="0"/>
              <w:rPr>
                <w:rFonts w:hint="eastAsia"/>
              </w:rPr>
            </w:pPr>
            <w:r>
              <w:t>timestamp</w:t>
            </w:r>
          </w:p>
        </w:tc>
        <w:tc>
          <w:tcPr>
            <w:tcW w:w="1020" w:type="dxa"/>
            <w:tcMar>
              <w:top w:w="100" w:type="dxa"/>
              <w:left w:w="110" w:type="dxa"/>
              <w:bottom w:w="100" w:type="dxa"/>
              <w:right w:w="110" w:type="dxa"/>
            </w:tcMar>
            <w:vAlign w:val="center"/>
          </w:tcPr>
          <w:p w14:paraId="23A297E1">
            <w:pPr>
              <w:ind w:firstLine="0" w:firstLineChars="0"/>
              <w:rPr>
                <w:rFonts w:hint="eastAsia"/>
              </w:rPr>
            </w:pPr>
            <w:r>
              <w:t>默认</w:t>
            </w:r>
          </w:p>
        </w:tc>
        <w:tc>
          <w:tcPr>
            <w:tcW w:w="737" w:type="dxa"/>
            <w:tcMar>
              <w:top w:w="100" w:type="dxa"/>
              <w:left w:w="110" w:type="dxa"/>
              <w:bottom w:w="100" w:type="dxa"/>
              <w:right w:w="110" w:type="dxa"/>
            </w:tcMar>
            <w:vAlign w:val="center"/>
          </w:tcPr>
          <w:p w14:paraId="2FA959B2">
            <w:pPr>
              <w:ind w:firstLine="0" w:firstLineChars="0"/>
              <w:rPr>
                <w:rFonts w:hint="eastAsia"/>
              </w:rPr>
            </w:pPr>
            <w:r>
              <w:t>否</w:t>
            </w:r>
          </w:p>
        </w:tc>
        <w:tc>
          <w:tcPr>
            <w:tcW w:w="1020" w:type="dxa"/>
            <w:tcMar>
              <w:top w:w="100" w:type="dxa"/>
              <w:left w:w="110" w:type="dxa"/>
              <w:bottom w:w="100" w:type="dxa"/>
              <w:right w:w="110" w:type="dxa"/>
            </w:tcMar>
            <w:vAlign w:val="center"/>
          </w:tcPr>
          <w:p w14:paraId="0EE2DC08">
            <w:pPr>
              <w:ind w:firstLine="0" w:firstLineChars="0"/>
              <w:rPr>
                <w:rFonts w:hint="eastAsia"/>
              </w:rPr>
            </w:pPr>
            <w:r>
              <w:t>—</w:t>
            </w:r>
          </w:p>
        </w:tc>
        <w:tc>
          <w:tcPr>
            <w:tcW w:w="794" w:type="dxa"/>
            <w:tcMar>
              <w:top w:w="100" w:type="dxa"/>
              <w:left w:w="110" w:type="dxa"/>
              <w:bottom w:w="100" w:type="dxa"/>
              <w:right w:w="110" w:type="dxa"/>
            </w:tcMar>
            <w:vAlign w:val="center"/>
          </w:tcPr>
          <w:p w14:paraId="301FD4A2">
            <w:pPr>
              <w:ind w:firstLine="0" w:firstLineChars="0"/>
              <w:rPr>
                <w:rFonts w:hint="eastAsia"/>
              </w:rPr>
            </w:pPr>
            <w:r>
              <w:t>是</w:t>
            </w:r>
          </w:p>
        </w:tc>
      </w:tr>
      <w:tr w14:paraId="5E980937">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6A817E89">
            <w:pPr>
              <w:ind w:firstLine="0" w:firstLineChars="0"/>
              <w:rPr>
                <w:rFonts w:hint="eastAsia"/>
              </w:rPr>
            </w:pPr>
            <w:r>
              <w:t>10</w:t>
            </w:r>
          </w:p>
        </w:tc>
        <w:tc>
          <w:tcPr>
            <w:tcW w:w="1531" w:type="dxa"/>
            <w:tcBorders>
              <w:bottom w:val="single" w:color="000000" w:sz="14" w:space="0"/>
            </w:tcBorders>
            <w:tcMar>
              <w:top w:w="100" w:type="dxa"/>
              <w:left w:w="110" w:type="dxa"/>
              <w:bottom w:w="100" w:type="dxa"/>
              <w:right w:w="110" w:type="dxa"/>
            </w:tcMar>
            <w:vAlign w:val="center"/>
          </w:tcPr>
          <w:p w14:paraId="04E04D9A">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2C0DBBC7">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25E988ED">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0B36B874">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4D4EF123">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6885B1FD">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6C0A34CA">
            <w:pPr>
              <w:ind w:firstLine="0" w:firstLineChars="0"/>
              <w:rPr>
                <w:rFonts w:hint="eastAsia"/>
              </w:rPr>
            </w:pPr>
            <w:r>
              <w:t>是</w:t>
            </w:r>
          </w:p>
        </w:tc>
      </w:tr>
    </w:tbl>
    <w:p w14:paraId="09A6691D">
      <w:pPr>
        <w:ind w:firstLine="0" w:firstLineChars="0"/>
        <w:rPr>
          <w:rFonts w:hint="eastAsia"/>
        </w:rPr>
      </w:pPr>
    </w:p>
    <w:p w14:paraId="501B20C0">
      <w:pPr>
        <w:ind w:firstLine="480"/>
        <w:rPr>
          <w:rFonts w:hint="eastAsia"/>
        </w:rPr>
      </w:pPr>
      <w:r>
        <w:t>订单项表主要用于记录一笔订单中包含的具体商品或票务明细信息，包括所属订单、目标对象、单价、数量、小计金额和附加说明等内容。该表能够将订单主表与实际购买内容进行精确关联，便于系统完成订单详情展示、金额核算、售后查询和业务统计分析。</w:t>
      </w:r>
    </w:p>
    <w:p w14:paraId="3BC44DD3">
      <w:pPr>
        <w:ind w:firstLine="0" w:firstLineChars="0"/>
        <w:jc w:val="center"/>
        <w:rPr>
          <w:rFonts w:hint="eastAsia"/>
        </w:rPr>
      </w:pPr>
      <w:r>
        <w:t>表</w:t>
      </w:r>
      <w:r>
        <w:rPr>
          <w:rFonts w:hint="eastAsia"/>
          <w:lang w:eastAsia="zh-CN"/>
        </w:rPr>
        <w:t>3-</w:t>
      </w:r>
      <w:r>
        <w:t>8订单项（order_items）</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06A68BE4">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74EA7CF4">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62C88CA8">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42C8F826">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32E4B1F5">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0A8BC9EA">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2FCDDB8B">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076C2C8E">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5BF5FAE2">
            <w:pPr>
              <w:ind w:firstLine="0" w:firstLineChars="0"/>
              <w:rPr>
                <w:rFonts w:hint="eastAsia"/>
              </w:rPr>
            </w:pPr>
            <w:r>
              <w:t>允许空</w:t>
            </w:r>
          </w:p>
        </w:tc>
      </w:tr>
      <w:tr w14:paraId="7EC48BC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E5170DC">
            <w:pPr>
              <w:ind w:firstLine="0" w:firstLineChars="0"/>
              <w:rPr>
                <w:rFonts w:hint="eastAsia"/>
              </w:rPr>
            </w:pPr>
            <w:r>
              <w:t>1</w:t>
            </w:r>
          </w:p>
        </w:tc>
        <w:tc>
          <w:tcPr>
            <w:tcW w:w="1531" w:type="dxa"/>
            <w:tcMar>
              <w:top w:w="100" w:type="dxa"/>
              <w:left w:w="110" w:type="dxa"/>
              <w:bottom w:w="100" w:type="dxa"/>
              <w:right w:w="110" w:type="dxa"/>
            </w:tcMar>
            <w:vAlign w:val="center"/>
          </w:tcPr>
          <w:p w14:paraId="55638941">
            <w:pPr>
              <w:ind w:firstLine="0" w:firstLineChars="0"/>
              <w:rPr>
                <w:rFonts w:hint="eastAsia"/>
              </w:rPr>
            </w:pPr>
            <w:r>
              <w:t>id</w:t>
            </w:r>
          </w:p>
        </w:tc>
        <w:tc>
          <w:tcPr>
            <w:tcW w:w="1757" w:type="dxa"/>
            <w:tcMar>
              <w:top w:w="100" w:type="dxa"/>
              <w:left w:w="110" w:type="dxa"/>
              <w:bottom w:w="100" w:type="dxa"/>
              <w:right w:w="110" w:type="dxa"/>
            </w:tcMar>
            <w:vAlign w:val="center"/>
          </w:tcPr>
          <w:p w14:paraId="66955A94">
            <w:pPr>
              <w:ind w:firstLine="0" w:firstLineChars="0"/>
              <w:rPr>
                <w:rFonts w:hint="eastAsia"/>
              </w:rPr>
            </w:pPr>
            <w:r>
              <w:t>订单项ID</w:t>
            </w:r>
          </w:p>
        </w:tc>
        <w:tc>
          <w:tcPr>
            <w:tcW w:w="1077" w:type="dxa"/>
            <w:tcMar>
              <w:top w:w="100" w:type="dxa"/>
              <w:left w:w="110" w:type="dxa"/>
              <w:bottom w:w="100" w:type="dxa"/>
              <w:right w:w="110" w:type="dxa"/>
            </w:tcMar>
            <w:vAlign w:val="center"/>
          </w:tcPr>
          <w:p w14:paraId="0AC0C30D">
            <w:pPr>
              <w:ind w:firstLine="0" w:firstLineChars="0"/>
              <w:rPr>
                <w:rFonts w:hint="eastAsia"/>
              </w:rPr>
            </w:pPr>
            <w:r>
              <w:t>bigint</w:t>
            </w:r>
          </w:p>
        </w:tc>
        <w:tc>
          <w:tcPr>
            <w:tcW w:w="1020" w:type="dxa"/>
            <w:tcMar>
              <w:top w:w="100" w:type="dxa"/>
              <w:left w:w="110" w:type="dxa"/>
              <w:bottom w:w="100" w:type="dxa"/>
              <w:right w:w="110" w:type="dxa"/>
            </w:tcMar>
            <w:vAlign w:val="center"/>
          </w:tcPr>
          <w:p w14:paraId="200770B0">
            <w:pPr>
              <w:ind w:firstLine="0" w:firstLineChars="0"/>
              <w:rPr>
                <w:rFonts w:hint="eastAsia"/>
              </w:rPr>
            </w:pPr>
            <w:r>
              <w:t>默认</w:t>
            </w:r>
          </w:p>
        </w:tc>
        <w:tc>
          <w:tcPr>
            <w:tcW w:w="737" w:type="dxa"/>
            <w:tcMar>
              <w:top w:w="100" w:type="dxa"/>
              <w:left w:w="110" w:type="dxa"/>
              <w:bottom w:w="100" w:type="dxa"/>
              <w:right w:w="110" w:type="dxa"/>
            </w:tcMar>
            <w:vAlign w:val="center"/>
          </w:tcPr>
          <w:p w14:paraId="587AD4CC">
            <w:pPr>
              <w:ind w:firstLine="0" w:firstLineChars="0"/>
              <w:rPr>
                <w:rFonts w:hint="eastAsia"/>
              </w:rPr>
            </w:pPr>
            <w:r>
              <w:t>是</w:t>
            </w:r>
          </w:p>
        </w:tc>
        <w:tc>
          <w:tcPr>
            <w:tcW w:w="1020" w:type="dxa"/>
            <w:tcMar>
              <w:top w:w="100" w:type="dxa"/>
              <w:left w:w="110" w:type="dxa"/>
              <w:bottom w:w="100" w:type="dxa"/>
              <w:right w:w="110" w:type="dxa"/>
            </w:tcMar>
            <w:vAlign w:val="center"/>
          </w:tcPr>
          <w:p w14:paraId="7B426D2C">
            <w:pPr>
              <w:ind w:firstLine="0" w:firstLineChars="0"/>
              <w:rPr>
                <w:rFonts w:hint="eastAsia"/>
              </w:rPr>
            </w:pPr>
            <w:r>
              <w:t>主键</w:t>
            </w:r>
          </w:p>
        </w:tc>
        <w:tc>
          <w:tcPr>
            <w:tcW w:w="794" w:type="dxa"/>
            <w:tcMar>
              <w:top w:w="100" w:type="dxa"/>
              <w:left w:w="110" w:type="dxa"/>
              <w:bottom w:w="100" w:type="dxa"/>
              <w:right w:w="110" w:type="dxa"/>
            </w:tcMar>
            <w:vAlign w:val="center"/>
          </w:tcPr>
          <w:p w14:paraId="3E6333BC">
            <w:pPr>
              <w:ind w:firstLine="0" w:firstLineChars="0"/>
              <w:rPr>
                <w:rFonts w:hint="eastAsia"/>
              </w:rPr>
            </w:pPr>
            <w:r>
              <w:t>否</w:t>
            </w:r>
          </w:p>
        </w:tc>
      </w:tr>
      <w:tr w14:paraId="7830A63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5338BB7">
            <w:pPr>
              <w:ind w:firstLine="0" w:firstLineChars="0"/>
              <w:rPr>
                <w:rFonts w:hint="eastAsia"/>
              </w:rPr>
            </w:pPr>
            <w:r>
              <w:t>2</w:t>
            </w:r>
          </w:p>
        </w:tc>
        <w:tc>
          <w:tcPr>
            <w:tcW w:w="1531" w:type="dxa"/>
            <w:tcMar>
              <w:top w:w="100" w:type="dxa"/>
              <w:left w:w="110" w:type="dxa"/>
              <w:bottom w:w="100" w:type="dxa"/>
              <w:right w:w="110" w:type="dxa"/>
            </w:tcMar>
            <w:vAlign w:val="center"/>
          </w:tcPr>
          <w:p w14:paraId="3583C253">
            <w:pPr>
              <w:ind w:firstLine="0" w:firstLineChars="0"/>
              <w:rPr>
                <w:rFonts w:hint="eastAsia"/>
              </w:rPr>
            </w:pPr>
            <w:r>
              <w:t>order_id</w:t>
            </w:r>
          </w:p>
        </w:tc>
        <w:tc>
          <w:tcPr>
            <w:tcW w:w="1757" w:type="dxa"/>
            <w:tcMar>
              <w:top w:w="100" w:type="dxa"/>
              <w:left w:w="110" w:type="dxa"/>
              <w:bottom w:w="100" w:type="dxa"/>
              <w:right w:w="110" w:type="dxa"/>
            </w:tcMar>
            <w:vAlign w:val="center"/>
          </w:tcPr>
          <w:p w14:paraId="1AC2B1A3">
            <w:pPr>
              <w:ind w:firstLine="0" w:firstLineChars="0"/>
              <w:rPr>
                <w:rFonts w:hint="eastAsia"/>
              </w:rPr>
            </w:pPr>
            <w:r>
              <w:t>订单ID</w:t>
            </w:r>
          </w:p>
        </w:tc>
        <w:tc>
          <w:tcPr>
            <w:tcW w:w="1077" w:type="dxa"/>
            <w:tcMar>
              <w:top w:w="100" w:type="dxa"/>
              <w:left w:w="110" w:type="dxa"/>
              <w:bottom w:w="100" w:type="dxa"/>
              <w:right w:w="110" w:type="dxa"/>
            </w:tcMar>
            <w:vAlign w:val="center"/>
          </w:tcPr>
          <w:p w14:paraId="3A2578A1">
            <w:pPr>
              <w:ind w:firstLine="0" w:firstLineChars="0"/>
              <w:rPr>
                <w:rFonts w:hint="eastAsia"/>
              </w:rPr>
            </w:pPr>
            <w:r>
              <w:t>bigint</w:t>
            </w:r>
          </w:p>
        </w:tc>
        <w:tc>
          <w:tcPr>
            <w:tcW w:w="1020" w:type="dxa"/>
            <w:tcMar>
              <w:top w:w="100" w:type="dxa"/>
              <w:left w:w="110" w:type="dxa"/>
              <w:bottom w:w="100" w:type="dxa"/>
              <w:right w:w="110" w:type="dxa"/>
            </w:tcMar>
            <w:vAlign w:val="center"/>
          </w:tcPr>
          <w:p w14:paraId="4A919E17">
            <w:pPr>
              <w:ind w:firstLine="0" w:firstLineChars="0"/>
              <w:rPr>
                <w:rFonts w:hint="eastAsia"/>
              </w:rPr>
            </w:pPr>
            <w:r>
              <w:t>默认</w:t>
            </w:r>
          </w:p>
        </w:tc>
        <w:tc>
          <w:tcPr>
            <w:tcW w:w="737" w:type="dxa"/>
            <w:tcMar>
              <w:top w:w="100" w:type="dxa"/>
              <w:left w:w="110" w:type="dxa"/>
              <w:bottom w:w="100" w:type="dxa"/>
              <w:right w:w="110" w:type="dxa"/>
            </w:tcMar>
            <w:vAlign w:val="center"/>
          </w:tcPr>
          <w:p w14:paraId="4F6ABDE2">
            <w:pPr>
              <w:ind w:firstLine="0" w:firstLineChars="0"/>
              <w:rPr>
                <w:rFonts w:hint="eastAsia"/>
              </w:rPr>
            </w:pPr>
            <w:r>
              <w:t>否</w:t>
            </w:r>
          </w:p>
        </w:tc>
        <w:tc>
          <w:tcPr>
            <w:tcW w:w="1020" w:type="dxa"/>
            <w:tcMar>
              <w:top w:w="100" w:type="dxa"/>
              <w:left w:w="110" w:type="dxa"/>
              <w:bottom w:w="100" w:type="dxa"/>
              <w:right w:w="110" w:type="dxa"/>
            </w:tcMar>
            <w:vAlign w:val="center"/>
          </w:tcPr>
          <w:p w14:paraId="4D0365A9">
            <w:pPr>
              <w:ind w:firstLine="0" w:firstLineChars="0"/>
              <w:rPr>
                <w:rFonts w:hint="eastAsia"/>
              </w:rPr>
            </w:pPr>
            <w:r>
              <w:t>外键</w:t>
            </w:r>
          </w:p>
        </w:tc>
        <w:tc>
          <w:tcPr>
            <w:tcW w:w="794" w:type="dxa"/>
            <w:tcMar>
              <w:top w:w="100" w:type="dxa"/>
              <w:left w:w="110" w:type="dxa"/>
              <w:bottom w:w="100" w:type="dxa"/>
              <w:right w:w="110" w:type="dxa"/>
            </w:tcMar>
            <w:vAlign w:val="center"/>
          </w:tcPr>
          <w:p w14:paraId="165FE714">
            <w:pPr>
              <w:ind w:firstLine="0" w:firstLineChars="0"/>
              <w:rPr>
                <w:rFonts w:hint="eastAsia"/>
              </w:rPr>
            </w:pPr>
            <w:r>
              <w:t>否</w:t>
            </w:r>
          </w:p>
        </w:tc>
      </w:tr>
      <w:tr w14:paraId="3957D96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D652514">
            <w:pPr>
              <w:ind w:firstLine="0" w:firstLineChars="0"/>
              <w:rPr>
                <w:rFonts w:hint="eastAsia"/>
              </w:rPr>
            </w:pPr>
            <w:r>
              <w:t>3</w:t>
            </w:r>
          </w:p>
        </w:tc>
        <w:tc>
          <w:tcPr>
            <w:tcW w:w="1531" w:type="dxa"/>
            <w:tcMar>
              <w:top w:w="100" w:type="dxa"/>
              <w:left w:w="110" w:type="dxa"/>
              <w:bottom w:w="100" w:type="dxa"/>
              <w:right w:w="110" w:type="dxa"/>
            </w:tcMar>
            <w:vAlign w:val="center"/>
          </w:tcPr>
          <w:p w14:paraId="2C4C6AC6">
            <w:pPr>
              <w:ind w:firstLine="0" w:firstLineChars="0"/>
              <w:rPr>
                <w:rFonts w:hint="eastAsia"/>
              </w:rPr>
            </w:pPr>
            <w:r>
              <w:t>product_id</w:t>
            </w:r>
          </w:p>
        </w:tc>
        <w:tc>
          <w:tcPr>
            <w:tcW w:w="1757" w:type="dxa"/>
            <w:tcMar>
              <w:top w:w="100" w:type="dxa"/>
              <w:left w:w="110" w:type="dxa"/>
              <w:bottom w:w="100" w:type="dxa"/>
              <w:right w:w="110" w:type="dxa"/>
            </w:tcMar>
            <w:vAlign w:val="center"/>
          </w:tcPr>
          <w:p w14:paraId="0AA9072C">
            <w:pPr>
              <w:ind w:firstLine="0" w:firstLineChars="0"/>
              <w:rPr>
                <w:rFonts w:hint="eastAsia"/>
              </w:rPr>
            </w:pPr>
            <w:r>
              <w:t>商品ID</w:t>
            </w:r>
          </w:p>
        </w:tc>
        <w:tc>
          <w:tcPr>
            <w:tcW w:w="1077" w:type="dxa"/>
            <w:tcMar>
              <w:top w:w="100" w:type="dxa"/>
              <w:left w:w="110" w:type="dxa"/>
              <w:bottom w:w="100" w:type="dxa"/>
              <w:right w:w="110" w:type="dxa"/>
            </w:tcMar>
            <w:vAlign w:val="center"/>
          </w:tcPr>
          <w:p w14:paraId="1184E347">
            <w:pPr>
              <w:ind w:firstLine="0" w:firstLineChars="0"/>
              <w:rPr>
                <w:rFonts w:hint="eastAsia"/>
              </w:rPr>
            </w:pPr>
            <w:r>
              <w:t>bigint</w:t>
            </w:r>
          </w:p>
        </w:tc>
        <w:tc>
          <w:tcPr>
            <w:tcW w:w="1020" w:type="dxa"/>
            <w:tcMar>
              <w:top w:w="100" w:type="dxa"/>
              <w:left w:w="110" w:type="dxa"/>
              <w:bottom w:w="100" w:type="dxa"/>
              <w:right w:w="110" w:type="dxa"/>
            </w:tcMar>
            <w:vAlign w:val="center"/>
          </w:tcPr>
          <w:p w14:paraId="320FC86D">
            <w:pPr>
              <w:ind w:firstLine="0" w:firstLineChars="0"/>
              <w:rPr>
                <w:rFonts w:hint="eastAsia"/>
              </w:rPr>
            </w:pPr>
            <w:r>
              <w:t>默认</w:t>
            </w:r>
          </w:p>
        </w:tc>
        <w:tc>
          <w:tcPr>
            <w:tcW w:w="737" w:type="dxa"/>
            <w:tcMar>
              <w:top w:w="100" w:type="dxa"/>
              <w:left w:w="110" w:type="dxa"/>
              <w:bottom w:w="100" w:type="dxa"/>
              <w:right w:w="110" w:type="dxa"/>
            </w:tcMar>
            <w:vAlign w:val="center"/>
          </w:tcPr>
          <w:p w14:paraId="2288C8D4">
            <w:pPr>
              <w:ind w:firstLine="0" w:firstLineChars="0"/>
              <w:rPr>
                <w:rFonts w:hint="eastAsia"/>
              </w:rPr>
            </w:pPr>
            <w:r>
              <w:t>否</w:t>
            </w:r>
          </w:p>
        </w:tc>
        <w:tc>
          <w:tcPr>
            <w:tcW w:w="1020" w:type="dxa"/>
            <w:tcMar>
              <w:top w:w="100" w:type="dxa"/>
              <w:left w:w="110" w:type="dxa"/>
              <w:bottom w:w="100" w:type="dxa"/>
              <w:right w:w="110" w:type="dxa"/>
            </w:tcMar>
            <w:vAlign w:val="center"/>
          </w:tcPr>
          <w:p w14:paraId="748D2E93">
            <w:pPr>
              <w:ind w:firstLine="0" w:firstLineChars="0"/>
              <w:rPr>
                <w:rFonts w:hint="eastAsia"/>
              </w:rPr>
            </w:pPr>
            <w:r>
              <w:t>外键</w:t>
            </w:r>
          </w:p>
        </w:tc>
        <w:tc>
          <w:tcPr>
            <w:tcW w:w="794" w:type="dxa"/>
            <w:tcMar>
              <w:top w:w="100" w:type="dxa"/>
              <w:left w:w="110" w:type="dxa"/>
              <w:bottom w:w="100" w:type="dxa"/>
              <w:right w:w="110" w:type="dxa"/>
            </w:tcMar>
            <w:vAlign w:val="center"/>
          </w:tcPr>
          <w:p w14:paraId="6740BB21">
            <w:pPr>
              <w:ind w:firstLine="0" w:firstLineChars="0"/>
              <w:rPr>
                <w:rFonts w:hint="eastAsia"/>
              </w:rPr>
            </w:pPr>
            <w:r>
              <w:t>否</w:t>
            </w:r>
          </w:p>
        </w:tc>
      </w:tr>
      <w:tr w14:paraId="471FD8D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A3BF3EB">
            <w:pPr>
              <w:ind w:firstLine="0" w:firstLineChars="0"/>
              <w:rPr>
                <w:rFonts w:hint="eastAsia"/>
              </w:rPr>
            </w:pPr>
            <w:r>
              <w:t>4</w:t>
            </w:r>
          </w:p>
        </w:tc>
        <w:tc>
          <w:tcPr>
            <w:tcW w:w="1531" w:type="dxa"/>
            <w:tcMar>
              <w:top w:w="100" w:type="dxa"/>
              <w:left w:w="110" w:type="dxa"/>
              <w:bottom w:w="100" w:type="dxa"/>
              <w:right w:w="110" w:type="dxa"/>
            </w:tcMar>
            <w:vAlign w:val="center"/>
          </w:tcPr>
          <w:p w14:paraId="690984B7">
            <w:pPr>
              <w:ind w:firstLine="0" w:firstLineChars="0"/>
              <w:rPr>
                <w:rFonts w:hint="eastAsia"/>
              </w:rPr>
            </w:pPr>
            <w:r>
              <w:t>quantity</w:t>
            </w:r>
          </w:p>
        </w:tc>
        <w:tc>
          <w:tcPr>
            <w:tcW w:w="1757" w:type="dxa"/>
            <w:tcMar>
              <w:top w:w="100" w:type="dxa"/>
              <w:left w:w="110" w:type="dxa"/>
              <w:bottom w:w="100" w:type="dxa"/>
              <w:right w:w="110" w:type="dxa"/>
            </w:tcMar>
            <w:vAlign w:val="center"/>
          </w:tcPr>
          <w:p w14:paraId="2D35548C">
            <w:pPr>
              <w:ind w:firstLine="0" w:firstLineChars="0"/>
              <w:rPr>
                <w:rFonts w:hint="eastAsia"/>
              </w:rPr>
            </w:pPr>
            <w:r>
              <w:t>数量</w:t>
            </w:r>
          </w:p>
        </w:tc>
        <w:tc>
          <w:tcPr>
            <w:tcW w:w="1077" w:type="dxa"/>
            <w:tcMar>
              <w:top w:w="100" w:type="dxa"/>
              <w:left w:w="110" w:type="dxa"/>
              <w:bottom w:w="100" w:type="dxa"/>
              <w:right w:w="110" w:type="dxa"/>
            </w:tcMar>
            <w:vAlign w:val="center"/>
          </w:tcPr>
          <w:p w14:paraId="71F94032">
            <w:pPr>
              <w:ind w:firstLine="0" w:firstLineChars="0"/>
              <w:rPr>
                <w:rFonts w:hint="eastAsia"/>
              </w:rPr>
            </w:pPr>
            <w:r>
              <w:t>int</w:t>
            </w:r>
          </w:p>
        </w:tc>
        <w:tc>
          <w:tcPr>
            <w:tcW w:w="1020" w:type="dxa"/>
            <w:tcMar>
              <w:top w:w="100" w:type="dxa"/>
              <w:left w:w="110" w:type="dxa"/>
              <w:bottom w:w="100" w:type="dxa"/>
              <w:right w:w="110" w:type="dxa"/>
            </w:tcMar>
            <w:vAlign w:val="center"/>
          </w:tcPr>
          <w:p w14:paraId="0220A6FE">
            <w:pPr>
              <w:ind w:firstLine="0" w:firstLineChars="0"/>
              <w:rPr>
                <w:rFonts w:hint="eastAsia"/>
              </w:rPr>
            </w:pPr>
            <w:r>
              <w:t>默认</w:t>
            </w:r>
          </w:p>
        </w:tc>
        <w:tc>
          <w:tcPr>
            <w:tcW w:w="737" w:type="dxa"/>
            <w:tcMar>
              <w:top w:w="100" w:type="dxa"/>
              <w:left w:w="110" w:type="dxa"/>
              <w:bottom w:w="100" w:type="dxa"/>
              <w:right w:w="110" w:type="dxa"/>
            </w:tcMar>
            <w:vAlign w:val="center"/>
          </w:tcPr>
          <w:p w14:paraId="39B3163F">
            <w:pPr>
              <w:ind w:firstLine="0" w:firstLineChars="0"/>
              <w:rPr>
                <w:rFonts w:hint="eastAsia"/>
              </w:rPr>
            </w:pPr>
            <w:r>
              <w:t>否</w:t>
            </w:r>
          </w:p>
        </w:tc>
        <w:tc>
          <w:tcPr>
            <w:tcW w:w="1020" w:type="dxa"/>
            <w:tcMar>
              <w:top w:w="100" w:type="dxa"/>
              <w:left w:w="110" w:type="dxa"/>
              <w:bottom w:w="100" w:type="dxa"/>
              <w:right w:w="110" w:type="dxa"/>
            </w:tcMar>
            <w:vAlign w:val="center"/>
          </w:tcPr>
          <w:p w14:paraId="26693CAB">
            <w:pPr>
              <w:ind w:firstLine="0" w:firstLineChars="0"/>
              <w:rPr>
                <w:rFonts w:hint="eastAsia"/>
              </w:rPr>
            </w:pPr>
            <w:r>
              <w:t>—</w:t>
            </w:r>
          </w:p>
        </w:tc>
        <w:tc>
          <w:tcPr>
            <w:tcW w:w="794" w:type="dxa"/>
            <w:tcMar>
              <w:top w:w="100" w:type="dxa"/>
              <w:left w:w="110" w:type="dxa"/>
              <w:bottom w:w="100" w:type="dxa"/>
              <w:right w:w="110" w:type="dxa"/>
            </w:tcMar>
            <w:vAlign w:val="center"/>
          </w:tcPr>
          <w:p w14:paraId="2E492511">
            <w:pPr>
              <w:ind w:firstLine="0" w:firstLineChars="0"/>
              <w:rPr>
                <w:rFonts w:hint="eastAsia"/>
              </w:rPr>
            </w:pPr>
            <w:r>
              <w:t>否</w:t>
            </w:r>
          </w:p>
        </w:tc>
      </w:tr>
      <w:tr w14:paraId="111BDD0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BCD8306">
            <w:pPr>
              <w:ind w:firstLine="0" w:firstLineChars="0"/>
              <w:rPr>
                <w:rFonts w:hint="eastAsia"/>
              </w:rPr>
            </w:pPr>
            <w:r>
              <w:t>5</w:t>
            </w:r>
          </w:p>
        </w:tc>
        <w:tc>
          <w:tcPr>
            <w:tcW w:w="1531" w:type="dxa"/>
            <w:tcMar>
              <w:top w:w="100" w:type="dxa"/>
              <w:left w:w="110" w:type="dxa"/>
              <w:bottom w:w="100" w:type="dxa"/>
              <w:right w:w="110" w:type="dxa"/>
            </w:tcMar>
            <w:vAlign w:val="center"/>
          </w:tcPr>
          <w:p w14:paraId="06284065">
            <w:pPr>
              <w:ind w:firstLine="0" w:firstLineChars="0"/>
              <w:rPr>
                <w:rFonts w:hint="eastAsia"/>
              </w:rPr>
            </w:pPr>
            <w:r>
              <w:t>unit_price</w:t>
            </w:r>
          </w:p>
        </w:tc>
        <w:tc>
          <w:tcPr>
            <w:tcW w:w="1757" w:type="dxa"/>
            <w:tcMar>
              <w:top w:w="100" w:type="dxa"/>
              <w:left w:w="110" w:type="dxa"/>
              <w:bottom w:w="100" w:type="dxa"/>
              <w:right w:w="110" w:type="dxa"/>
            </w:tcMar>
            <w:vAlign w:val="center"/>
          </w:tcPr>
          <w:p w14:paraId="513B138B">
            <w:pPr>
              <w:ind w:firstLine="0" w:firstLineChars="0"/>
              <w:rPr>
                <w:rFonts w:hint="eastAsia"/>
              </w:rPr>
            </w:pPr>
            <w:r>
              <w:t>单价</w:t>
            </w:r>
          </w:p>
        </w:tc>
        <w:tc>
          <w:tcPr>
            <w:tcW w:w="1077" w:type="dxa"/>
            <w:tcMar>
              <w:top w:w="100" w:type="dxa"/>
              <w:left w:w="110" w:type="dxa"/>
              <w:bottom w:w="100" w:type="dxa"/>
              <w:right w:w="110" w:type="dxa"/>
            </w:tcMar>
            <w:vAlign w:val="center"/>
          </w:tcPr>
          <w:p w14:paraId="6269A5D1">
            <w:pPr>
              <w:ind w:firstLine="0" w:firstLineChars="0"/>
              <w:rPr>
                <w:rFonts w:hint="eastAsia"/>
              </w:rPr>
            </w:pPr>
            <w:r>
              <w:t>decimal(10</w:t>
            </w:r>
          </w:p>
        </w:tc>
        <w:tc>
          <w:tcPr>
            <w:tcW w:w="1020" w:type="dxa"/>
            <w:tcMar>
              <w:top w:w="100" w:type="dxa"/>
              <w:left w:w="110" w:type="dxa"/>
              <w:bottom w:w="100" w:type="dxa"/>
              <w:right w:w="110" w:type="dxa"/>
            </w:tcMar>
            <w:vAlign w:val="center"/>
          </w:tcPr>
          <w:p w14:paraId="0A0B3977">
            <w:pPr>
              <w:ind w:firstLine="0" w:firstLineChars="0"/>
              <w:rPr>
                <w:rFonts w:hint="eastAsia"/>
              </w:rPr>
            </w:pPr>
            <w:r>
              <w:t>默认</w:t>
            </w:r>
          </w:p>
        </w:tc>
        <w:tc>
          <w:tcPr>
            <w:tcW w:w="737" w:type="dxa"/>
            <w:tcMar>
              <w:top w:w="100" w:type="dxa"/>
              <w:left w:w="110" w:type="dxa"/>
              <w:bottom w:w="100" w:type="dxa"/>
              <w:right w:w="110" w:type="dxa"/>
            </w:tcMar>
            <w:vAlign w:val="center"/>
          </w:tcPr>
          <w:p w14:paraId="6BA84B57">
            <w:pPr>
              <w:ind w:firstLine="0" w:firstLineChars="0"/>
              <w:rPr>
                <w:rFonts w:hint="eastAsia"/>
              </w:rPr>
            </w:pPr>
            <w:r>
              <w:t>否</w:t>
            </w:r>
          </w:p>
        </w:tc>
        <w:tc>
          <w:tcPr>
            <w:tcW w:w="1020" w:type="dxa"/>
            <w:tcMar>
              <w:top w:w="100" w:type="dxa"/>
              <w:left w:w="110" w:type="dxa"/>
              <w:bottom w:w="100" w:type="dxa"/>
              <w:right w:w="110" w:type="dxa"/>
            </w:tcMar>
            <w:vAlign w:val="center"/>
          </w:tcPr>
          <w:p w14:paraId="325F42E4">
            <w:pPr>
              <w:ind w:firstLine="0" w:firstLineChars="0"/>
              <w:rPr>
                <w:rFonts w:hint="eastAsia"/>
              </w:rPr>
            </w:pPr>
            <w:r>
              <w:t>—</w:t>
            </w:r>
          </w:p>
        </w:tc>
        <w:tc>
          <w:tcPr>
            <w:tcW w:w="794" w:type="dxa"/>
            <w:tcMar>
              <w:top w:w="100" w:type="dxa"/>
              <w:left w:w="110" w:type="dxa"/>
              <w:bottom w:w="100" w:type="dxa"/>
              <w:right w:w="110" w:type="dxa"/>
            </w:tcMar>
            <w:vAlign w:val="center"/>
          </w:tcPr>
          <w:p w14:paraId="0B95E917">
            <w:pPr>
              <w:ind w:firstLine="0" w:firstLineChars="0"/>
              <w:rPr>
                <w:rFonts w:hint="eastAsia"/>
              </w:rPr>
            </w:pPr>
            <w:r>
              <w:t>否</w:t>
            </w:r>
          </w:p>
        </w:tc>
      </w:tr>
      <w:tr w14:paraId="1F0F311D">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74FB9F9F">
            <w:pPr>
              <w:ind w:firstLine="0" w:firstLineChars="0"/>
              <w:rPr>
                <w:rFonts w:hint="eastAsia"/>
              </w:rPr>
            </w:pPr>
            <w:r>
              <w:t>6</w:t>
            </w:r>
          </w:p>
        </w:tc>
        <w:tc>
          <w:tcPr>
            <w:tcW w:w="1531" w:type="dxa"/>
            <w:tcBorders>
              <w:bottom w:val="single" w:color="000000" w:sz="14" w:space="0"/>
            </w:tcBorders>
            <w:tcMar>
              <w:top w:w="100" w:type="dxa"/>
              <w:left w:w="110" w:type="dxa"/>
              <w:bottom w:w="100" w:type="dxa"/>
              <w:right w:w="110" w:type="dxa"/>
            </w:tcMar>
            <w:vAlign w:val="center"/>
          </w:tcPr>
          <w:p w14:paraId="7427928A">
            <w:pPr>
              <w:ind w:firstLine="0" w:firstLineChars="0"/>
              <w:rPr>
                <w:rFonts w:hint="eastAsia"/>
              </w:rPr>
            </w:pPr>
            <w:r>
              <w:t>created_at</w:t>
            </w:r>
          </w:p>
        </w:tc>
        <w:tc>
          <w:tcPr>
            <w:tcW w:w="1757" w:type="dxa"/>
            <w:tcBorders>
              <w:bottom w:val="single" w:color="000000" w:sz="14" w:space="0"/>
            </w:tcBorders>
            <w:tcMar>
              <w:top w:w="100" w:type="dxa"/>
              <w:left w:w="110" w:type="dxa"/>
              <w:bottom w:w="100" w:type="dxa"/>
              <w:right w:w="110" w:type="dxa"/>
            </w:tcMar>
            <w:vAlign w:val="center"/>
          </w:tcPr>
          <w:p w14:paraId="2D2DBB09">
            <w:pPr>
              <w:ind w:firstLine="0" w:firstLineChars="0"/>
              <w:rPr>
                <w:rFonts w:hint="eastAsia"/>
              </w:rPr>
            </w:pPr>
            <w:r>
              <w:t>创建时间</w:t>
            </w:r>
          </w:p>
        </w:tc>
        <w:tc>
          <w:tcPr>
            <w:tcW w:w="1077" w:type="dxa"/>
            <w:tcBorders>
              <w:bottom w:val="single" w:color="000000" w:sz="14" w:space="0"/>
            </w:tcBorders>
            <w:tcMar>
              <w:top w:w="100" w:type="dxa"/>
              <w:left w:w="110" w:type="dxa"/>
              <w:bottom w:w="100" w:type="dxa"/>
              <w:right w:w="110" w:type="dxa"/>
            </w:tcMar>
            <w:vAlign w:val="center"/>
          </w:tcPr>
          <w:p w14:paraId="4E6D0855">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47E58A55">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4BF8B678">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1F7D0066">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198504A0">
            <w:pPr>
              <w:ind w:firstLine="0" w:firstLineChars="0"/>
              <w:rPr>
                <w:rFonts w:hint="eastAsia"/>
              </w:rPr>
            </w:pPr>
            <w:r>
              <w:t>是</w:t>
            </w:r>
          </w:p>
        </w:tc>
      </w:tr>
    </w:tbl>
    <w:p w14:paraId="24DBE7D9">
      <w:pPr>
        <w:ind w:firstLine="0" w:firstLineChars="0"/>
        <w:rPr>
          <w:rFonts w:hint="eastAsia"/>
        </w:rPr>
      </w:pPr>
    </w:p>
    <w:p w14:paraId="235A4028">
      <w:pPr>
        <w:ind w:firstLine="480"/>
        <w:rPr>
          <w:rFonts w:hint="eastAsia"/>
        </w:rPr>
      </w:pPr>
      <w:r>
        <w:t>订单表主要用于保存用户在票务预订、商品购买或积分兑换过程中生成的订单主信息，包括订单编号、用户编号、订单类型、金额、支付状态、收货信息和创建时间等内容。该表是系统交易流程中的核心主表，贯穿下单、支付、发货、查询和统计等关键业务环节。</w:t>
      </w:r>
    </w:p>
    <w:p w14:paraId="585C0D94">
      <w:pPr>
        <w:ind w:firstLine="0" w:firstLineChars="0"/>
        <w:jc w:val="center"/>
        <w:rPr>
          <w:rFonts w:hint="eastAsia"/>
        </w:rPr>
      </w:pPr>
      <w:r>
        <w:t>表</w:t>
      </w:r>
      <w:r>
        <w:rPr>
          <w:rFonts w:hint="eastAsia"/>
          <w:lang w:eastAsia="zh-CN"/>
        </w:rPr>
        <w:t>3-</w:t>
      </w:r>
      <w:r>
        <w:t>9订单（orders）</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50409E9A">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5E81D8CE">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36674236">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3263D042">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3A39481F">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290A66D">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424D8348">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32B23946">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7A4BFD48">
            <w:pPr>
              <w:ind w:firstLine="0" w:firstLineChars="0"/>
              <w:rPr>
                <w:rFonts w:hint="eastAsia"/>
              </w:rPr>
            </w:pPr>
            <w:r>
              <w:t>允许空</w:t>
            </w:r>
          </w:p>
        </w:tc>
      </w:tr>
      <w:tr w14:paraId="6210F46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A116611">
            <w:pPr>
              <w:ind w:firstLine="0" w:firstLineChars="0"/>
              <w:rPr>
                <w:rFonts w:hint="eastAsia"/>
              </w:rPr>
            </w:pPr>
            <w:r>
              <w:t>1</w:t>
            </w:r>
          </w:p>
        </w:tc>
        <w:tc>
          <w:tcPr>
            <w:tcW w:w="1531" w:type="dxa"/>
            <w:tcMar>
              <w:top w:w="100" w:type="dxa"/>
              <w:left w:w="110" w:type="dxa"/>
              <w:bottom w:w="100" w:type="dxa"/>
              <w:right w:w="110" w:type="dxa"/>
            </w:tcMar>
            <w:vAlign w:val="center"/>
          </w:tcPr>
          <w:p w14:paraId="68857822">
            <w:pPr>
              <w:ind w:firstLine="0" w:firstLineChars="0"/>
              <w:rPr>
                <w:rFonts w:hint="eastAsia"/>
              </w:rPr>
            </w:pPr>
            <w:r>
              <w:t>id</w:t>
            </w:r>
          </w:p>
        </w:tc>
        <w:tc>
          <w:tcPr>
            <w:tcW w:w="1757" w:type="dxa"/>
            <w:tcMar>
              <w:top w:w="100" w:type="dxa"/>
              <w:left w:w="110" w:type="dxa"/>
              <w:bottom w:w="100" w:type="dxa"/>
              <w:right w:w="110" w:type="dxa"/>
            </w:tcMar>
            <w:vAlign w:val="center"/>
          </w:tcPr>
          <w:p w14:paraId="635EA803">
            <w:pPr>
              <w:ind w:firstLine="0" w:firstLineChars="0"/>
              <w:rPr>
                <w:rFonts w:hint="eastAsia"/>
              </w:rPr>
            </w:pPr>
            <w:r>
              <w:t>订单ID</w:t>
            </w:r>
          </w:p>
        </w:tc>
        <w:tc>
          <w:tcPr>
            <w:tcW w:w="1077" w:type="dxa"/>
            <w:tcMar>
              <w:top w:w="100" w:type="dxa"/>
              <w:left w:w="110" w:type="dxa"/>
              <w:bottom w:w="100" w:type="dxa"/>
              <w:right w:w="110" w:type="dxa"/>
            </w:tcMar>
            <w:vAlign w:val="center"/>
          </w:tcPr>
          <w:p w14:paraId="41605800">
            <w:pPr>
              <w:ind w:firstLine="0" w:firstLineChars="0"/>
              <w:rPr>
                <w:rFonts w:hint="eastAsia"/>
              </w:rPr>
            </w:pPr>
            <w:r>
              <w:t>bigint</w:t>
            </w:r>
          </w:p>
        </w:tc>
        <w:tc>
          <w:tcPr>
            <w:tcW w:w="1020" w:type="dxa"/>
            <w:tcMar>
              <w:top w:w="100" w:type="dxa"/>
              <w:left w:w="110" w:type="dxa"/>
              <w:bottom w:w="100" w:type="dxa"/>
              <w:right w:w="110" w:type="dxa"/>
            </w:tcMar>
            <w:vAlign w:val="center"/>
          </w:tcPr>
          <w:p w14:paraId="281CDAD5">
            <w:pPr>
              <w:ind w:firstLine="0" w:firstLineChars="0"/>
              <w:rPr>
                <w:rFonts w:hint="eastAsia"/>
              </w:rPr>
            </w:pPr>
            <w:r>
              <w:t>默认</w:t>
            </w:r>
          </w:p>
        </w:tc>
        <w:tc>
          <w:tcPr>
            <w:tcW w:w="737" w:type="dxa"/>
            <w:tcMar>
              <w:top w:w="100" w:type="dxa"/>
              <w:left w:w="110" w:type="dxa"/>
              <w:bottom w:w="100" w:type="dxa"/>
              <w:right w:w="110" w:type="dxa"/>
            </w:tcMar>
            <w:vAlign w:val="center"/>
          </w:tcPr>
          <w:p w14:paraId="7603E741">
            <w:pPr>
              <w:ind w:firstLine="0" w:firstLineChars="0"/>
              <w:rPr>
                <w:rFonts w:hint="eastAsia"/>
              </w:rPr>
            </w:pPr>
            <w:r>
              <w:t>是</w:t>
            </w:r>
          </w:p>
        </w:tc>
        <w:tc>
          <w:tcPr>
            <w:tcW w:w="1020" w:type="dxa"/>
            <w:tcMar>
              <w:top w:w="100" w:type="dxa"/>
              <w:left w:w="110" w:type="dxa"/>
              <w:bottom w:w="100" w:type="dxa"/>
              <w:right w:w="110" w:type="dxa"/>
            </w:tcMar>
            <w:vAlign w:val="center"/>
          </w:tcPr>
          <w:p w14:paraId="0ECBAC91">
            <w:pPr>
              <w:ind w:firstLine="0" w:firstLineChars="0"/>
              <w:rPr>
                <w:rFonts w:hint="eastAsia"/>
              </w:rPr>
            </w:pPr>
            <w:r>
              <w:t>主键</w:t>
            </w:r>
          </w:p>
        </w:tc>
        <w:tc>
          <w:tcPr>
            <w:tcW w:w="794" w:type="dxa"/>
            <w:tcMar>
              <w:top w:w="100" w:type="dxa"/>
              <w:left w:w="110" w:type="dxa"/>
              <w:bottom w:w="100" w:type="dxa"/>
              <w:right w:w="110" w:type="dxa"/>
            </w:tcMar>
            <w:vAlign w:val="center"/>
          </w:tcPr>
          <w:p w14:paraId="36A7E535">
            <w:pPr>
              <w:ind w:firstLine="0" w:firstLineChars="0"/>
              <w:rPr>
                <w:rFonts w:hint="eastAsia"/>
              </w:rPr>
            </w:pPr>
            <w:r>
              <w:t>否</w:t>
            </w:r>
          </w:p>
        </w:tc>
      </w:tr>
      <w:tr w14:paraId="543D3B3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F7BE3B6">
            <w:pPr>
              <w:ind w:firstLine="0" w:firstLineChars="0"/>
              <w:rPr>
                <w:rFonts w:hint="eastAsia"/>
              </w:rPr>
            </w:pPr>
            <w:r>
              <w:t>2</w:t>
            </w:r>
          </w:p>
        </w:tc>
        <w:tc>
          <w:tcPr>
            <w:tcW w:w="1531" w:type="dxa"/>
            <w:tcMar>
              <w:top w:w="100" w:type="dxa"/>
              <w:left w:w="110" w:type="dxa"/>
              <w:bottom w:w="100" w:type="dxa"/>
              <w:right w:w="110" w:type="dxa"/>
            </w:tcMar>
            <w:vAlign w:val="center"/>
          </w:tcPr>
          <w:p w14:paraId="0EDB98FC">
            <w:pPr>
              <w:ind w:firstLine="0" w:firstLineChars="0"/>
              <w:rPr>
                <w:rFonts w:hint="eastAsia"/>
              </w:rPr>
            </w:pPr>
            <w:r>
              <w:t>user_id</w:t>
            </w:r>
          </w:p>
        </w:tc>
        <w:tc>
          <w:tcPr>
            <w:tcW w:w="1757" w:type="dxa"/>
            <w:tcMar>
              <w:top w:w="100" w:type="dxa"/>
              <w:left w:w="110" w:type="dxa"/>
              <w:bottom w:w="100" w:type="dxa"/>
              <w:right w:w="110" w:type="dxa"/>
            </w:tcMar>
            <w:vAlign w:val="center"/>
          </w:tcPr>
          <w:p w14:paraId="1988A330">
            <w:pPr>
              <w:ind w:firstLine="0" w:firstLineChars="0"/>
              <w:rPr>
                <w:rFonts w:hint="eastAsia"/>
              </w:rPr>
            </w:pPr>
            <w:r>
              <w:t>用户ID</w:t>
            </w:r>
          </w:p>
        </w:tc>
        <w:tc>
          <w:tcPr>
            <w:tcW w:w="1077" w:type="dxa"/>
            <w:tcMar>
              <w:top w:w="100" w:type="dxa"/>
              <w:left w:w="110" w:type="dxa"/>
              <w:bottom w:w="100" w:type="dxa"/>
              <w:right w:w="110" w:type="dxa"/>
            </w:tcMar>
            <w:vAlign w:val="center"/>
          </w:tcPr>
          <w:p w14:paraId="29E91F49">
            <w:pPr>
              <w:ind w:firstLine="0" w:firstLineChars="0"/>
              <w:rPr>
                <w:rFonts w:hint="eastAsia"/>
              </w:rPr>
            </w:pPr>
            <w:r>
              <w:t>bigint</w:t>
            </w:r>
          </w:p>
        </w:tc>
        <w:tc>
          <w:tcPr>
            <w:tcW w:w="1020" w:type="dxa"/>
            <w:tcMar>
              <w:top w:w="100" w:type="dxa"/>
              <w:left w:w="110" w:type="dxa"/>
              <w:bottom w:w="100" w:type="dxa"/>
              <w:right w:w="110" w:type="dxa"/>
            </w:tcMar>
            <w:vAlign w:val="center"/>
          </w:tcPr>
          <w:p w14:paraId="6F620BDB">
            <w:pPr>
              <w:ind w:firstLine="0" w:firstLineChars="0"/>
              <w:rPr>
                <w:rFonts w:hint="eastAsia"/>
              </w:rPr>
            </w:pPr>
            <w:r>
              <w:t>默认</w:t>
            </w:r>
          </w:p>
        </w:tc>
        <w:tc>
          <w:tcPr>
            <w:tcW w:w="737" w:type="dxa"/>
            <w:tcMar>
              <w:top w:w="100" w:type="dxa"/>
              <w:left w:w="110" w:type="dxa"/>
              <w:bottom w:w="100" w:type="dxa"/>
              <w:right w:w="110" w:type="dxa"/>
            </w:tcMar>
            <w:vAlign w:val="center"/>
          </w:tcPr>
          <w:p w14:paraId="1F6DD6AF">
            <w:pPr>
              <w:ind w:firstLine="0" w:firstLineChars="0"/>
              <w:rPr>
                <w:rFonts w:hint="eastAsia"/>
              </w:rPr>
            </w:pPr>
            <w:r>
              <w:t>否</w:t>
            </w:r>
          </w:p>
        </w:tc>
        <w:tc>
          <w:tcPr>
            <w:tcW w:w="1020" w:type="dxa"/>
            <w:tcMar>
              <w:top w:w="100" w:type="dxa"/>
              <w:left w:w="110" w:type="dxa"/>
              <w:bottom w:w="100" w:type="dxa"/>
              <w:right w:w="110" w:type="dxa"/>
            </w:tcMar>
            <w:vAlign w:val="center"/>
          </w:tcPr>
          <w:p w14:paraId="53D1B072">
            <w:pPr>
              <w:ind w:firstLine="0" w:firstLineChars="0"/>
              <w:rPr>
                <w:rFonts w:hint="eastAsia"/>
              </w:rPr>
            </w:pPr>
            <w:r>
              <w:t>外键</w:t>
            </w:r>
          </w:p>
        </w:tc>
        <w:tc>
          <w:tcPr>
            <w:tcW w:w="794" w:type="dxa"/>
            <w:tcMar>
              <w:top w:w="100" w:type="dxa"/>
              <w:left w:w="110" w:type="dxa"/>
              <w:bottom w:w="100" w:type="dxa"/>
              <w:right w:w="110" w:type="dxa"/>
            </w:tcMar>
            <w:vAlign w:val="center"/>
          </w:tcPr>
          <w:p w14:paraId="2E6ADA16">
            <w:pPr>
              <w:ind w:firstLine="0" w:firstLineChars="0"/>
              <w:rPr>
                <w:rFonts w:hint="eastAsia"/>
              </w:rPr>
            </w:pPr>
            <w:r>
              <w:t>否</w:t>
            </w:r>
          </w:p>
        </w:tc>
      </w:tr>
      <w:tr w14:paraId="4D2A51D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C154974">
            <w:pPr>
              <w:ind w:firstLine="0" w:firstLineChars="0"/>
              <w:rPr>
                <w:rFonts w:hint="eastAsia"/>
              </w:rPr>
            </w:pPr>
            <w:r>
              <w:t>3</w:t>
            </w:r>
          </w:p>
        </w:tc>
        <w:tc>
          <w:tcPr>
            <w:tcW w:w="1531" w:type="dxa"/>
            <w:tcMar>
              <w:top w:w="100" w:type="dxa"/>
              <w:left w:w="110" w:type="dxa"/>
              <w:bottom w:w="100" w:type="dxa"/>
              <w:right w:w="110" w:type="dxa"/>
            </w:tcMar>
            <w:vAlign w:val="center"/>
          </w:tcPr>
          <w:p w14:paraId="67AFC1E0">
            <w:pPr>
              <w:ind w:firstLine="0" w:firstLineChars="0"/>
              <w:rPr>
                <w:rFonts w:hint="eastAsia"/>
              </w:rPr>
            </w:pPr>
            <w:r>
              <w:t>order_type</w:t>
            </w:r>
          </w:p>
        </w:tc>
        <w:tc>
          <w:tcPr>
            <w:tcW w:w="1757" w:type="dxa"/>
            <w:tcMar>
              <w:top w:w="100" w:type="dxa"/>
              <w:left w:w="110" w:type="dxa"/>
              <w:bottom w:w="100" w:type="dxa"/>
              <w:right w:w="110" w:type="dxa"/>
            </w:tcMar>
            <w:vAlign w:val="center"/>
          </w:tcPr>
          <w:p w14:paraId="5CADAD4D">
            <w:pPr>
              <w:ind w:firstLine="0" w:firstLineChars="0"/>
              <w:rPr>
                <w:rFonts w:hint="eastAsia"/>
              </w:rPr>
            </w:pPr>
            <w:r>
              <w:t>订单类型：ticket/product</w:t>
            </w:r>
          </w:p>
        </w:tc>
        <w:tc>
          <w:tcPr>
            <w:tcW w:w="1077" w:type="dxa"/>
            <w:tcMar>
              <w:top w:w="100" w:type="dxa"/>
              <w:left w:w="110" w:type="dxa"/>
              <w:bottom w:w="100" w:type="dxa"/>
              <w:right w:w="110" w:type="dxa"/>
            </w:tcMar>
            <w:vAlign w:val="center"/>
          </w:tcPr>
          <w:p w14:paraId="0DDE57A4">
            <w:pPr>
              <w:ind w:firstLine="0" w:firstLineChars="0"/>
              <w:rPr>
                <w:rFonts w:hint="eastAsia"/>
              </w:rPr>
            </w:pPr>
            <w:r>
              <w:t>varchar</w:t>
            </w:r>
          </w:p>
        </w:tc>
        <w:tc>
          <w:tcPr>
            <w:tcW w:w="1020" w:type="dxa"/>
            <w:tcMar>
              <w:top w:w="100" w:type="dxa"/>
              <w:left w:w="110" w:type="dxa"/>
              <w:bottom w:w="100" w:type="dxa"/>
              <w:right w:w="110" w:type="dxa"/>
            </w:tcMar>
            <w:vAlign w:val="center"/>
          </w:tcPr>
          <w:p w14:paraId="25D4DAF0">
            <w:pPr>
              <w:ind w:firstLine="0" w:firstLineChars="0"/>
              <w:rPr>
                <w:rFonts w:hint="eastAsia"/>
              </w:rPr>
            </w:pPr>
            <w:r>
              <w:t>50</w:t>
            </w:r>
          </w:p>
        </w:tc>
        <w:tc>
          <w:tcPr>
            <w:tcW w:w="737" w:type="dxa"/>
            <w:tcMar>
              <w:top w:w="100" w:type="dxa"/>
              <w:left w:w="110" w:type="dxa"/>
              <w:bottom w:w="100" w:type="dxa"/>
              <w:right w:w="110" w:type="dxa"/>
            </w:tcMar>
            <w:vAlign w:val="center"/>
          </w:tcPr>
          <w:p w14:paraId="71DFF10B">
            <w:pPr>
              <w:ind w:firstLine="0" w:firstLineChars="0"/>
              <w:rPr>
                <w:rFonts w:hint="eastAsia"/>
              </w:rPr>
            </w:pPr>
            <w:r>
              <w:t>否</w:t>
            </w:r>
          </w:p>
        </w:tc>
        <w:tc>
          <w:tcPr>
            <w:tcW w:w="1020" w:type="dxa"/>
            <w:tcMar>
              <w:top w:w="100" w:type="dxa"/>
              <w:left w:w="110" w:type="dxa"/>
              <w:bottom w:w="100" w:type="dxa"/>
              <w:right w:w="110" w:type="dxa"/>
            </w:tcMar>
            <w:vAlign w:val="center"/>
          </w:tcPr>
          <w:p w14:paraId="372F1441">
            <w:pPr>
              <w:ind w:firstLine="0" w:firstLineChars="0"/>
              <w:rPr>
                <w:rFonts w:hint="eastAsia"/>
              </w:rPr>
            </w:pPr>
            <w:r>
              <w:t>—</w:t>
            </w:r>
          </w:p>
        </w:tc>
        <w:tc>
          <w:tcPr>
            <w:tcW w:w="794" w:type="dxa"/>
            <w:tcMar>
              <w:top w:w="100" w:type="dxa"/>
              <w:left w:w="110" w:type="dxa"/>
              <w:bottom w:w="100" w:type="dxa"/>
              <w:right w:w="110" w:type="dxa"/>
            </w:tcMar>
            <w:vAlign w:val="center"/>
          </w:tcPr>
          <w:p w14:paraId="2428D2C3">
            <w:pPr>
              <w:ind w:firstLine="0" w:firstLineChars="0"/>
              <w:rPr>
                <w:rFonts w:hint="eastAsia"/>
              </w:rPr>
            </w:pPr>
            <w:r>
              <w:t>否</w:t>
            </w:r>
          </w:p>
        </w:tc>
      </w:tr>
      <w:tr w14:paraId="6F5014D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B9183A2">
            <w:pPr>
              <w:ind w:firstLine="0" w:firstLineChars="0"/>
              <w:rPr>
                <w:rFonts w:hint="eastAsia"/>
              </w:rPr>
            </w:pPr>
            <w:r>
              <w:t>4</w:t>
            </w:r>
          </w:p>
        </w:tc>
        <w:tc>
          <w:tcPr>
            <w:tcW w:w="1531" w:type="dxa"/>
            <w:tcMar>
              <w:top w:w="100" w:type="dxa"/>
              <w:left w:w="110" w:type="dxa"/>
              <w:bottom w:w="100" w:type="dxa"/>
              <w:right w:w="110" w:type="dxa"/>
            </w:tcMar>
            <w:vAlign w:val="center"/>
          </w:tcPr>
          <w:p w14:paraId="4873CD58">
            <w:pPr>
              <w:ind w:firstLine="0" w:firstLineChars="0"/>
              <w:rPr>
                <w:rFonts w:hint="eastAsia"/>
              </w:rPr>
            </w:pPr>
            <w:r>
              <w:t>total_amount</w:t>
            </w:r>
          </w:p>
        </w:tc>
        <w:tc>
          <w:tcPr>
            <w:tcW w:w="1757" w:type="dxa"/>
            <w:tcMar>
              <w:top w:w="100" w:type="dxa"/>
              <w:left w:w="110" w:type="dxa"/>
              <w:bottom w:w="100" w:type="dxa"/>
              <w:right w:w="110" w:type="dxa"/>
            </w:tcMar>
            <w:vAlign w:val="center"/>
          </w:tcPr>
          <w:p w14:paraId="1D998D9A">
            <w:pPr>
              <w:ind w:firstLine="0" w:firstLineChars="0"/>
              <w:rPr>
                <w:rFonts w:hint="eastAsia"/>
              </w:rPr>
            </w:pPr>
            <w:r>
              <w:t>订单总金额</w:t>
            </w:r>
          </w:p>
        </w:tc>
        <w:tc>
          <w:tcPr>
            <w:tcW w:w="1077" w:type="dxa"/>
            <w:tcMar>
              <w:top w:w="100" w:type="dxa"/>
              <w:left w:w="110" w:type="dxa"/>
              <w:bottom w:w="100" w:type="dxa"/>
              <w:right w:w="110" w:type="dxa"/>
            </w:tcMar>
            <w:vAlign w:val="center"/>
          </w:tcPr>
          <w:p w14:paraId="26D9FE40">
            <w:pPr>
              <w:ind w:firstLine="0" w:firstLineChars="0"/>
              <w:rPr>
                <w:rFonts w:hint="eastAsia"/>
              </w:rPr>
            </w:pPr>
            <w:r>
              <w:t>decimal(10</w:t>
            </w:r>
          </w:p>
        </w:tc>
        <w:tc>
          <w:tcPr>
            <w:tcW w:w="1020" w:type="dxa"/>
            <w:tcMar>
              <w:top w:w="100" w:type="dxa"/>
              <w:left w:w="110" w:type="dxa"/>
              <w:bottom w:w="100" w:type="dxa"/>
              <w:right w:w="110" w:type="dxa"/>
            </w:tcMar>
            <w:vAlign w:val="center"/>
          </w:tcPr>
          <w:p w14:paraId="13FBA4A9">
            <w:pPr>
              <w:ind w:firstLine="0" w:firstLineChars="0"/>
              <w:rPr>
                <w:rFonts w:hint="eastAsia"/>
              </w:rPr>
            </w:pPr>
            <w:r>
              <w:t>默认</w:t>
            </w:r>
          </w:p>
        </w:tc>
        <w:tc>
          <w:tcPr>
            <w:tcW w:w="737" w:type="dxa"/>
            <w:tcMar>
              <w:top w:w="100" w:type="dxa"/>
              <w:left w:w="110" w:type="dxa"/>
              <w:bottom w:w="100" w:type="dxa"/>
              <w:right w:w="110" w:type="dxa"/>
            </w:tcMar>
            <w:vAlign w:val="center"/>
          </w:tcPr>
          <w:p w14:paraId="37E89ED8">
            <w:pPr>
              <w:ind w:firstLine="0" w:firstLineChars="0"/>
              <w:rPr>
                <w:rFonts w:hint="eastAsia"/>
              </w:rPr>
            </w:pPr>
            <w:r>
              <w:t>否</w:t>
            </w:r>
          </w:p>
        </w:tc>
        <w:tc>
          <w:tcPr>
            <w:tcW w:w="1020" w:type="dxa"/>
            <w:tcMar>
              <w:top w:w="100" w:type="dxa"/>
              <w:left w:w="110" w:type="dxa"/>
              <w:bottom w:w="100" w:type="dxa"/>
              <w:right w:w="110" w:type="dxa"/>
            </w:tcMar>
            <w:vAlign w:val="center"/>
          </w:tcPr>
          <w:p w14:paraId="722287D4">
            <w:pPr>
              <w:ind w:firstLine="0" w:firstLineChars="0"/>
              <w:rPr>
                <w:rFonts w:hint="eastAsia"/>
              </w:rPr>
            </w:pPr>
            <w:r>
              <w:t>—</w:t>
            </w:r>
          </w:p>
        </w:tc>
        <w:tc>
          <w:tcPr>
            <w:tcW w:w="794" w:type="dxa"/>
            <w:tcMar>
              <w:top w:w="100" w:type="dxa"/>
              <w:left w:w="110" w:type="dxa"/>
              <w:bottom w:w="100" w:type="dxa"/>
              <w:right w:w="110" w:type="dxa"/>
            </w:tcMar>
            <w:vAlign w:val="center"/>
          </w:tcPr>
          <w:p w14:paraId="31C1B52C">
            <w:pPr>
              <w:ind w:firstLine="0" w:firstLineChars="0"/>
              <w:rPr>
                <w:rFonts w:hint="eastAsia"/>
              </w:rPr>
            </w:pPr>
            <w:r>
              <w:t>否</w:t>
            </w:r>
          </w:p>
        </w:tc>
      </w:tr>
      <w:tr w14:paraId="788CE96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E3CCE0D">
            <w:pPr>
              <w:ind w:firstLine="0" w:firstLineChars="0"/>
              <w:rPr>
                <w:rFonts w:hint="eastAsia"/>
              </w:rPr>
            </w:pPr>
            <w:r>
              <w:t>5</w:t>
            </w:r>
          </w:p>
        </w:tc>
        <w:tc>
          <w:tcPr>
            <w:tcW w:w="1531" w:type="dxa"/>
            <w:tcMar>
              <w:top w:w="100" w:type="dxa"/>
              <w:left w:w="110" w:type="dxa"/>
              <w:bottom w:w="100" w:type="dxa"/>
              <w:right w:w="110" w:type="dxa"/>
            </w:tcMar>
            <w:vAlign w:val="center"/>
          </w:tcPr>
          <w:p w14:paraId="2DB9C76E">
            <w:pPr>
              <w:ind w:firstLine="0" w:firstLineChars="0"/>
              <w:rPr>
                <w:rFonts w:hint="eastAsia"/>
              </w:rPr>
            </w:pPr>
            <w:r>
              <w:t>status</w:t>
            </w:r>
          </w:p>
        </w:tc>
        <w:tc>
          <w:tcPr>
            <w:tcW w:w="1757" w:type="dxa"/>
            <w:tcMar>
              <w:top w:w="100" w:type="dxa"/>
              <w:left w:w="110" w:type="dxa"/>
              <w:bottom w:w="100" w:type="dxa"/>
              <w:right w:w="110" w:type="dxa"/>
            </w:tcMar>
            <w:vAlign w:val="center"/>
          </w:tcPr>
          <w:p w14:paraId="4B24806E">
            <w:pPr>
              <w:ind w:firstLine="0" w:firstLineChars="0"/>
              <w:rPr>
                <w:rFonts w:hint="eastAsia"/>
              </w:rPr>
            </w:pPr>
            <w:r>
              <w:t>订单状</w:t>
            </w:r>
          </w:p>
        </w:tc>
        <w:tc>
          <w:tcPr>
            <w:tcW w:w="1077" w:type="dxa"/>
            <w:tcMar>
              <w:top w:w="100" w:type="dxa"/>
              <w:left w:w="110" w:type="dxa"/>
              <w:bottom w:w="100" w:type="dxa"/>
              <w:right w:w="110" w:type="dxa"/>
            </w:tcMar>
            <w:vAlign w:val="center"/>
          </w:tcPr>
          <w:p w14:paraId="525FE203">
            <w:pPr>
              <w:ind w:firstLine="0" w:firstLineChars="0"/>
              <w:rPr>
                <w:rFonts w:hint="eastAsia"/>
              </w:rPr>
            </w:pPr>
            <w:r>
              <w:t>varchar</w:t>
            </w:r>
          </w:p>
        </w:tc>
        <w:tc>
          <w:tcPr>
            <w:tcW w:w="1020" w:type="dxa"/>
            <w:tcMar>
              <w:top w:w="100" w:type="dxa"/>
              <w:left w:w="110" w:type="dxa"/>
              <w:bottom w:w="100" w:type="dxa"/>
              <w:right w:w="110" w:type="dxa"/>
            </w:tcMar>
            <w:vAlign w:val="center"/>
          </w:tcPr>
          <w:p w14:paraId="436E7611">
            <w:pPr>
              <w:ind w:firstLine="0" w:firstLineChars="0"/>
              <w:rPr>
                <w:rFonts w:hint="eastAsia"/>
              </w:rPr>
            </w:pPr>
            <w:r>
              <w:t>50</w:t>
            </w:r>
          </w:p>
        </w:tc>
        <w:tc>
          <w:tcPr>
            <w:tcW w:w="737" w:type="dxa"/>
            <w:tcMar>
              <w:top w:w="100" w:type="dxa"/>
              <w:left w:w="110" w:type="dxa"/>
              <w:bottom w:w="100" w:type="dxa"/>
              <w:right w:w="110" w:type="dxa"/>
            </w:tcMar>
            <w:vAlign w:val="center"/>
          </w:tcPr>
          <w:p w14:paraId="7FB43001">
            <w:pPr>
              <w:ind w:firstLine="0" w:firstLineChars="0"/>
              <w:rPr>
                <w:rFonts w:hint="eastAsia"/>
              </w:rPr>
            </w:pPr>
            <w:r>
              <w:t>否</w:t>
            </w:r>
          </w:p>
        </w:tc>
        <w:tc>
          <w:tcPr>
            <w:tcW w:w="1020" w:type="dxa"/>
            <w:tcMar>
              <w:top w:w="100" w:type="dxa"/>
              <w:left w:w="110" w:type="dxa"/>
              <w:bottom w:w="100" w:type="dxa"/>
              <w:right w:w="110" w:type="dxa"/>
            </w:tcMar>
            <w:vAlign w:val="center"/>
          </w:tcPr>
          <w:p w14:paraId="3EA2A1A8">
            <w:pPr>
              <w:ind w:firstLine="0" w:firstLineChars="0"/>
              <w:rPr>
                <w:rFonts w:hint="eastAsia"/>
              </w:rPr>
            </w:pPr>
            <w:r>
              <w:t>—</w:t>
            </w:r>
          </w:p>
        </w:tc>
        <w:tc>
          <w:tcPr>
            <w:tcW w:w="794" w:type="dxa"/>
            <w:tcMar>
              <w:top w:w="100" w:type="dxa"/>
              <w:left w:w="110" w:type="dxa"/>
              <w:bottom w:w="100" w:type="dxa"/>
              <w:right w:w="110" w:type="dxa"/>
            </w:tcMar>
            <w:vAlign w:val="center"/>
          </w:tcPr>
          <w:p w14:paraId="00207749">
            <w:pPr>
              <w:ind w:firstLine="0" w:firstLineChars="0"/>
              <w:rPr>
                <w:rFonts w:hint="eastAsia"/>
              </w:rPr>
            </w:pPr>
            <w:r>
              <w:t>是</w:t>
            </w:r>
          </w:p>
        </w:tc>
      </w:tr>
      <w:tr w14:paraId="59AD036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0E33C55">
            <w:pPr>
              <w:ind w:firstLine="0" w:firstLineChars="0"/>
              <w:rPr>
                <w:rFonts w:hint="eastAsia"/>
              </w:rPr>
            </w:pPr>
            <w:r>
              <w:t>6</w:t>
            </w:r>
          </w:p>
        </w:tc>
        <w:tc>
          <w:tcPr>
            <w:tcW w:w="1531" w:type="dxa"/>
            <w:tcMar>
              <w:top w:w="100" w:type="dxa"/>
              <w:left w:w="110" w:type="dxa"/>
              <w:bottom w:w="100" w:type="dxa"/>
              <w:right w:w="110" w:type="dxa"/>
            </w:tcMar>
            <w:vAlign w:val="center"/>
          </w:tcPr>
          <w:p w14:paraId="388E735A">
            <w:pPr>
              <w:ind w:firstLine="0" w:firstLineChars="0"/>
              <w:rPr>
                <w:rFonts w:hint="eastAsia"/>
              </w:rPr>
            </w:pPr>
            <w:r>
              <w:t>shipping_address</w:t>
            </w:r>
          </w:p>
        </w:tc>
        <w:tc>
          <w:tcPr>
            <w:tcW w:w="1757" w:type="dxa"/>
            <w:tcMar>
              <w:top w:w="100" w:type="dxa"/>
              <w:left w:w="110" w:type="dxa"/>
              <w:bottom w:w="100" w:type="dxa"/>
              <w:right w:w="110" w:type="dxa"/>
            </w:tcMar>
            <w:vAlign w:val="center"/>
          </w:tcPr>
          <w:p w14:paraId="4BEC21CE">
            <w:pPr>
              <w:ind w:firstLine="0" w:firstLineChars="0"/>
              <w:rPr>
                <w:rFonts w:hint="eastAsia"/>
              </w:rPr>
            </w:pPr>
            <w:r>
              <w:t>收货地址</w:t>
            </w:r>
          </w:p>
        </w:tc>
        <w:tc>
          <w:tcPr>
            <w:tcW w:w="1077" w:type="dxa"/>
            <w:tcMar>
              <w:top w:w="100" w:type="dxa"/>
              <w:left w:w="110" w:type="dxa"/>
              <w:bottom w:w="100" w:type="dxa"/>
              <w:right w:w="110" w:type="dxa"/>
            </w:tcMar>
            <w:vAlign w:val="center"/>
          </w:tcPr>
          <w:p w14:paraId="3CD9BB12">
            <w:pPr>
              <w:ind w:firstLine="0" w:firstLineChars="0"/>
              <w:rPr>
                <w:rFonts w:hint="eastAsia"/>
              </w:rPr>
            </w:pPr>
            <w:r>
              <w:t>varchar</w:t>
            </w:r>
          </w:p>
        </w:tc>
        <w:tc>
          <w:tcPr>
            <w:tcW w:w="1020" w:type="dxa"/>
            <w:tcMar>
              <w:top w:w="100" w:type="dxa"/>
              <w:left w:w="110" w:type="dxa"/>
              <w:bottom w:w="100" w:type="dxa"/>
              <w:right w:w="110" w:type="dxa"/>
            </w:tcMar>
            <w:vAlign w:val="center"/>
          </w:tcPr>
          <w:p w14:paraId="07EA7636">
            <w:pPr>
              <w:ind w:firstLine="0" w:firstLineChars="0"/>
              <w:rPr>
                <w:rFonts w:hint="eastAsia"/>
              </w:rPr>
            </w:pPr>
            <w:r>
              <w:t>500</w:t>
            </w:r>
          </w:p>
        </w:tc>
        <w:tc>
          <w:tcPr>
            <w:tcW w:w="737" w:type="dxa"/>
            <w:tcMar>
              <w:top w:w="100" w:type="dxa"/>
              <w:left w:w="110" w:type="dxa"/>
              <w:bottom w:w="100" w:type="dxa"/>
              <w:right w:w="110" w:type="dxa"/>
            </w:tcMar>
            <w:vAlign w:val="center"/>
          </w:tcPr>
          <w:p w14:paraId="48C5B2D5">
            <w:pPr>
              <w:ind w:firstLine="0" w:firstLineChars="0"/>
              <w:rPr>
                <w:rFonts w:hint="eastAsia"/>
              </w:rPr>
            </w:pPr>
            <w:r>
              <w:t>否</w:t>
            </w:r>
          </w:p>
        </w:tc>
        <w:tc>
          <w:tcPr>
            <w:tcW w:w="1020" w:type="dxa"/>
            <w:tcMar>
              <w:top w:w="100" w:type="dxa"/>
              <w:left w:w="110" w:type="dxa"/>
              <w:bottom w:w="100" w:type="dxa"/>
              <w:right w:w="110" w:type="dxa"/>
            </w:tcMar>
            <w:vAlign w:val="center"/>
          </w:tcPr>
          <w:p w14:paraId="636A7E94">
            <w:pPr>
              <w:ind w:firstLine="0" w:firstLineChars="0"/>
              <w:rPr>
                <w:rFonts w:hint="eastAsia"/>
              </w:rPr>
            </w:pPr>
            <w:r>
              <w:t>—</w:t>
            </w:r>
          </w:p>
        </w:tc>
        <w:tc>
          <w:tcPr>
            <w:tcW w:w="794" w:type="dxa"/>
            <w:tcMar>
              <w:top w:w="100" w:type="dxa"/>
              <w:left w:w="110" w:type="dxa"/>
              <w:bottom w:w="100" w:type="dxa"/>
              <w:right w:w="110" w:type="dxa"/>
            </w:tcMar>
            <w:vAlign w:val="center"/>
          </w:tcPr>
          <w:p w14:paraId="0786CE82">
            <w:pPr>
              <w:ind w:firstLine="0" w:firstLineChars="0"/>
              <w:rPr>
                <w:rFonts w:hint="eastAsia"/>
              </w:rPr>
            </w:pPr>
            <w:r>
              <w:t>是</w:t>
            </w:r>
          </w:p>
        </w:tc>
      </w:tr>
      <w:tr w14:paraId="1F87EC7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D696142">
            <w:pPr>
              <w:ind w:firstLine="0" w:firstLineChars="0"/>
              <w:rPr>
                <w:rFonts w:hint="eastAsia"/>
              </w:rPr>
            </w:pPr>
            <w:r>
              <w:t>7</w:t>
            </w:r>
          </w:p>
        </w:tc>
        <w:tc>
          <w:tcPr>
            <w:tcW w:w="1531" w:type="dxa"/>
            <w:tcMar>
              <w:top w:w="100" w:type="dxa"/>
              <w:left w:w="110" w:type="dxa"/>
              <w:bottom w:w="100" w:type="dxa"/>
              <w:right w:w="110" w:type="dxa"/>
            </w:tcMar>
            <w:vAlign w:val="center"/>
          </w:tcPr>
          <w:p w14:paraId="2EC51A10">
            <w:pPr>
              <w:ind w:firstLine="0" w:firstLineChars="0"/>
              <w:rPr>
                <w:rFonts w:hint="eastAsia"/>
              </w:rPr>
            </w:pPr>
            <w:r>
              <w:t>tracking_number</w:t>
            </w:r>
          </w:p>
        </w:tc>
        <w:tc>
          <w:tcPr>
            <w:tcW w:w="1757" w:type="dxa"/>
            <w:tcMar>
              <w:top w:w="100" w:type="dxa"/>
              <w:left w:w="110" w:type="dxa"/>
              <w:bottom w:w="100" w:type="dxa"/>
              <w:right w:w="110" w:type="dxa"/>
            </w:tcMar>
            <w:vAlign w:val="center"/>
          </w:tcPr>
          <w:p w14:paraId="5A859FAB">
            <w:pPr>
              <w:ind w:firstLine="0" w:firstLineChars="0"/>
              <w:rPr>
                <w:rFonts w:hint="eastAsia"/>
              </w:rPr>
            </w:pPr>
            <w:r>
              <w:t>物流单号</w:t>
            </w:r>
          </w:p>
        </w:tc>
        <w:tc>
          <w:tcPr>
            <w:tcW w:w="1077" w:type="dxa"/>
            <w:tcMar>
              <w:top w:w="100" w:type="dxa"/>
              <w:left w:w="110" w:type="dxa"/>
              <w:bottom w:w="100" w:type="dxa"/>
              <w:right w:w="110" w:type="dxa"/>
            </w:tcMar>
            <w:vAlign w:val="center"/>
          </w:tcPr>
          <w:p w14:paraId="534B4461">
            <w:pPr>
              <w:ind w:firstLine="0" w:firstLineChars="0"/>
              <w:rPr>
                <w:rFonts w:hint="eastAsia"/>
              </w:rPr>
            </w:pPr>
            <w:r>
              <w:t>varchar</w:t>
            </w:r>
          </w:p>
        </w:tc>
        <w:tc>
          <w:tcPr>
            <w:tcW w:w="1020" w:type="dxa"/>
            <w:tcMar>
              <w:top w:w="100" w:type="dxa"/>
              <w:left w:w="110" w:type="dxa"/>
              <w:bottom w:w="100" w:type="dxa"/>
              <w:right w:w="110" w:type="dxa"/>
            </w:tcMar>
            <w:vAlign w:val="center"/>
          </w:tcPr>
          <w:p w14:paraId="098B0E3D">
            <w:pPr>
              <w:ind w:firstLine="0" w:firstLineChars="0"/>
              <w:rPr>
                <w:rFonts w:hint="eastAsia"/>
              </w:rPr>
            </w:pPr>
            <w:r>
              <w:t>100</w:t>
            </w:r>
          </w:p>
        </w:tc>
        <w:tc>
          <w:tcPr>
            <w:tcW w:w="737" w:type="dxa"/>
            <w:tcMar>
              <w:top w:w="100" w:type="dxa"/>
              <w:left w:w="110" w:type="dxa"/>
              <w:bottom w:w="100" w:type="dxa"/>
              <w:right w:w="110" w:type="dxa"/>
            </w:tcMar>
            <w:vAlign w:val="center"/>
          </w:tcPr>
          <w:p w14:paraId="36ADFB33">
            <w:pPr>
              <w:ind w:firstLine="0" w:firstLineChars="0"/>
              <w:rPr>
                <w:rFonts w:hint="eastAsia"/>
              </w:rPr>
            </w:pPr>
            <w:r>
              <w:t>否</w:t>
            </w:r>
          </w:p>
        </w:tc>
        <w:tc>
          <w:tcPr>
            <w:tcW w:w="1020" w:type="dxa"/>
            <w:tcMar>
              <w:top w:w="100" w:type="dxa"/>
              <w:left w:w="110" w:type="dxa"/>
              <w:bottom w:w="100" w:type="dxa"/>
              <w:right w:w="110" w:type="dxa"/>
            </w:tcMar>
            <w:vAlign w:val="center"/>
          </w:tcPr>
          <w:p w14:paraId="4B8AA07A">
            <w:pPr>
              <w:ind w:firstLine="0" w:firstLineChars="0"/>
              <w:rPr>
                <w:rFonts w:hint="eastAsia"/>
              </w:rPr>
            </w:pPr>
            <w:r>
              <w:t>—</w:t>
            </w:r>
          </w:p>
        </w:tc>
        <w:tc>
          <w:tcPr>
            <w:tcW w:w="794" w:type="dxa"/>
            <w:tcMar>
              <w:top w:w="100" w:type="dxa"/>
              <w:left w:w="110" w:type="dxa"/>
              <w:bottom w:w="100" w:type="dxa"/>
              <w:right w:w="110" w:type="dxa"/>
            </w:tcMar>
            <w:vAlign w:val="center"/>
          </w:tcPr>
          <w:p w14:paraId="203B5711">
            <w:pPr>
              <w:ind w:firstLine="0" w:firstLineChars="0"/>
              <w:rPr>
                <w:rFonts w:hint="eastAsia"/>
              </w:rPr>
            </w:pPr>
            <w:r>
              <w:t>是</w:t>
            </w:r>
          </w:p>
        </w:tc>
      </w:tr>
      <w:tr w14:paraId="444367A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C882B90">
            <w:pPr>
              <w:ind w:firstLine="0" w:firstLineChars="0"/>
              <w:rPr>
                <w:rFonts w:hint="eastAsia"/>
              </w:rPr>
            </w:pPr>
            <w:r>
              <w:t>8</w:t>
            </w:r>
          </w:p>
        </w:tc>
        <w:tc>
          <w:tcPr>
            <w:tcW w:w="1531" w:type="dxa"/>
            <w:tcMar>
              <w:top w:w="100" w:type="dxa"/>
              <w:left w:w="110" w:type="dxa"/>
              <w:bottom w:w="100" w:type="dxa"/>
              <w:right w:w="110" w:type="dxa"/>
            </w:tcMar>
            <w:vAlign w:val="center"/>
          </w:tcPr>
          <w:p w14:paraId="4EFBF6F9">
            <w:pPr>
              <w:ind w:firstLine="0" w:firstLineChars="0"/>
              <w:rPr>
                <w:rFonts w:hint="eastAsia"/>
              </w:rPr>
            </w:pPr>
            <w:r>
              <w:t>created_at</w:t>
            </w:r>
          </w:p>
        </w:tc>
        <w:tc>
          <w:tcPr>
            <w:tcW w:w="1757" w:type="dxa"/>
            <w:tcMar>
              <w:top w:w="100" w:type="dxa"/>
              <w:left w:w="110" w:type="dxa"/>
              <w:bottom w:w="100" w:type="dxa"/>
              <w:right w:w="110" w:type="dxa"/>
            </w:tcMar>
            <w:vAlign w:val="center"/>
          </w:tcPr>
          <w:p w14:paraId="333E891F">
            <w:pPr>
              <w:ind w:firstLine="0" w:firstLineChars="0"/>
              <w:rPr>
                <w:rFonts w:hint="eastAsia"/>
              </w:rPr>
            </w:pPr>
            <w:r>
              <w:t>创建时间</w:t>
            </w:r>
          </w:p>
        </w:tc>
        <w:tc>
          <w:tcPr>
            <w:tcW w:w="1077" w:type="dxa"/>
            <w:tcMar>
              <w:top w:w="100" w:type="dxa"/>
              <w:left w:w="110" w:type="dxa"/>
              <w:bottom w:w="100" w:type="dxa"/>
              <w:right w:w="110" w:type="dxa"/>
            </w:tcMar>
            <w:vAlign w:val="center"/>
          </w:tcPr>
          <w:p w14:paraId="011F3BDD">
            <w:pPr>
              <w:ind w:firstLine="0" w:firstLineChars="0"/>
              <w:rPr>
                <w:rFonts w:hint="eastAsia"/>
              </w:rPr>
            </w:pPr>
            <w:r>
              <w:t>timestamp</w:t>
            </w:r>
          </w:p>
        </w:tc>
        <w:tc>
          <w:tcPr>
            <w:tcW w:w="1020" w:type="dxa"/>
            <w:tcMar>
              <w:top w:w="100" w:type="dxa"/>
              <w:left w:w="110" w:type="dxa"/>
              <w:bottom w:w="100" w:type="dxa"/>
              <w:right w:w="110" w:type="dxa"/>
            </w:tcMar>
            <w:vAlign w:val="center"/>
          </w:tcPr>
          <w:p w14:paraId="26483958">
            <w:pPr>
              <w:ind w:firstLine="0" w:firstLineChars="0"/>
              <w:rPr>
                <w:rFonts w:hint="eastAsia"/>
              </w:rPr>
            </w:pPr>
            <w:r>
              <w:t>默认</w:t>
            </w:r>
          </w:p>
        </w:tc>
        <w:tc>
          <w:tcPr>
            <w:tcW w:w="737" w:type="dxa"/>
            <w:tcMar>
              <w:top w:w="100" w:type="dxa"/>
              <w:left w:w="110" w:type="dxa"/>
              <w:bottom w:w="100" w:type="dxa"/>
              <w:right w:w="110" w:type="dxa"/>
            </w:tcMar>
            <w:vAlign w:val="center"/>
          </w:tcPr>
          <w:p w14:paraId="3BCCB751">
            <w:pPr>
              <w:ind w:firstLine="0" w:firstLineChars="0"/>
              <w:rPr>
                <w:rFonts w:hint="eastAsia"/>
              </w:rPr>
            </w:pPr>
            <w:r>
              <w:t>否</w:t>
            </w:r>
          </w:p>
        </w:tc>
        <w:tc>
          <w:tcPr>
            <w:tcW w:w="1020" w:type="dxa"/>
            <w:tcMar>
              <w:top w:w="100" w:type="dxa"/>
              <w:left w:w="110" w:type="dxa"/>
              <w:bottom w:w="100" w:type="dxa"/>
              <w:right w:w="110" w:type="dxa"/>
            </w:tcMar>
            <w:vAlign w:val="center"/>
          </w:tcPr>
          <w:p w14:paraId="37A1754E">
            <w:pPr>
              <w:ind w:firstLine="0" w:firstLineChars="0"/>
              <w:rPr>
                <w:rFonts w:hint="eastAsia"/>
              </w:rPr>
            </w:pPr>
            <w:r>
              <w:t>—</w:t>
            </w:r>
          </w:p>
        </w:tc>
        <w:tc>
          <w:tcPr>
            <w:tcW w:w="794" w:type="dxa"/>
            <w:tcMar>
              <w:top w:w="100" w:type="dxa"/>
              <w:left w:w="110" w:type="dxa"/>
              <w:bottom w:w="100" w:type="dxa"/>
              <w:right w:w="110" w:type="dxa"/>
            </w:tcMar>
            <w:vAlign w:val="center"/>
          </w:tcPr>
          <w:p w14:paraId="481E0F72">
            <w:pPr>
              <w:ind w:firstLine="0" w:firstLineChars="0"/>
              <w:rPr>
                <w:rFonts w:hint="eastAsia"/>
              </w:rPr>
            </w:pPr>
            <w:r>
              <w:t>是</w:t>
            </w:r>
          </w:p>
        </w:tc>
      </w:tr>
      <w:tr w14:paraId="7DB868A4">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68EC1FF9">
            <w:pPr>
              <w:ind w:firstLine="0" w:firstLineChars="0"/>
              <w:rPr>
                <w:rFonts w:hint="eastAsia"/>
              </w:rPr>
            </w:pPr>
            <w:r>
              <w:t>9</w:t>
            </w:r>
          </w:p>
        </w:tc>
        <w:tc>
          <w:tcPr>
            <w:tcW w:w="1531" w:type="dxa"/>
            <w:tcBorders>
              <w:bottom w:val="single" w:color="000000" w:sz="14" w:space="0"/>
            </w:tcBorders>
            <w:tcMar>
              <w:top w:w="100" w:type="dxa"/>
              <w:left w:w="110" w:type="dxa"/>
              <w:bottom w:w="100" w:type="dxa"/>
              <w:right w:w="110" w:type="dxa"/>
            </w:tcMar>
            <w:vAlign w:val="center"/>
          </w:tcPr>
          <w:p w14:paraId="45937709">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454A7D78">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55BC3F55">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31D67872">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0BD77BB8">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64B1EE33">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190C08C0">
            <w:pPr>
              <w:ind w:firstLine="0" w:firstLineChars="0"/>
              <w:rPr>
                <w:rFonts w:hint="eastAsia"/>
              </w:rPr>
            </w:pPr>
            <w:r>
              <w:t>是</w:t>
            </w:r>
          </w:p>
        </w:tc>
      </w:tr>
    </w:tbl>
    <w:p w14:paraId="269352F1">
      <w:pPr>
        <w:ind w:firstLine="0" w:firstLineChars="0"/>
        <w:rPr>
          <w:rFonts w:hint="eastAsia"/>
        </w:rPr>
      </w:pPr>
    </w:p>
    <w:p w14:paraId="7CE1A8A9">
      <w:pPr>
        <w:ind w:firstLine="480"/>
        <w:rPr>
          <w:rFonts w:hint="eastAsia"/>
        </w:rPr>
      </w:pPr>
      <w:r>
        <w:t>积分兑换订单表主要用于记录用户在积分商城中进行礼品兑换时生成的订单信息，包括用户编号、兑换商品、消耗积分、数量、兑换状态、收货信息和创建时间等内容。该表将用户积分消耗与礼品发放过程连接起来，是积分商城业务流程中的关键事务表。</w:t>
      </w:r>
    </w:p>
    <w:p w14:paraId="781055AD">
      <w:pPr>
        <w:ind w:firstLine="0" w:firstLineChars="0"/>
        <w:jc w:val="center"/>
        <w:rPr>
          <w:rFonts w:hint="eastAsia"/>
        </w:rPr>
      </w:pPr>
      <w:r>
        <w:t>表10积分兑换订单（points_exchanges）</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02D8FF91">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25B3B879">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7AB8BFB6">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1C9FAD71">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34CD9980">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E8687FC">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1A1BA923">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32346E58">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2079FC83">
            <w:pPr>
              <w:ind w:firstLine="0" w:firstLineChars="0"/>
              <w:rPr>
                <w:rFonts w:hint="eastAsia"/>
              </w:rPr>
            </w:pPr>
            <w:r>
              <w:t>允许空</w:t>
            </w:r>
          </w:p>
        </w:tc>
      </w:tr>
      <w:tr w14:paraId="3575D6E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9D10636">
            <w:pPr>
              <w:ind w:firstLine="0" w:firstLineChars="0"/>
              <w:rPr>
                <w:rFonts w:hint="eastAsia"/>
              </w:rPr>
            </w:pPr>
            <w:r>
              <w:t>1</w:t>
            </w:r>
          </w:p>
        </w:tc>
        <w:tc>
          <w:tcPr>
            <w:tcW w:w="1531" w:type="dxa"/>
            <w:tcMar>
              <w:top w:w="100" w:type="dxa"/>
              <w:left w:w="110" w:type="dxa"/>
              <w:bottom w:w="100" w:type="dxa"/>
              <w:right w:w="110" w:type="dxa"/>
            </w:tcMar>
            <w:vAlign w:val="center"/>
          </w:tcPr>
          <w:p w14:paraId="42E829B9">
            <w:pPr>
              <w:ind w:firstLine="0" w:firstLineChars="0"/>
              <w:rPr>
                <w:rFonts w:hint="eastAsia"/>
              </w:rPr>
            </w:pPr>
            <w:r>
              <w:t>id</w:t>
            </w:r>
          </w:p>
        </w:tc>
        <w:tc>
          <w:tcPr>
            <w:tcW w:w="1757" w:type="dxa"/>
            <w:tcMar>
              <w:top w:w="100" w:type="dxa"/>
              <w:left w:w="110" w:type="dxa"/>
              <w:bottom w:w="100" w:type="dxa"/>
              <w:right w:w="110" w:type="dxa"/>
            </w:tcMar>
            <w:vAlign w:val="center"/>
          </w:tcPr>
          <w:p w14:paraId="5F958276">
            <w:pPr>
              <w:ind w:firstLine="0" w:firstLineChars="0"/>
              <w:rPr>
                <w:rFonts w:hint="eastAsia"/>
              </w:rPr>
            </w:pPr>
            <w:r>
              <w:t>兑换订单ID</w:t>
            </w:r>
          </w:p>
        </w:tc>
        <w:tc>
          <w:tcPr>
            <w:tcW w:w="1077" w:type="dxa"/>
            <w:tcMar>
              <w:top w:w="100" w:type="dxa"/>
              <w:left w:w="110" w:type="dxa"/>
              <w:bottom w:w="100" w:type="dxa"/>
              <w:right w:w="110" w:type="dxa"/>
            </w:tcMar>
            <w:vAlign w:val="center"/>
          </w:tcPr>
          <w:p w14:paraId="05BAC40F">
            <w:pPr>
              <w:ind w:firstLine="0" w:firstLineChars="0"/>
              <w:rPr>
                <w:rFonts w:hint="eastAsia"/>
              </w:rPr>
            </w:pPr>
            <w:r>
              <w:t>bigint</w:t>
            </w:r>
          </w:p>
        </w:tc>
        <w:tc>
          <w:tcPr>
            <w:tcW w:w="1020" w:type="dxa"/>
            <w:tcMar>
              <w:top w:w="100" w:type="dxa"/>
              <w:left w:w="110" w:type="dxa"/>
              <w:bottom w:w="100" w:type="dxa"/>
              <w:right w:w="110" w:type="dxa"/>
            </w:tcMar>
            <w:vAlign w:val="center"/>
          </w:tcPr>
          <w:p w14:paraId="69002918">
            <w:pPr>
              <w:ind w:firstLine="0" w:firstLineChars="0"/>
              <w:rPr>
                <w:rFonts w:hint="eastAsia"/>
              </w:rPr>
            </w:pPr>
            <w:r>
              <w:t>默认</w:t>
            </w:r>
          </w:p>
        </w:tc>
        <w:tc>
          <w:tcPr>
            <w:tcW w:w="737" w:type="dxa"/>
            <w:tcMar>
              <w:top w:w="100" w:type="dxa"/>
              <w:left w:w="110" w:type="dxa"/>
              <w:bottom w:w="100" w:type="dxa"/>
              <w:right w:w="110" w:type="dxa"/>
            </w:tcMar>
            <w:vAlign w:val="center"/>
          </w:tcPr>
          <w:p w14:paraId="46358005">
            <w:pPr>
              <w:ind w:firstLine="0" w:firstLineChars="0"/>
              <w:rPr>
                <w:rFonts w:hint="eastAsia"/>
              </w:rPr>
            </w:pPr>
            <w:r>
              <w:t>是</w:t>
            </w:r>
          </w:p>
        </w:tc>
        <w:tc>
          <w:tcPr>
            <w:tcW w:w="1020" w:type="dxa"/>
            <w:tcMar>
              <w:top w:w="100" w:type="dxa"/>
              <w:left w:w="110" w:type="dxa"/>
              <w:bottom w:w="100" w:type="dxa"/>
              <w:right w:w="110" w:type="dxa"/>
            </w:tcMar>
            <w:vAlign w:val="center"/>
          </w:tcPr>
          <w:p w14:paraId="0D7D14CA">
            <w:pPr>
              <w:ind w:firstLine="0" w:firstLineChars="0"/>
              <w:rPr>
                <w:rFonts w:hint="eastAsia"/>
              </w:rPr>
            </w:pPr>
            <w:r>
              <w:t>主键</w:t>
            </w:r>
          </w:p>
        </w:tc>
        <w:tc>
          <w:tcPr>
            <w:tcW w:w="794" w:type="dxa"/>
            <w:tcMar>
              <w:top w:w="100" w:type="dxa"/>
              <w:left w:w="110" w:type="dxa"/>
              <w:bottom w:w="100" w:type="dxa"/>
              <w:right w:w="110" w:type="dxa"/>
            </w:tcMar>
            <w:vAlign w:val="center"/>
          </w:tcPr>
          <w:p w14:paraId="12933C1D">
            <w:pPr>
              <w:ind w:firstLine="0" w:firstLineChars="0"/>
              <w:rPr>
                <w:rFonts w:hint="eastAsia"/>
              </w:rPr>
            </w:pPr>
            <w:r>
              <w:t>否</w:t>
            </w:r>
          </w:p>
        </w:tc>
      </w:tr>
      <w:tr w14:paraId="1C6A9B0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4C19EB5">
            <w:pPr>
              <w:ind w:firstLine="0" w:firstLineChars="0"/>
              <w:rPr>
                <w:rFonts w:hint="eastAsia"/>
              </w:rPr>
            </w:pPr>
            <w:r>
              <w:t>2</w:t>
            </w:r>
          </w:p>
        </w:tc>
        <w:tc>
          <w:tcPr>
            <w:tcW w:w="1531" w:type="dxa"/>
            <w:tcMar>
              <w:top w:w="100" w:type="dxa"/>
              <w:left w:w="110" w:type="dxa"/>
              <w:bottom w:w="100" w:type="dxa"/>
              <w:right w:w="110" w:type="dxa"/>
            </w:tcMar>
            <w:vAlign w:val="center"/>
          </w:tcPr>
          <w:p w14:paraId="12F229DF">
            <w:pPr>
              <w:ind w:firstLine="0" w:firstLineChars="0"/>
              <w:rPr>
                <w:rFonts w:hint="eastAsia"/>
              </w:rPr>
            </w:pPr>
            <w:r>
              <w:t>user_id</w:t>
            </w:r>
          </w:p>
        </w:tc>
        <w:tc>
          <w:tcPr>
            <w:tcW w:w="1757" w:type="dxa"/>
            <w:tcMar>
              <w:top w:w="100" w:type="dxa"/>
              <w:left w:w="110" w:type="dxa"/>
              <w:bottom w:w="100" w:type="dxa"/>
              <w:right w:w="110" w:type="dxa"/>
            </w:tcMar>
            <w:vAlign w:val="center"/>
          </w:tcPr>
          <w:p w14:paraId="6F3D189D">
            <w:pPr>
              <w:ind w:firstLine="0" w:firstLineChars="0"/>
              <w:rPr>
                <w:rFonts w:hint="eastAsia"/>
              </w:rPr>
            </w:pPr>
            <w:r>
              <w:t>用户ID</w:t>
            </w:r>
          </w:p>
        </w:tc>
        <w:tc>
          <w:tcPr>
            <w:tcW w:w="1077" w:type="dxa"/>
            <w:tcMar>
              <w:top w:w="100" w:type="dxa"/>
              <w:left w:w="110" w:type="dxa"/>
              <w:bottom w:w="100" w:type="dxa"/>
              <w:right w:w="110" w:type="dxa"/>
            </w:tcMar>
            <w:vAlign w:val="center"/>
          </w:tcPr>
          <w:p w14:paraId="15E63F9D">
            <w:pPr>
              <w:ind w:firstLine="0" w:firstLineChars="0"/>
              <w:rPr>
                <w:rFonts w:hint="eastAsia"/>
              </w:rPr>
            </w:pPr>
            <w:r>
              <w:t>bigint</w:t>
            </w:r>
          </w:p>
        </w:tc>
        <w:tc>
          <w:tcPr>
            <w:tcW w:w="1020" w:type="dxa"/>
            <w:tcMar>
              <w:top w:w="100" w:type="dxa"/>
              <w:left w:w="110" w:type="dxa"/>
              <w:bottom w:w="100" w:type="dxa"/>
              <w:right w:w="110" w:type="dxa"/>
            </w:tcMar>
            <w:vAlign w:val="center"/>
          </w:tcPr>
          <w:p w14:paraId="3D233830">
            <w:pPr>
              <w:ind w:firstLine="0" w:firstLineChars="0"/>
              <w:rPr>
                <w:rFonts w:hint="eastAsia"/>
              </w:rPr>
            </w:pPr>
            <w:r>
              <w:t>默认</w:t>
            </w:r>
          </w:p>
        </w:tc>
        <w:tc>
          <w:tcPr>
            <w:tcW w:w="737" w:type="dxa"/>
            <w:tcMar>
              <w:top w:w="100" w:type="dxa"/>
              <w:left w:w="110" w:type="dxa"/>
              <w:bottom w:w="100" w:type="dxa"/>
              <w:right w:w="110" w:type="dxa"/>
            </w:tcMar>
            <w:vAlign w:val="center"/>
          </w:tcPr>
          <w:p w14:paraId="0B2F4E3A">
            <w:pPr>
              <w:ind w:firstLine="0" w:firstLineChars="0"/>
              <w:rPr>
                <w:rFonts w:hint="eastAsia"/>
              </w:rPr>
            </w:pPr>
            <w:r>
              <w:t>否</w:t>
            </w:r>
          </w:p>
        </w:tc>
        <w:tc>
          <w:tcPr>
            <w:tcW w:w="1020" w:type="dxa"/>
            <w:tcMar>
              <w:top w:w="100" w:type="dxa"/>
              <w:left w:w="110" w:type="dxa"/>
              <w:bottom w:w="100" w:type="dxa"/>
              <w:right w:w="110" w:type="dxa"/>
            </w:tcMar>
            <w:vAlign w:val="center"/>
          </w:tcPr>
          <w:p w14:paraId="30D8B0CE">
            <w:pPr>
              <w:ind w:firstLine="0" w:firstLineChars="0"/>
              <w:rPr>
                <w:rFonts w:hint="eastAsia"/>
              </w:rPr>
            </w:pPr>
            <w:r>
              <w:t>外键</w:t>
            </w:r>
          </w:p>
        </w:tc>
        <w:tc>
          <w:tcPr>
            <w:tcW w:w="794" w:type="dxa"/>
            <w:tcMar>
              <w:top w:w="100" w:type="dxa"/>
              <w:left w:w="110" w:type="dxa"/>
              <w:bottom w:w="100" w:type="dxa"/>
              <w:right w:w="110" w:type="dxa"/>
            </w:tcMar>
            <w:vAlign w:val="center"/>
          </w:tcPr>
          <w:p w14:paraId="0403AF59">
            <w:pPr>
              <w:ind w:firstLine="0" w:firstLineChars="0"/>
              <w:rPr>
                <w:rFonts w:hint="eastAsia"/>
              </w:rPr>
            </w:pPr>
            <w:r>
              <w:t>否</w:t>
            </w:r>
          </w:p>
        </w:tc>
      </w:tr>
      <w:tr w14:paraId="2C457EA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0C985FA">
            <w:pPr>
              <w:ind w:firstLine="0" w:firstLineChars="0"/>
              <w:rPr>
                <w:rFonts w:hint="eastAsia"/>
              </w:rPr>
            </w:pPr>
            <w:r>
              <w:t>3</w:t>
            </w:r>
          </w:p>
        </w:tc>
        <w:tc>
          <w:tcPr>
            <w:tcW w:w="1531" w:type="dxa"/>
            <w:tcMar>
              <w:top w:w="100" w:type="dxa"/>
              <w:left w:w="110" w:type="dxa"/>
              <w:bottom w:w="100" w:type="dxa"/>
              <w:right w:w="110" w:type="dxa"/>
            </w:tcMar>
            <w:vAlign w:val="center"/>
          </w:tcPr>
          <w:p w14:paraId="0E259107">
            <w:pPr>
              <w:ind w:firstLine="0" w:firstLineChars="0"/>
              <w:rPr>
                <w:rFonts w:hint="eastAsia"/>
              </w:rPr>
            </w:pPr>
            <w:r>
              <w:t>mall_item_id</w:t>
            </w:r>
          </w:p>
        </w:tc>
        <w:tc>
          <w:tcPr>
            <w:tcW w:w="1757" w:type="dxa"/>
            <w:tcMar>
              <w:top w:w="100" w:type="dxa"/>
              <w:left w:w="110" w:type="dxa"/>
              <w:bottom w:w="100" w:type="dxa"/>
              <w:right w:w="110" w:type="dxa"/>
            </w:tcMar>
            <w:vAlign w:val="center"/>
          </w:tcPr>
          <w:p w14:paraId="52397EC7">
            <w:pPr>
              <w:ind w:firstLine="0" w:firstLineChars="0"/>
              <w:rPr>
                <w:rFonts w:hint="eastAsia"/>
              </w:rPr>
            </w:pPr>
            <w:r>
              <w:t>商城商品ID</w:t>
            </w:r>
          </w:p>
        </w:tc>
        <w:tc>
          <w:tcPr>
            <w:tcW w:w="1077" w:type="dxa"/>
            <w:tcMar>
              <w:top w:w="100" w:type="dxa"/>
              <w:left w:w="110" w:type="dxa"/>
              <w:bottom w:w="100" w:type="dxa"/>
              <w:right w:w="110" w:type="dxa"/>
            </w:tcMar>
            <w:vAlign w:val="center"/>
          </w:tcPr>
          <w:p w14:paraId="02C16BD8">
            <w:pPr>
              <w:ind w:firstLine="0" w:firstLineChars="0"/>
              <w:rPr>
                <w:rFonts w:hint="eastAsia"/>
              </w:rPr>
            </w:pPr>
            <w:r>
              <w:t>bigint</w:t>
            </w:r>
          </w:p>
        </w:tc>
        <w:tc>
          <w:tcPr>
            <w:tcW w:w="1020" w:type="dxa"/>
            <w:tcMar>
              <w:top w:w="100" w:type="dxa"/>
              <w:left w:w="110" w:type="dxa"/>
              <w:bottom w:w="100" w:type="dxa"/>
              <w:right w:w="110" w:type="dxa"/>
            </w:tcMar>
            <w:vAlign w:val="center"/>
          </w:tcPr>
          <w:p w14:paraId="5152DEE3">
            <w:pPr>
              <w:ind w:firstLine="0" w:firstLineChars="0"/>
              <w:rPr>
                <w:rFonts w:hint="eastAsia"/>
              </w:rPr>
            </w:pPr>
            <w:r>
              <w:t>默认</w:t>
            </w:r>
          </w:p>
        </w:tc>
        <w:tc>
          <w:tcPr>
            <w:tcW w:w="737" w:type="dxa"/>
            <w:tcMar>
              <w:top w:w="100" w:type="dxa"/>
              <w:left w:w="110" w:type="dxa"/>
              <w:bottom w:w="100" w:type="dxa"/>
              <w:right w:w="110" w:type="dxa"/>
            </w:tcMar>
            <w:vAlign w:val="center"/>
          </w:tcPr>
          <w:p w14:paraId="733D84C1">
            <w:pPr>
              <w:ind w:firstLine="0" w:firstLineChars="0"/>
              <w:rPr>
                <w:rFonts w:hint="eastAsia"/>
              </w:rPr>
            </w:pPr>
            <w:r>
              <w:t>否</w:t>
            </w:r>
          </w:p>
        </w:tc>
        <w:tc>
          <w:tcPr>
            <w:tcW w:w="1020" w:type="dxa"/>
            <w:tcMar>
              <w:top w:w="100" w:type="dxa"/>
              <w:left w:w="110" w:type="dxa"/>
              <w:bottom w:w="100" w:type="dxa"/>
              <w:right w:w="110" w:type="dxa"/>
            </w:tcMar>
            <w:vAlign w:val="center"/>
          </w:tcPr>
          <w:p w14:paraId="1A1ACC3D">
            <w:pPr>
              <w:ind w:firstLine="0" w:firstLineChars="0"/>
              <w:rPr>
                <w:rFonts w:hint="eastAsia"/>
              </w:rPr>
            </w:pPr>
            <w:r>
              <w:t>外键</w:t>
            </w:r>
          </w:p>
        </w:tc>
        <w:tc>
          <w:tcPr>
            <w:tcW w:w="794" w:type="dxa"/>
            <w:tcMar>
              <w:top w:w="100" w:type="dxa"/>
              <w:left w:w="110" w:type="dxa"/>
              <w:bottom w:w="100" w:type="dxa"/>
              <w:right w:w="110" w:type="dxa"/>
            </w:tcMar>
            <w:vAlign w:val="center"/>
          </w:tcPr>
          <w:p w14:paraId="1119F7D6">
            <w:pPr>
              <w:ind w:firstLine="0" w:firstLineChars="0"/>
              <w:rPr>
                <w:rFonts w:hint="eastAsia"/>
              </w:rPr>
            </w:pPr>
            <w:r>
              <w:t>否</w:t>
            </w:r>
          </w:p>
        </w:tc>
      </w:tr>
      <w:tr w14:paraId="75BD533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11858BC">
            <w:pPr>
              <w:ind w:firstLine="0" w:firstLineChars="0"/>
              <w:rPr>
                <w:rFonts w:hint="eastAsia"/>
              </w:rPr>
            </w:pPr>
            <w:r>
              <w:t>4</w:t>
            </w:r>
          </w:p>
        </w:tc>
        <w:tc>
          <w:tcPr>
            <w:tcW w:w="1531" w:type="dxa"/>
            <w:tcMar>
              <w:top w:w="100" w:type="dxa"/>
              <w:left w:w="110" w:type="dxa"/>
              <w:bottom w:w="100" w:type="dxa"/>
              <w:right w:w="110" w:type="dxa"/>
            </w:tcMar>
            <w:vAlign w:val="center"/>
          </w:tcPr>
          <w:p w14:paraId="1E10E124">
            <w:pPr>
              <w:ind w:firstLine="0" w:firstLineChars="0"/>
              <w:rPr>
                <w:rFonts w:hint="eastAsia"/>
              </w:rPr>
            </w:pPr>
            <w:r>
              <w:t>points_used</w:t>
            </w:r>
          </w:p>
        </w:tc>
        <w:tc>
          <w:tcPr>
            <w:tcW w:w="1757" w:type="dxa"/>
            <w:tcMar>
              <w:top w:w="100" w:type="dxa"/>
              <w:left w:w="110" w:type="dxa"/>
              <w:bottom w:w="100" w:type="dxa"/>
              <w:right w:w="110" w:type="dxa"/>
            </w:tcMar>
            <w:vAlign w:val="center"/>
          </w:tcPr>
          <w:p w14:paraId="0899E871">
            <w:pPr>
              <w:ind w:firstLine="0" w:firstLineChars="0"/>
              <w:rPr>
                <w:rFonts w:hint="eastAsia"/>
              </w:rPr>
            </w:pPr>
            <w:r>
              <w:t>使用积分</w:t>
            </w:r>
          </w:p>
        </w:tc>
        <w:tc>
          <w:tcPr>
            <w:tcW w:w="1077" w:type="dxa"/>
            <w:tcMar>
              <w:top w:w="100" w:type="dxa"/>
              <w:left w:w="110" w:type="dxa"/>
              <w:bottom w:w="100" w:type="dxa"/>
              <w:right w:w="110" w:type="dxa"/>
            </w:tcMar>
            <w:vAlign w:val="center"/>
          </w:tcPr>
          <w:p w14:paraId="1376E52C">
            <w:pPr>
              <w:ind w:firstLine="0" w:firstLineChars="0"/>
              <w:rPr>
                <w:rFonts w:hint="eastAsia"/>
              </w:rPr>
            </w:pPr>
            <w:r>
              <w:t>int</w:t>
            </w:r>
          </w:p>
        </w:tc>
        <w:tc>
          <w:tcPr>
            <w:tcW w:w="1020" w:type="dxa"/>
            <w:tcMar>
              <w:top w:w="100" w:type="dxa"/>
              <w:left w:w="110" w:type="dxa"/>
              <w:bottom w:w="100" w:type="dxa"/>
              <w:right w:w="110" w:type="dxa"/>
            </w:tcMar>
            <w:vAlign w:val="center"/>
          </w:tcPr>
          <w:p w14:paraId="534287F6">
            <w:pPr>
              <w:ind w:firstLine="0" w:firstLineChars="0"/>
              <w:rPr>
                <w:rFonts w:hint="eastAsia"/>
              </w:rPr>
            </w:pPr>
            <w:r>
              <w:t>默认</w:t>
            </w:r>
          </w:p>
        </w:tc>
        <w:tc>
          <w:tcPr>
            <w:tcW w:w="737" w:type="dxa"/>
            <w:tcMar>
              <w:top w:w="100" w:type="dxa"/>
              <w:left w:w="110" w:type="dxa"/>
              <w:bottom w:w="100" w:type="dxa"/>
              <w:right w:w="110" w:type="dxa"/>
            </w:tcMar>
            <w:vAlign w:val="center"/>
          </w:tcPr>
          <w:p w14:paraId="3A66C8B0">
            <w:pPr>
              <w:ind w:firstLine="0" w:firstLineChars="0"/>
              <w:rPr>
                <w:rFonts w:hint="eastAsia"/>
              </w:rPr>
            </w:pPr>
            <w:r>
              <w:t>否</w:t>
            </w:r>
          </w:p>
        </w:tc>
        <w:tc>
          <w:tcPr>
            <w:tcW w:w="1020" w:type="dxa"/>
            <w:tcMar>
              <w:top w:w="100" w:type="dxa"/>
              <w:left w:w="110" w:type="dxa"/>
              <w:bottom w:w="100" w:type="dxa"/>
              <w:right w:w="110" w:type="dxa"/>
            </w:tcMar>
            <w:vAlign w:val="center"/>
          </w:tcPr>
          <w:p w14:paraId="142DE1B4">
            <w:pPr>
              <w:ind w:firstLine="0" w:firstLineChars="0"/>
              <w:rPr>
                <w:rFonts w:hint="eastAsia"/>
              </w:rPr>
            </w:pPr>
            <w:r>
              <w:t>—</w:t>
            </w:r>
          </w:p>
        </w:tc>
        <w:tc>
          <w:tcPr>
            <w:tcW w:w="794" w:type="dxa"/>
            <w:tcMar>
              <w:top w:w="100" w:type="dxa"/>
              <w:left w:w="110" w:type="dxa"/>
              <w:bottom w:w="100" w:type="dxa"/>
              <w:right w:w="110" w:type="dxa"/>
            </w:tcMar>
            <w:vAlign w:val="center"/>
          </w:tcPr>
          <w:p w14:paraId="3F388118">
            <w:pPr>
              <w:ind w:firstLine="0" w:firstLineChars="0"/>
              <w:rPr>
                <w:rFonts w:hint="eastAsia"/>
              </w:rPr>
            </w:pPr>
            <w:r>
              <w:t>否</w:t>
            </w:r>
          </w:p>
        </w:tc>
      </w:tr>
      <w:tr w14:paraId="30A8549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B2ECC48">
            <w:pPr>
              <w:ind w:firstLine="0" w:firstLineChars="0"/>
              <w:rPr>
                <w:rFonts w:hint="eastAsia"/>
              </w:rPr>
            </w:pPr>
            <w:r>
              <w:t>5</w:t>
            </w:r>
          </w:p>
        </w:tc>
        <w:tc>
          <w:tcPr>
            <w:tcW w:w="1531" w:type="dxa"/>
            <w:tcMar>
              <w:top w:w="100" w:type="dxa"/>
              <w:left w:w="110" w:type="dxa"/>
              <w:bottom w:w="100" w:type="dxa"/>
              <w:right w:w="110" w:type="dxa"/>
            </w:tcMar>
            <w:vAlign w:val="center"/>
          </w:tcPr>
          <w:p w14:paraId="4D5FDBDE">
            <w:pPr>
              <w:ind w:firstLine="0" w:firstLineChars="0"/>
              <w:rPr>
                <w:rFonts w:hint="eastAsia"/>
              </w:rPr>
            </w:pPr>
            <w:r>
              <w:t>status</w:t>
            </w:r>
          </w:p>
        </w:tc>
        <w:tc>
          <w:tcPr>
            <w:tcW w:w="1757" w:type="dxa"/>
            <w:tcMar>
              <w:top w:w="100" w:type="dxa"/>
              <w:left w:w="110" w:type="dxa"/>
              <w:bottom w:w="100" w:type="dxa"/>
              <w:right w:w="110" w:type="dxa"/>
            </w:tcMar>
            <w:vAlign w:val="center"/>
          </w:tcPr>
          <w:p w14:paraId="7182BB46">
            <w:pPr>
              <w:ind w:firstLine="0" w:firstLineChars="0"/>
              <w:rPr>
                <w:rFonts w:hint="eastAsia"/>
              </w:rPr>
            </w:pPr>
            <w:r>
              <w:t>状态：</w:t>
            </w:r>
          </w:p>
        </w:tc>
        <w:tc>
          <w:tcPr>
            <w:tcW w:w="1077" w:type="dxa"/>
            <w:tcMar>
              <w:top w:w="100" w:type="dxa"/>
              <w:left w:w="110" w:type="dxa"/>
              <w:bottom w:w="100" w:type="dxa"/>
              <w:right w:w="110" w:type="dxa"/>
            </w:tcMar>
            <w:vAlign w:val="center"/>
          </w:tcPr>
          <w:p w14:paraId="3F574E49">
            <w:pPr>
              <w:ind w:firstLine="0" w:firstLineChars="0"/>
              <w:rPr>
                <w:rFonts w:hint="eastAsia"/>
              </w:rPr>
            </w:pPr>
            <w:r>
              <w:t>varchar</w:t>
            </w:r>
          </w:p>
        </w:tc>
        <w:tc>
          <w:tcPr>
            <w:tcW w:w="1020" w:type="dxa"/>
            <w:tcMar>
              <w:top w:w="100" w:type="dxa"/>
              <w:left w:w="110" w:type="dxa"/>
              <w:bottom w:w="100" w:type="dxa"/>
              <w:right w:w="110" w:type="dxa"/>
            </w:tcMar>
            <w:vAlign w:val="center"/>
          </w:tcPr>
          <w:p w14:paraId="1363290E">
            <w:pPr>
              <w:ind w:firstLine="0" w:firstLineChars="0"/>
              <w:rPr>
                <w:rFonts w:hint="eastAsia"/>
              </w:rPr>
            </w:pPr>
            <w:r>
              <w:t>50</w:t>
            </w:r>
          </w:p>
        </w:tc>
        <w:tc>
          <w:tcPr>
            <w:tcW w:w="737" w:type="dxa"/>
            <w:tcMar>
              <w:top w:w="100" w:type="dxa"/>
              <w:left w:w="110" w:type="dxa"/>
              <w:bottom w:w="100" w:type="dxa"/>
              <w:right w:w="110" w:type="dxa"/>
            </w:tcMar>
            <w:vAlign w:val="center"/>
          </w:tcPr>
          <w:p w14:paraId="5E2AAC17">
            <w:pPr>
              <w:ind w:firstLine="0" w:firstLineChars="0"/>
              <w:rPr>
                <w:rFonts w:hint="eastAsia"/>
              </w:rPr>
            </w:pPr>
            <w:r>
              <w:t>否</w:t>
            </w:r>
          </w:p>
        </w:tc>
        <w:tc>
          <w:tcPr>
            <w:tcW w:w="1020" w:type="dxa"/>
            <w:tcMar>
              <w:top w:w="100" w:type="dxa"/>
              <w:left w:w="110" w:type="dxa"/>
              <w:bottom w:w="100" w:type="dxa"/>
              <w:right w:w="110" w:type="dxa"/>
            </w:tcMar>
            <w:vAlign w:val="center"/>
          </w:tcPr>
          <w:p w14:paraId="2618DC6D">
            <w:pPr>
              <w:ind w:firstLine="0" w:firstLineChars="0"/>
              <w:rPr>
                <w:rFonts w:hint="eastAsia"/>
              </w:rPr>
            </w:pPr>
            <w:r>
              <w:t>—</w:t>
            </w:r>
          </w:p>
        </w:tc>
        <w:tc>
          <w:tcPr>
            <w:tcW w:w="794" w:type="dxa"/>
            <w:tcMar>
              <w:top w:w="100" w:type="dxa"/>
              <w:left w:w="110" w:type="dxa"/>
              <w:bottom w:w="100" w:type="dxa"/>
              <w:right w:w="110" w:type="dxa"/>
            </w:tcMar>
            <w:vAlign w:val="center"/>
          </w:tcPr>
          <w:p w14:paraId="22CD14EC">
            <w:pPr>
              <w:ind w:firstLine="0" w:firstLineChars="0"/>
              <w:rPr>
                <w:rFonts w:hint="eastAsia"/>
              </w:rPr>
            </w:pPr>
            <w:r>
              <w:t>是</w:t>
            </w:r>
          </w:p>
        </w:tc>
      </w:tr>
      <w:tr w14:paraId="627C739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4C2CB53">
            <w:pPr>
              <w:ind w:firstLine="0" w:firstLineChars="0"/>
              <w:rPr>
                <w:rFonts w:hint="eastAsia"/>
              </w:rPr>
            </w:pPr>
            <w:r>
              <w:t>6</w:t>
            </w:r>
          </w:p>
        </w:tc>
        <w:tc>
          <w:tcPr>
            <w:tcW w:w="1531" w:type="dxa"/>
            <w:tcMar>
              <w:top w:w="100" w:type="dxa"/>
              <w:left w:w="110" w:type="dxa"/>
              <w:bottom w:w="100" w:type="dxa"/>
              <w:right w:w="110" w:type="dxa"/>
            </w:tcMar>
            <w:vAlign w:val="center"/>
          </w:tcPr>
          <w:p w14:paraId="7FFF0325">
            <w:pPr>
              <w:ind w:firstLine="0" w:firstLineChars="0"/>
              <w:rPr>
                <w:rFonts w:hint="eastAsia"/>
              </w:rPr>
            </w:pPr>
            <w:r>
              <w:t>shipping_address</w:t>
            </w:r>
          </w:p>
        </w:tc>
        <w:tc>
          <w:tcPr>
            <w:tcW w:w="1757" w:type="dxa"/>
            <w:tcMar>
              <w:top w:w="100" w:type="dxa"/>
              <w:left w:w="110" w:type="dxa"/>
              <w:bottom w:w="100" w:type="dxa"/>
              <w:right w:w="110" w:type="dxa"/>
            </w:tcMar>
            <w:vAlign w:val="center"/>
          </w:tcPr>
          <w:p w14:paraId="75289408">
            <w:pPr>
              <w:ind w:firstLine="0" w:firstLineChars="0"/>
              <w:rPr>
                <w:rFonts w:hint="eastAsia"/>
              </w:rPr>
            </w:pPr>
            <w:r>
              <w:t>收货地址</w:t>
            </w:r>
          </w:p>
        </w:tc>
        <w:tc>
          <w:tcPr>
            <w:tcW w:w="1077" w:type="dxa"/>
            <w:tcMar>
              <w:top w:w="100" w:type="dxa"/>
              <w:left w:w="110" w:type="dxa"/>
              <w:bottom w:w="100" w:type="dxa"/>
              <w:right w:w="110" w:type="dxa"/>
            </w:tcMar>
            <w:vAlign w:val="center"/>
          </w:tcPr>
          <w:p w14:paraId="30C3DED5">
            <w:pPr>
              <w:ind w:firstLine="0" w:firstLineChars="0"/>
              <w:rPr>
                <w:rFonts w:hint="eastAsia"/>
              </w:rPr>
            </w:pPr>
            <w:r>
              <w:t>varchar</w:t>
            </w:r>
          </w:p>
        </w:tc>
        <w:tc>
          <w:tcPr>
            <w:tcW w:w="1020" w:type="dxa"/>
            <w:tcMar>
              <w:top w:w="100" w:type="dxa"/>
              <w:left w:w="110" w:type="dxa"/>
              <w:bottom w:w="100" w:type="dxa"/>
              <w:right w:w="110" w:type="dxa"/>
            </w:tcMar>
            <w:vAlign w:val="center"/>
          </w:tcPr>
          <w:p w14:paraId="654868D1">
            <w:pPr>
              <w:ind w:firstLine="0" w:firstLineChars="0"/>
              <w:rPr>
                <w:rFonts w:hint="eastAsia"/>
              </w:rPr>
            </w:pPr>
            <w:r>
              <w:t>500</w:t>
            </w:r>
          </w:p>
        </w:tc>
        <w:tc>
          <w:tcPr>
            <w:tcW w:w="737" w:type="dxa"/>
            <w:tcMar>
              <w:top w:w="100" w:type="dxa"/>
              <w:left w:w="110" w:type="dxa"/>
              <w:bottom w:w="100" w:type="dxa"/>
              <w:right w:w="110" w:type="dxa"/>
            </w:tcMar>
            <w:vAlign w:val="center"/>
          </w:tcPr>
          <w:p w14:paraId="25EA1928">
            <w:pPr>
              <w:ind w:firstLine="0" w:firstLineChars="0"/>
              <w:rPr>
                <w:rFonts w:hint="eastAsia"/>
              </w:rPr>
            </w:pPr>
            <w:r>
              <w:t>否</w:t>
            </w:r>
          </w:p>
        </w:tc>
        <w:tc>
          <w:tcPr>
            <w:tcW w:w="1020" w:type="dxa"/>
            <w:tcMar>
              <w:top w:w="100" w:type="dxa"/>
              <w:left w:w="110" w:type="dxa"/>
              <w:bottom w:w="100" w:type="dxa"/>
              <w:right w:w="110" w:type="dxa"/>
            </w:tcMar>
            <w:vAlign w:val="center"/>
          </w:tcPr>
          <w:p w14:paraId="20D3D758">
            <w:pPr>
              <w:ind w:firstLine="0" w:firstLineChars="0"/>
              <w:rPr>
                <w:rFonts w:hint="eastAsia"/>
              </w:rPr>
            </w:pPr>
            <w:r>
              <w:t>—</w:t>
            </w:r>
          </w:p>
        </w:tc>
        <w:tc>
          <w:tcPr>
            <w:tcW w:w="794" w:type="dxa"/>
            <w:tcMar>
              <w:top w:w="100" w:type="dxa"/>
              <w:left w:w="110" w:type="dxa"/>
              <w:bottom w:w="100" w:type="dxa"/>
              <w:right w:w="110" w:type="dxa"/>
            </w:tcMar>
            <w:vAlign w:val="center"/>
          </w:tcPr>
          <w:p w14:paraId="79F90D34">
            <w:pPr>
              <w:ind w:firstLine="0" w:firstLineChars="0"/>
              <w:rPr>
                <w:rFonts w:hint="eastAsia"/>
              </w:rPr>
            </w:pPr>
            <w:r>
              <w:t>是</w:t>
            </w:r>
          </w:p>
        </w:tc>
      </w:tr>
      <w:tr w14:paraId="11DA419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B6BFAEA">
            <w:pPr>
              <w:ind w:firstLine="0" w:firstLineChars="0"/>
              <w:rPr>
                <w:rFonts w:hint="eastAsia"/>
              </w:rPr>
            </w:pPr>
            <w:r>
              <w:t>7</w:t>
            </w:r>
          </w:p>
        </w:tc>
        <w:tc>
          <w:tcPr>
            <w:tcW w:w="1531" w:type="dxa"/>
            <w:tcMar>
              <w:top w:w="100" w:type="dxa"/>
              <w:left w:w="110" w:type="dxa"/>
              <w:bottom w:w="100" w:type="dxa"/>
              <w:right w:w="110" w:type="dxa"/>
            </w:tcMar>
            <w:vAlign w:val="center"/>
          </w:tcPr>
          <w:p w14:paraId="5885DBA4">
            <w:pPr>
              <w:ind w:firstLine="0" w:firstLineChars="0"/>
              <w:rPr>
                <w:rFonts w:hint="eastAsia"/>
              </w:rPr>
            </w:pPr>
            <w:r>
              <w:t>tracking_number</w:t>
            </w:r>
          </w:p>
        </w:tc>
        <w:tc>
          <w:tcPr>
            <w:tcW w:w="1757" w:type="dxa"/>
            <w:tcMar>
              <w:top w:w="100" w:type="dxa"/>
              <w:left w:w="110" w:type="dxa"/>
              <w:bottom w:w="100" w:type="dxa"/>
              <w:right w:w="110" w:type="dxa"/>
            </w:tcMar>
            <w:vAlign w:val="center"/>
          </w:tcPr>
          <w:p w14:paraId="22480D5A">
            <w:pPr>
              <w:ind w:firstLine="0" w:firstLineChars="0"/>
              <w:rPr>
                <w:rFonts w:hint="eastAsia"/>
              </w:rPr>
            </w:pPr>
            <w:r>
              <w:t>物流单号</w:t>
            </w:r>
          </w:p>
        </w:tc>
        <w:tc>
          <w:tcPr>
            <w:tcW w:w="1077" w:type="dxa"/>
            <w:tcMar>
              <w:top w:w="100" w:type="dxa"/>
              <w:left w:w="110" w:type="dxa"/>
              <w:bottom w:w="100" w:type="dxa"/>
              <w:right w:w="110" w:type="dxa"/>
            </w:tcMar>
            <w:vAlign w:val="center"/>
          </w:tcPr>
          <w:p w14:paraId="41350951">
            <w:pPr>
              <w:ind w:firstLine="0" w:firstLineChars="0"/>
              <w:rPr>
                <w:rFonts w:hint="eastAsia"/>
              </w:rPr>
            </w:pPr>
            <w:r>
              <w:t>varchar</w:t>
            </w:r>
          </w:p>
        </w:tc>
        <w:tc>
          <w:tcPr>
            <w:tcW w:w="1020" w:type="dxa"/>
            <w:tcMar>
              <w:top w:w="100" w:type="dxa"/>
              <w:left w:w="110" w:type="dxa"/>
              <w:bottom w:w="100" w:type="dxa"/>
              <w:right w:w="110" w:type="dxa"/>
            </w:tcMar>
            <w:vAlign w:val="center"/>
          </w:tcPr>
          <w:p w14:paraId="2AB3372D">
            <w:pPr>
              <w:ind w:firstLine="0" w:firstLineChars="0"/>
              <w:rPr>
                <w:rFonts w:hint="eastAsia"/>
              </w:rPr>
            </w:pPr>
            <w:r>
              <w:t>100</w:t>
            </w:r>
          </w:p>
        </w:tc>
        <w:tc>
          <w:tcPr>
            <w:tcW w:w="737" w:type="dxa"/>
            <w:tcMar>
              <w:top w:w="100" w:type="dxa"/>
              <w:left w:w="110" w:type="dxa"/>
              <w:bottom w:w="100" w:type="dxa"/>
              <w:right w:w="110" w:type="dxa"/>
            </w:tcMar>
            <w:vAlign w:val="center"/>
          </w:tcPr>
          <w:p w14:paraId="38588F84">
            <w:pPr>
              <w:ind w:firstLine="0" w:firstLineChars="0"/>
              <w:rPr>
                <w:rFonts w:hint="eastAsia"/>
              </w:rPr>
            </w:pPr>
            <w:r>
              <w:t>否</w:t>
            </w:r>
          </w:p>
        </w:tc>
        <w:tc>
          <w:tcPr>
            <w:tcW w:w="1020" w:type="dxa"/>
            <w:tcMar>
              <w:top w:w="100" w:type="dxa"/>
              <w:left w:w="110" w:type="dxa"/>
              <w:bottom w:w="100" w:type="dxa"/>
              <w:right w:w="110" w:type="dxa"/>
            </w:tcMar>
            <w:vAlign w:val="center"/>
          </w:tcPr>
          <w:p w14:paraId="38869072">
            <w:pPr>
              <w:ind w:firstLine="0" w:firstLineChars="0"/>
              <w:rPr>
                <w:rFonts w:hint="eastAsia"/>
              </w:rPr>
            </w:pPr>
            <w:r>
              <w:t>—</w:t>
            </w:r>
          </w:p>
        </w:tc>
        <w:tc>
          <w:tcPr>
            <w:tcW w:w="794" w:type="dxa"/>
            <w:tcMar>
              <w:top w:w="100" w:type="dxa"/>
              <w:left w:w="110" w:type="dxa"/>
              <w:bottom w:w="100" w:type="dxa"/>
              <w:right w:w="110" w:type="dxa"/>
            </w:tcMar>
            <w:vAlign w:val="center"/>
          </w:tcPr>
          <w:p w14:paraId="1D6048EC">
            <w:pPr>
              <w:ind w:firstLine="0" w:firstLineChars="0"/>
              <w:rPr>
                <w:rFonts w:hint="eastAsia"/>
              </w:rPr>
            </w:pPr>
            <w:r>
              <w:t>是</w:t>
            </w:r>
          </w:p>
        </w:tc>
      </w:tr>
      <w:tr w14:paraId="4F1ACC5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D138FCD">
            <w:pPr>
              <w:ind w:firstLine="0" w:firstLineChars="0"/>
              <w:rPr>
                <w:rFonts w:hint="eastAsia"/>
              </w:rPr>
            </w:pPr>
            <w:r>
              <w:t>8</w:t>
            </w:r>
          </w:p>
        </w:tc>
        <w:tc>
          <w:tcPr>
            <w:tcW w:w="1531" w:type="dxa"/>
            <w:tcMar>
              <w:top w:w="100" w:type="dxa"/>
              <w:left w:w="110" w:type="dxa"/>
              <w:bottom w:w="100" w:type="dxa"/>
              <w:right w:w="110" w:type="dxa"/>
            </w:tcMar>
            <w:vAlign w:val="center"/>
          </w:tcPr>
          <w:p w14:paraId="7280AA06">
            <w:pPr>
              <w:ind w:firstLine="0" w:firstLineChars="0"/>
              <w:rPr>
                <w:rFonts w:hint="eastAsia"/>
              </w:rPr>
            </w:pPr>
            <w:r>
              <w:t>created_at</w:t>
            </w:r>
          </w:p>
        </w:tc>
        <w:tc>
          <w:tcPr>
            <w:tcW w:w="1757" w:type="dxa"/>
            <w:tcMar>
              <w:top w:w="100" w:type="dxa"/>
              <w:left w:w="110" w:type="dxa"/>
              <w:bottom w:w="100" w:type="dxa"/>
              <w:right w:w="110" w:type="dxa"/>
            </w:tcMar>
            <w:vAlign w:val="center"/>
          </w:tcPr>
          <w:p w14:paraId="4D07A070">
            <w:pPr>
              <w:ind w:firstLine="0" w:firstLineChars="0"/>
              <w:rPr>
                <w:rFonts w:hint="eastAsia"/>
              </w:rPr>
            </w:pPr>
            <w:r>
              <w:t>创建时间</w:t>
            </w:r>
          </w:p>
        </w:tc>
        <w:tc>
          <w:tcPr>
            <w:tcW w:w="1077" w:type="dxa"/>
            <w:tcMar>
              <w:top w:w="100" w:type="dxa"/>
              <w:left w:w="110" w:type="dxa"/>
              <w:bottom w:w="100" w:type="dxa"/>
              <w:right w:w="110" w:type="dxa"/>
            </w:tcMar>
            <w:vAlign w:val="center"/>
          </w:tcPr>
          <w:p w14:paraId="38A2D70F">
            <w:pPr>
              <w:ind w:firstLine="0" w:firstLineChars="0"/>
              <w:rPr>
                <w:rFonts w:hint="eastAsia"/>
              </w:rPr>
            </w:pPr>
            <w:r>
              <w:t>timestamp</w:t>
            </w:r>
          </w:p>
        </w:tc>
        <w:tc>
          <w:tcPr>
            <w:tcW w:w="1020" w:type="dxa"/>
            <w:tcMar>
              <w:top w:w="100" w:type="dxa"/>
              <w:left w:w="110" w:type="dxa"/>
              <w:bottom w:w="100" w:type="dxa"/>
              <w:right w:w="110" w:type="dxa"/>
            </w:tcMar>
            <w:vAlign w:val="center"/>
          </w:tcPr>
          <w:p w14:paraId="5A212347">
            <w:pPr>
              <w:ind w:firstLine="0" w:firstLineChars="0"/>
              <w:rPr>
                <w:rFonts w:hint="eastAsia"/>
              </w:rPr>
            </w:pPr>
            <w:r>
              <w:t>默认</w:t>
            </w:r>
          </w:p>
        </w:tc>
        <w:tc>
          <w:tcPr>
            <w:tcW w:w="737" w:type="dxa"/>
            <w:tcMar>
              <w:top w:w="100" w:type="dxa"/>
              <w:left w:w="110" w:type="dxa"/>
              <w:bottom w:w="100" w:type="dxa"/>
              <w:right w:w="110" w:type="dxa"/>
            </w:tcMar>
            <w:vAlign w:val="center"/>
          </w:tcPr>
          <w:p w14:paraId="445349E9">
            <w:pPr>
              <w:ind w:firstLine="0" w:firstLineChars="0"/>
              <w:rPr>
                <w:rFonts w:hint="eastAsia"/>
              </w:rPr>
            </w:pPr>
            <w:r>
              <w:t>否</w:t>
            </w:r>
          </w:p>
        </w:tc>
        <w:tc>
          <w:tcPr>
            <w:tcW w:w="1020" w:type="dxa"/>
            <w:tcMar>
              <w:top w:w="100" w:type="dxa"/>
              <w:left w:w="110" w:type="dxa"/>
              <w:bottom w:w="100" w:type="dxa"/>
              <w:right w:w="110" w:type="dxa"/>
            </w:tcMar>
            <w:vAlign w:val="center"/>
          </w:tcPr>
          <w:p w14:paraId="4A4757CB">
            <w:pPr>
              <w:ind w:firstLine="0" w:firstLineChars="0"/>
              <w:rPr>
                <w:rFonts w:hint="eastAsia"/>
              </w:rPr>
            </w:pPr>
            <w:r>
              <w:t>—</w:t>
            </w:r>
          </w:p>
        </w:tc>
        <w:tc>
          <w:tcPr>
            <w:tcW w:w="794" w:type="dxa"/>
            <w:tcMar>
              <w:top w:w="100" w:type="dxa"/>
              <w:left w:w="110" w:type="dxa"/>
              <w:bottom w:w="100" w:type="dxa"/>
              <w:right w:w="110" w:type="dxa"/>
            </w:tcMar>
            <w:vAlign w:val="center"/>
          </w:tcPr>
          <w:p w14:paraId="2DFFF305">
            <w:pPr>
              <w:ind w:firstLine="0" w:firstLineChars="0"/>
              <w:rPr>
                <w:rFonts w:hint="eastAsia"/>
              </w:rPr>
            </w:pPr>
            <w:r>
              <w:t>是</w:t>
            </w:r>
          </w:p>
        </w:tc>
      </w:tr>
      <w:tr w14:paraId="2A364C05">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521E61C0">
            <w:pPr>
              <w:ind w:firstLine="0" w:firstLineChars="0"/>
              <w:rPr>
                <w:rFonts w:hint="eastAsia"/>
              </w:rPr>
            </w:pPr>
            <w:r>
              <w:t>9</w:t>
            </w:r>
          </w:p>
        </w:tc>
        <w:tc>
          <w:tcPr>
            <w:tcW w:w="1531" w:type="dxa"/>
            <w:tcBorders>
              <w:bottom w:val="single" w:color="000000" w:sz="14" w:space="0"/>
            </w:tcBorders>
            <w:tcMar>
              <w:top w:w="100" w:type="dxa"/>
              <w:left w:w="110" w:type="dxa"/>
              <w:bottom w:w="100" w:type="dxa"/>
              <w:right w:w="110" w:type="dxa"/>
            </w:tcMar>
            <w:vAlign w:val="center"/>
          </w:tcPr>
          <w:p w14:paraId="7298E068">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6DE5F7EE">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2A6552EF">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0C2B5CD7">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7695588D">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5A731F1E">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0D7DB285">
            <w:pPr>
              <w:ind w:firstLine="0" w:firstLineChars="0"/>
              <w:rPr>
                <w:rFonts w:hint="eastAsia"/>
              </w:rPr>
            </w:pPr>
            <w:r>
              <w:t>是</w:t>
            </w:r>
          </w:p>
        </w:tc>
      </w:tr>
    </w:tbl>
    <w:p w14:paraId="000F1C09">
      <w:pPr>
        <w:ind w:firstLine="0" w:firstLineChars="0"/>
        <w:rPr>
          <w:rFonts w:hint="eastAsia"/>
        </w:rPr>
      </w:pPr>
    </w:p>
    <w:p w14:paraId="5EB32BEE">
      <w:pPr>
        <w:ind w:firstLine="480"/>
        <w:rPr>
          <w:rFonts w:hint="eastAsia"/>
        </w:rPr>
      </w:pPr>
      <w:r>
        <w:t>积分流水表主要用于记录用户积分的获取、扣减和变动明细，包括用户编号、变动类型、变动分值、来源业务、备注及时间等信息。该表能够为系统提供积分账务追踪、兑换核对、活动奖励发放和用户积分明细查询等功能支持，是积分管理模块的重要基础表。</w:t>
      </w:r>
    </w:p>
    <w:p w14:paraId="1AA93F2D">
      <w:pPr>
        <w:ind w:firstLine="0" w:firstLineChars="0"/>
        <w:jc w:val="center"/>
        <w:rPr>
          <w:rFonts w:hint="eastAsia"/>
        </w:rPr>
      </w:pPr>
      <w:r>
        <w:t>表</w:t>
      </w:r>
      <w:r>
        <w:rPr>
          <w:rFonts w:hint="eastAsia"/>
          <w:lang w:eastAsia="zh-CN"/>
        </w:rPr>
        <w:t>3-</w:t>
      </w:r>
      <w:r>
        <w:t>11积分流水（points_history）</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3029C955">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69E9702C">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3B81251F">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6479E7A2">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33B815BB">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382685A5">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38E1D532">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ABCB93A">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451ACCA6">
            <w:pPr>
              <w:ind w:firstLine="0" w:firstLineChars="0"/>
              <w:rPr>
                <w:rFonts w:hint="eastAsia"/>
              </w:rPr>
            </w:pPr>
            <w:r>
              <w:t>允许空</w:t>
            </w:r>
          </w:p>
        </w:tc>
      </w:tr>
      <w:tr w14:paraId="2237477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E1D913A">
            <w:pPr>
              <w:ind w:firstLine="0" w:firstLineChars="0"/>
              <w:rPr>
                <w:rFonts w:hint="eastAsia"/>
              </w:rPr>
            </w:pPr>
            <w:r>
              <w:t>1</w:t>
            </w:r>
          </w:p>
        </w:tc>
        <w:tc>
          <w:tcPr>
            <w:tcW w:w="1531" w:type="dxa"/>
            <w:tcMar>
              <w:top w:w="100" w:type="dxa"/>
              <w:left w:w="110" w:type="dxa"/>
              <w:bottom w:w="100" w:type="dxa"/>
              <w:right w:w="110" w:type="dxa"/>
            </w:tcMar>
            <w:vAlign w:val="center"/>
          </w:tcPr>
          <w:p w14:paraId="5F59459F">
            <w:pPr>
              <w:ind w:firstLine="0" w:firstLineChars="0"/>
              <w:rPr>
                <w:rFonts w:hint="eastAsia"/>
              </w:rPr>
            </w:pPr>
            <w:r>
              <w:t>id</w:t>
            </w:r>
          </w:p>
        </w:tc>
        <w:tc>
          <w:tcPr>
            <w:tcW w:w="1757" w:type="dxa"/>
            <w:tcMar>
              <w:top w:w="100" w:type="dxa"/>
              <w:left w:w="110" w:type="dxa"/>
              <w:bottom w:w="100" w:type="dxa"/>
              <w:right w:w="110" w:type="dxa"/>
            </w:tcMar>
            <w:vAlign w:val="center"/>
          </w:tcPr>
          <w:p w14:paraId="7ED0BFA5">
            <w:pPr>
              <w:ind w:firstLine="0" w:firstLineChars="0"/>
              <w:rPr>
                <w:rFonts w:hint="eastAsia"/>
              </w:rPr>
            </w:pPr>
            <w:r>
              <w:t>流水ID</w:t>
            </w:r>
          </w:p>
        </w:tc>
        <w:tc>
          <w:tcPr>
            <w:tcW w:w="1077" w:type="dxa"/>
            <w:tcMar>
              <w:top w:w="100" w:type="dxa"/>
              <w:left w:w="110" w:type="dxa"/>
              <w:bottom w:w="100" w:type="dxa"/>
              <w:right w:w="110" w:type="dxa"/>
            </w:tcMar>
            <w:vAlign w:val="center"/>
          </w:tcPr>
          <w:p w14:paraId="295529CF">
            <w:pPr>
              <w:ind w:firstLine="0" w:firstLineChars="0"/>
              <w:rPr>
                <w:rFonts w:hint="eastAsia"/>
              </w:rPr>
            </w:pPr>
            <w:r>
              <w:t>bigint</w:t>
            </w:r>
          </w:p>
        </w:tc>
        <w:tc>
          <w:tcPr>
            <w:tcW w:w="1020" w:type="dxa"/>
            <w:tcMar>
              <w:top w:w="100" w:type="dxa"/>
              <w:left w:w="110" w:type="dxa"/>
              <w:bottom w:w="100" w:type="dxa"/>
              <w:right w:w="110" w:type="dxa"/>
            </w:tcMar>
            <w:vAlign w:val="center"/>
          </w:tcPr>
          <w:p w14:paraId="4331B042">
            <w:pPr>
              <w:ind w:firstLine="0" w:firstLineChars="0"/>
              <w:rPr>
                <w:rFonts w:hint="eastAsia"/>
              </w:rPr>
            </w:pPr>
            <w:r>
              <w:t>默认</w:t>
            </w:r>
          </w:p>
        </w:tc>
        <w:tc>
          <w:tcPr>
            <w:tcW w:w="737" w:type="dxa"/>
            <w:tcMar>
              <w:top w:w="100" w:type="dxa"/>
              <w:left w:w="110" w:type="dxa"/>
              <w:bottom w:w="100" w:type="dxa"/>
              <w:right w:w="110" w:type="dxa"/>
            </w:tcMar>
            <w:vAlign w:val="center"/>
          </w:tcPr>
          <w:p w14:paraId="6443A772">
            <w:pPr>
              <w:ind w:firstLine="0" w:firstLineChars="0"/>
              <w:rPr>
                <w:rFonts w:hint="eastAsia"/>
              </w:rPr>
            </w:pPr>
            <w:r>
              <w:t>是</w:t>
            </w:r>
          </w:p>
        </w:tc>
        <w:tc>
          <w:tcPr>
            <w:tcW w:w="1020" w:type="dxa"/>
            <w:tcMar>
              <w:top w:w="100" w:type="dxa"/>
              <w:left w:w="110" w:type="dxa"/>
              <w:bottom w:w="100" w:type="dxa"/>
              <w:right w:w="110" w:type="dxa"/>
            </w:tcMar>
            <w:vAlign w:val="center"/>
          </w:tcPr>
          <w:p w14:paraId="127BA798">
            <w:pPr>
              <w:ind w:firstLine="0" w:firstLineChars="0"/>
              <w:rPr>
                <w:rFonts w:hint="eastAsia"/>
              </w:rPr>
            </w:pPr>
            <w:r>
              <w:t>主键</w:t>
            </w:r>
          </w:p>
        </w:tc>
        <w:tc>
          <w:tcPr>
            <w:tcW w:w="794" w:type="dxa"/>
            <w:tcMar>
              <w:top w:w="100" w:type="dxa"/>
              <w:left w:w="110" w:type="dxa"/>
              <w:bottom w:w="100" w:type="dxa"/>
              <w:right w:w="110" w:type="dxa"/>
            </w:tcMar>
            <w:vAlign w:val="center"/>
          </w:tcPr>
          <w:p w14:paraId="2CD92A44">
            <w:pPr>
              <w:ind w:firstLine="0" w:firstLineChars="0"/>
              <w:rPr>
                <w:rFonts w:hint="eastAsia"/>
              </w:rPr>
            </w:pPr>
            <w:r>
              <w:t>否</w:t>
            </w:r>
          </w:p>
        </w:tc>
      </w:tr>
      <w:tr w14:paraId="615513C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DBCCAF6">
            <w:pPr>
              <w:ind w:firstLine="0" w:firstLineChars="0"/>
              <w:rPr>
                <w:rFonts w:hint="eastAsia"/>
              </w:rPr>
            </w:pPr>
            <w:r>
              <w:t>2</w:t>
            </w:r>
          </w:p>
        </w:tc>
        <w:tc>
          <w:tcPr>
            <w:tcW w:w="1531" w:type="dxa"/>
            <w:tcMar>
              <w:top w:w="100" w:type="dxa"/>
              <w:left w:w="110" w:type="dxa"/>
              <w:bottom w:w="100" w:type="dxa"/>
              <w:right w:w="110" w:type="dxa"/>
            </w:tcMar>
            <w:vAlign w:val="center"/>
          </w:tcPr>
          <w:p w14:paraId="0EC32473">
            <w:pPr>
              <w:ind w:firstLine="0" w:firstLineChars="0"/>
              <w:rPr>
                <w:rFonts w:hint="eastAsia"/>
              </w:rPr>
            </w:pPr>
            <w:r>
              <w:t>user_id</w:t>
            </w:r>
          </w:p>
        </w:tc>
        <w:tc>
          <w:tcPr>
            <w:tcW w:w="1757" w:type="dxa"/>
            <w:tcMar>
              <w:top w:w="100" w:type="dxa"/>
              <w:left w:w="110" w:type="dxa"/>
              <w:bottom w:w="100" w:type="dxa"/>
              <w:right w:w="110" w:type="dxa"/>
            </w:tcMar>
            <w:vAlign w:val="center"/>
          </w:tcPr>
          <w:p w14:paraId="6F5A0486">
            <w:pPr>
              <w:ind w:firstLine="0" w:firstLineChars="0"/>
              <w:rPr>
                <w:rFonts w:hint="eastAsia"/>
              </w:rPr>
            </w:pPr>
            <w:r>
              <w:t>用户ID</w:t>
            </w:r>
          </w:p>
        </w:tc>
        <w:tc>
          <w:tcPr>
            <w:tcW w:w="1077" w:type="dxa"/>
            <w:tcMar>
              <w:top w:w="100" w:type="dxa"/>
              <w:left w:w="110" w:type="dxa"/>
              <w:bottom w:w="100" w:type="dxa"/>
              <w:right w:w="110" w:type="dxa"/>
            </w:tcMar>
            <w:vAlign w:val="center"/>
          </w:tcPr>
          <w:p w14:paraId="6B6C8416">
            <w:pPr>
              <w:ind w:firstLine="0" w:firstLineChars="0"/>
              <w:rPr>
                <w:rFonts w:hint="eastAsia"/>
              </w:rPr>
            </w:pPr>
            <w:r>
              <w:t>bigint</w:t>
            </w:r>
          </w:p>
        </w:tc>
        <w:tc>
          <w:tcPr>
            <w:tcW w:w="1020" w:type="dxa"/>
            <w:tcMar>
              <w:top w:w="100" w:type="dxa"/>
              <w:left w:w="110" w:type="dxa"/>
              <w:bottom w:w="100" w:type="dxa"/>
              <w:right w:w="110" w:type="dxa"/>
            </w:tcMar>
            <w:vAlign w:val="center"/>
          </w:tcPr>
          <w:p w14:paraId="3D142020">
            <w:pPr>
              <w:ind w:firstLine="0" w:firstLineChars="0"/>
              <w:rPr>
                <w:rFonts w:hint="eastAsia"/>
              </w:rPr>
            </w:pPr>
            <w:r>
              <w:t>默认</w:t>
            </w:r>
          </w:p>
        </w:tc>
        <w:tc>
          <w:tcPr>
            <w:tcW w:w="737" w:type="dxa"/>
            <w:tcMar>
              <w:top w:w="100" w:type="dxa"/>
              <w:left w:w="110" w:type="dxa"/>
              <w:bottom w:w="100" w:type="dxa"/>
              <w:right w:w="110" w:type="dxa"/>
            </w:tcMar>
            <w:vAlign w:val="center"/>
          </w:tcPr>
          <w:p w14:paraId="48214743">
            <w:pPr>
              <w:ind w:firstLine="0" w:firstLineChars="0"/>
              <w:rPr>
                <w:rFonts w:hint="eastAsia"/>
              </w:rPr>
            </w:pPr>
            <w:r>
              <w:t>否</w:t>
            </w:r>
          </w:p>
        </w:tc>
        <w:tc>
          <w:tcPr>
            <w:tcW w:w="1020" w:type="dxa"/>
            <w:tcMar>
              <w:top w:w="100" w:type="dxa"/>
              <w:left w:w="110" w:type="dxa"/>
              <w:bottom w:w="100" w:type="dxa"/>
              <w:right w:w="110" w:type="dxa"/>
            </w:tcMar>
            <w:vAlign w:val="center"/>
          </w:tcPr>
          <w:p w14:paraId="3FB7B4CD">
            <w:pPr>
              <w:ind w:firstLine="0" w:firstLineChars="0"/>
              <w:rPr>
                <w:rFonts w:hint="eastAsia"/>
              </w:rPr>
            </w:pPr>
            <w:r>
              <w:t>外键</w:t>
            </w:r>
          </w:p>
        </w:tc>
        <w:tc>
          <w:tcPr>
            <w:tcW w:w="794" w:type="dxa"/>
            <w:tcMar>
              <w:top w:w="100" w:type="dxa"/>
              <w:left w:w="110" w:type="dxa"/>
              <w:bottom w:w="100" w:type="dxa"/>
              <w:right w:w="110" w:type="dxa"/>
            </w:tcMar>
            <w:vAlign w:val="center"/>
          </w:tcPr>
          <w:p w14:paraId="059FDFB0">
            <w:pPr>
              <w:ind w:firstLine="0" w:firstLineChars="0"/>
              <w:rPr>
                <w:rFonts w:hint="eastAsia"/>
              </w:rPr>
            </w:pPr>
            <w:r>
              <w:t>否</w:t>
            </w:r>
          </w:p>
        </w:tc>
      </w:tr>
      <w:tr w14:paraId="32FA41C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7E516B5">
            <w:pPr>
              <w:ind w:firstLine="0" w:firstLineChars="0"/>
              <w:rPr>
                <w:rFonts w:hint="eastAsia"/>
              </w:rPr>
            </w:pPr>
            <w:r>
              <w:t>3</w:t>
            </w:r>
          </w:p>
        </w:tc>
        <w:tc>
          <w:tcPr>
            <w:tcW w:w="1531" w:type="dxa"/>
            <w:tcMar>
              <w:top w:w="100" w:type="dxa"/>
              <w:left w:w="110" w:type="dxa"/>
              <w:bottom w:w="100" w:type="dxa"/>
              <w:right w:w="110" w:type="dxa"/>
            </w:tcMar>
            <w:vAlign w:val="center"/>
          </w:tcPr>
          <w:p w14:paraId="4AA4EDED">
            <w:pPr>
              <w:ind w:firstLine="0" w:firstLineChars="0"/>
              <w:rPr>
                <w:rFonts w:hint="eastAsia"/>
              </w:rPr>
            </w:pPr>
            <w:r>
              <w:t>change_amount</w:t>
            </w:r>
          </w:p>
        </w:tc>
        <w:tc>
          <w:tcPr>
            <w:tcW w:w="1757" w:type="dxa"/>
            <w:tcMar>
              <w:top w:w="100" w:type="dxa"/>
              <w:left w:w="110" w:type="dxa"/>
              <w:bottom w:w="100" w:type="dxa"/>
              <w:right w:w="110" w:type="dxa"/>
            </w:tcMar>
            <w:vAlign w:val="center"/>
          </w:tcPr>
          <w:p w14:paraId="34488493">
            <w:pPr>
              <w:ind w:firstLine="0" w:firstLineChars="0"/>
              <w:rPr>
                <w:rFonts w:hint="eastAsia"/>
              </w:rPr>
            </w:pPr>
            <w:r>
              <w:t>变动积分</w:t>
            </w:r>
          </w:p>
        </w:tc>
        <w:tc>
          <w:tcPr>
            <w:tcW w:w="1077" w:type="dxa"/>
            <w:tcMar>
              <w:top w:w="100" w:type="dxa"/>
              <w:left w:w="110" w:type="dxa"/>
              <w:bottom w:w="100" w:type="dxa"/>
              <w:right w:w="110" w:type="dxa"/>
            </w:tcMar>
            <w:vAlign w:val="center"/>
          </w:tcPr>
          <w:p w14:paraId="5D12CF52">
            <w:pPr>
              <w:ind w:firstLine="0" w:firstLineChars="0"/>
              <w:rPr>
                <w:rFonts w:hint="eastAsia"/>
              </w:rPr>
            </w:pPr>
            <w:r>
              <w:t>int</w:t>
            </w:r>
          </w:p>
        </w:tc>
        <w:tc>
          <w:tcPr>
            <w:tcW w:w="1020" w:type="dxa"/>
            <w:tcMar>
              <w:top w:w="100" w:type="dxa"/>
              <w:left w:w="110" w:type="dxa"/>
              <w:bottom w:w="100" w:type="dxa"/>
              <w:right w:w="110" w:type="dxa"/>
            </w:tcMar>
            <w:vAlign w:val="center"/>
          </w:tcPr>
          <w:p w14:paraId="35A8676A">
            <w:pPr>
              <w:ind w:firstLine="0" w:firstLineChars="0"/>
              <w:rPr>
                <w:rFonts w:hint="eastAsia"/>
              </w:rPr>
            </w:pPr>
            <w:r>
              <w:t>默认</w:t>
            </w:r>
          </w:p>
        </w:tc>
        <w:tc>
          <w:tcPr>
            <w:tcW w:w="737" w:type="dxa"/>
            <w:tcMar>
              <w:top w:w="100" w:type="dxa"/>
              <w:left w:w="110" w:type="dxa"/>
              <w:bottom w:w="100" w:type="dxa"/>
              <w:right w:w="110" w:type="dxa"/>
            </w:tcMar>
            <w:vAlign w:val="center"/>
          </w:tcPr>
          <w:p w14:paraId="18941332">
            <w:pPr>
              <w:ind w:firstLine="0" w:firstLineChars="0"/>
              <w:rPr>
                <w:rFonts w:hint="eastAsia"/>
              </w:rPr>
            </w:pPr>
            <w:r>
              <w:t>否</w:t>
            </w:r>
          </w:p>
        </w:tc>
        <w:tc>
          <w:tcPr>
            <w:tcW w:w="1020" w:type="dxa"/>
            <w:tcMar>
              <w:top w:w="100" w:type="dxa"/>
              <w:left w:w="110" w:type="dxa"/>
              <w:bottom w:w="100" w:type="dxa"/>
              <w:right w:w="110" w:type="dxa"/>
            </w:tcMar>
            <w:vAlign w:val="center"/>
          </w:tcPr>
          <w:p w14:paraId="03B115CC">
            <w:pPr>
              <w:ind w:firstLine="0" w:firstLineChars="0"/>
              <w:rPr>
                <w:rFonts w:hint="eastAsia"/>
              </w:rPr>
            </w:pPr>
            <w:r>
              <w:t>—</w:t>
            </w:r>
          </w:p>
        </w:tc>
        <w:tc>
          <w:tcPr>
            <w:tcW w:w="794" w:type="dxa"/>
            <w:tcMar>
              <w:top w:w="100" w:type="dxa"/>
              <w:left w:w="110" w:type="dxa"/>
              <w:bottom w:w="100" w:type="dxa"/>
              <w:right w:w="110" w:type="dxa"/>
            </w:tcMar>
            <w:vAlign w:val="center"/>
          </w:tcPr>
          <w:p w14:paraId="3B9DE22A">
            <w:pPr>
              <w:ind w:firstLine="0" w:firstLineChars="0"/>
              <w:rPr>
                <w:rFonts w:hint="eastAsia"/>
              </w:rPr>
            </w:pPr>
            <w:r>
              <w:t>否</w:t>
            </w:r>
          </w:p>
        </w:tc>
      </w:tr>
      <w:tr w14:paraId="5325743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5BAEF19">
            <w:pPr>
              <w:ind w:firstLine="0" w:firstLineChars="0"/>
              <w:rPr>
                <w:rFonts w:hint="eastAsia"/>
              </w:rPr>
            </w:pPr>
            <w:r>
              <w:t>4</w:t>
            </w:r>
          </w:p>
        </w:tc>
        <w:tc>
          <w:tcPr>
            <w:tcW w:w="1531" w:type="dxa"/>
            <w:tcMar>
              <w:top w:w="100" w:type="dxa"/>
              <w:left w:w="110" w:type="dxa"/>
              <w:bottom w:w="100" w:type="dxa"/>
              <w:right w:w="110" w:type="dxa"/>
            </w:tcMar>
            <w:vAlign w:val="center"/>
          </w:tcPr>
          <w:p w14:paraId="2F737091">
            <w:pPr>
              <w:ind w:firstLine="0" w:firstLineChars="0"/>
              <w:rPr>
                <w:rFonts w:hint="eastAsia"/>
              </w:rPr>
            </w:pPr>
            <w:r>
              <w:t>change_type</w:t>
            </w:r>
          </w:p>
        </w:tc>
        <w:tc>
          <w:tcPr>
            <w:tcW w:w="1757" w:type="dxa"/>
            <w:tcMar>
              <w:top w:w="100" w:type="dxa"/>
              <w:left w:w="110" w:type="dxa"/>
              <w:bottom w:w="100" w:type="dxa"/>
              <w:right w:w="110" w:type="dxa"/>
            </w:tcMar>
            <w:vAlign w:val="center"/>
          </w:tcPr>
          <w:p w14:paraId="7AB24662">
            <w:pPr>
              <w:ind w:firstLine="0" w:firstLineChars="0"/>
              <w:rPr>
                <w:rFonts w:hint="eastAsia"/>
              </w:rPr>
            </w:pPr>
            <w:r>
              <w:t>变动类型：</w:t>
            </w:r>
          </w:p>
        </w:tc>
        <w:tc>
          <w:tcPr>
            <w:tcW w:w="1077" w:type="dxa"/>
            <w:tcMar>
              <w:top w:w="100" w:type="dxa"/>
              <w:left w:w="110" w:type="dxa"/>
              <w:bottom w:w="100" w:type="dxa"/>
              <w:right w:w="110" w:type="dxa"/>
            </w:tcMar>
            <w:vAlign w:val="center"/>
          </w:tcPr>
          <w:p w14:paraId="24432A65">
            <w:pPr>
              <w:ind w:firstLine="0" w:firstLineChars="0"/>
              <w:rPr>
                <w:rFonts w:hint="eastAsia"/>
              </w:rPr>
            </w:pPr>
            <w:r>
              <w:t>varchar</w:t>
            </w:r>
          </w:p>
        </w:tc>
        <w:tc>
          <w:tcPr>
            <w:tcW w:w="1020" w:type="dxa"/>
            <w:tcMar>
              <w:top w:w="100" w:type="dxa"/>
              <w:left w:w="110" w:type="dxa"/>
              <w:bottom w:w="100" w:type="dxa"/>
              <w:right w:w="110" w:type="dxa"/>
            </w:tcMar>
            <w:vAlign w:val="center"/>
          </w:tcPr>
          <w:p w14:paraId="3FBE23DB">
            <w:pPr>
              <w:ind w:firstLine="0" w:firstLineChars="0"/>
              <w:rPr>
                <w:rFonts w:hint="eastAsia"/>
              </w:rPr>
            </w:pPr>
            <w:r>
              <w:t>50</w:t>
            </w:r>
          </w:p>
        </w:tc>
        <w:tc>
          <w:tcPr>
            <w:tcW w:w="737" w:type="dxa"/>
            <w:tcMar>
              <w:top w:w="100" w:type="dxa"/>
              <w:left w:w="110" w:type="dxa"/>
              <w:bottom w:w="100" w:type="dxa"/>
              <w:right w:w="110" w:type="dxa"/>
            </w:tcMar>
            <w:vAlign w:val="center"/>
          </w:tcPr>
          <w:p w14:paraId="7C72671D">
            <w:pPr>
              <w:ind w:firstLine="0" w:firstLineChars="0"/>
              <w:rPr>
                <w:rFonts w:hint="eastAsia"/>
              </w:rPr>
            </w:pPr>
            <w:r>
              <w:t>否</w:t>
            </w:r>
          </w:p>
        </w:tc>
        <w:tc>
          <w:tcPr>
            <w:tcW w:w="1020" w:type="dxa"/>
            <w:tcMar>
              <w:top w:w="100" w:type="dxa"/>
              <w:left w:w="110" w:type="dxa"/>
              <w:bottom w:w="100" w:type="dxa"/>
              <w:right w:w="110" w:type="dxa"/>
            </w:tcMar>
            <w:vAlign w:val="center"/>
          </w:tcPr>
          <w:p w14:paraId="4BEACC94">
            <w:pPr>
              <w:ind w:firstLine="0" w:firstLineChars="0"/>
              <w:rPr>
                <w:rFonts w:hint="eastAsia"/>
              </w:rPr>
            </w:pPr>
            <w:r>
              <w:t>—</w:t>
            </w:r>
          </w:p>
        </w:tc>
        <w:tc>
          <w:tcPr>
            <w:tcW w:w="794" w:type="dxa"/>
            <w:tcMar>
              <w:top w:w="100" w:type="dxa"/>
              <w:left w:w="110" w:type="dxa"/>
              <w:bottom w:w="100" w:type="dxa"/>
              <w:right w:w="110" w:type="dxa"/>
            </w:tcMar>
            <w:vAlign w:val="center"/>
          </w:tcPr>
          <w:p w14:paraId="09B72C26">
            <w:pPr>
              <w:ind w:firstLine="0" w:firstLineChars="0"/>
              <w:rPr>
                <w:rFonts w:hint="eastAsia"/>
              </w:rPr>
            </w:pPr>
            <w:r>
              <w:t>否</w:t>
            </w:r>
          </w:p>
        </w:tc>
      </w:tr>
      <w:tr w14:paraId="1572A91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EE9181B">
            <w:pPr>
              <w:ind w:firstLine="0" w:firstLineChars="0"/>
              <w:rPr>
                <w:rFonts w:hint="eastAsia"/>
              </w:rPr>
            </w:pPr>
            <w:r>
              <w:t>5</w:t>
            </w:r>
          </w:p>
        </w:tc>
        <w:tc>
          <w:tcPr>
            <w:tcW w:w="1531" w:type="dxa"/>
            <w:tcMar>
              <w:top w:w="100" w:type="dxa"/>
              <w:left w:w="110" w:type="dxa"/>
              <w:bottom w:w="100" w:type="dxa"/>
              <w:right w:w="110" w:type="dxa"/>
            </w:tcMar>
            <w:vAlign w:val="center"/>
          </w:tcPr>
          <w:p w14:paraId="2F4EBCBF">
            <w:pPr>
              <w:ind w:firstLine="0" w:firstLineChars="0"/>
              <w:rPr>
                <w:rFonts w:hint="eastAsia"/>
              </w:rPr>
            </w:pPr>
            <w:r>
              <w:t>related_id</w:t>
            </w:r>
          </w:p>
        </w:tc>
        <w:tc>
          <w:tcPr>
            <w:tcW w:w="1757" w:type="dxa"/>
            <w:tcMar>
              <w:top w:w="100" w:type="dxa"/>
              <w:left w:w="110" w:type="dxa"/>
              <w:bottom w:w="100" w:type="dxa"/>
              <w:right w:w="110" w:type="dxa"/>
            </w:tcMar>
            <w:vAlign w:val="center"/>
          </w:tcPr>
          <w:p w14:paraId="7AABA54E">
            <w:pPr>
              <w:ind w:firstLine="0" w:firstLineChars="0"/>
              <w:rPr>
                <w:rFonts w:hint="eastAsia"/>
              </w:rPr>
            </w:pPr>
            <w:r>
              <w:t>关联的任务ID</w:t>
            </w:r>
          </w:p>
        </w:tc>
        <w:tc>
          <w:tcPr>
            <w:tcW w:w="1077" w:type="dxa"/>
            <w:tcMar>
              <w:top w:w="100" w:type="dxa"/>
              <w:left w:w="110" w:type="dxa"/>
              <w:bottom w:w="100" w:type="dxa"/>
              <w:right w:w="110" w:type="dxa"/>
            </w:tcMar>
            <w:vAlign w:val="center"/>
          </w:tcPr>
          <w:p w14:paraId="25F18AD6">
            <w:pPr>
              <w:ind w:firstLine="0" w:firstLineChars="0"/>
              <w:rPr>
                <w:rFonts w:hint="eastAsia"/>
              </w:rPr>
            </w:pPr>
            <w:r>
              <w:t>bigint</w:t>
            </w:r>
          </w:p>
        </w:tc>
        <w:tc>
          <w:tcPr>
            <w:tcW w:w="1020" w:type="dxa"/>
            <w:tcMar>
              <w:top w:w="100" w:type="dxa"/>
              <w:left w:w="110" w:type="dxa"/>
              <w:bottom w:w="100" w:type="dxa"/>
              <w:right w:w="110" w:type="dxa"/>
            </w:tcMar>
            <w:vAlign w:val="center"/>
          </w:tcPr>
          <w:p w14:paraId="3E6803FE">
            <w:pPr>
              <w:ind w:firstLine="0" w:firstLineChars="0"/>
              <w:rPr>
                <w:rFonts w:hint="eastAsia"/>
              </w:rPr>
            </w:pPr>
            <w:r>
              <w:t>默认</w:t>
            </w:r>
          </w:p>
        </w:tc>
        <w:tc>
          <w:tcPr>
            <w:tcW w:w="737" w:type="dxa"/>
            <w:tcMar>
              <w:top w:w="100" w:type="dxa"/>
              <w:left w:w="110" w:type="dxa"/>
              <w:bottom w:w="100" w:type="dxa"/>
              <w:right w:w="110" w:type="dxa"/>
            </w:tcMar>
            <w:vAlign w:val="center"/>
          </w:tcPr>
          <w:p w14:paraId="376DEF5B">
            <w:pPr>
              <w:ind w:firstLine="0" w:firstLineChars="0"/>
              <w:rPr>
                <w:rFonts w:hint="eastAsia"/>
              </w:rPr>
            </w:pPr>
            <w:r>
              <w:t>否</w:t>
            </w:r>
          </w:p>
        </w:tc>
        <w:tc>
          <w:tcPr>
            <w:tcW w:w="1020" w:type="dxa"/>
            <w:tcMar>
              <w:top w:w="100" w:type="dxa"/>
              <w:left w:w="110" w:type="dxa"/>
              <w:bottom w:w="100" w:type="dxa"/>
              <w:right w:w="110" w:type="dxa"/>
            </w:tcMar>
            <w:vAlign w:val="center"/>
          </w:tcPr>
          <w:p w14:paraId="0F8445DC">
            <w:pPr>
              <w:ind w:firstLine="0" w:firstLineChars="0"/>
              <w:rPr>
                <w:rFonts w:hint="eastAsia"/>
              </w:rPr>
            </w:pPr>
            <w:r>
              <w:t>—</w:t>
            </w:r>
          </w:p>
        </w:tc>
        <w:tc>
          <w:tcPr>
            <w:tcW w:w="794" w:type="dxa"/>
            <w:tcMar>
              <w:top w:w="100" w:type="dxa"/>
              <w:left w:w="110" w:type="dxa"/>
              <w:bottom w:w="100" w:type="dxa"/>
              <w:right w:w="110" w:type="dxa"/>
            </w:tcMar>
            <w:vAlign w:val="center"/>
          </w:tcPr>
          <w:p w14:paraId="6078CD8E">
            <w:pPr>
              <w:ind w:firstLine="0" w:firstLineChars="0"/>
              <w:rPr>
                <w:rFonts w:hint="eastAsia"/>
              </w:rPr>
            </w:pPr>
            <w:r>
              <w:t>是</w:t>
            </w:r>
          </w:p>
        </w:tc>
      </w:tr>
      <w:tr w14:paraId="5B90C13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ACE7FEB">
            <w:pPr>
              <w:ind w:firstLine="0" w:firstLineChars="0"/>
              <w:rPr>
                <w:rFonts w:hint="eastAsia"/>
              </w:rPr>
            </w:pPr>
            <w:r>
              <w:t>6</w:t>
            </w:r>
          </w:p>
        </w:tc>
        <w:tc>
          <w:tcPr>
            <w:tcW w:w="1531" w:type="dxa"/>
            <w:tcMar>
              <w:top w:w="100" w:type="dxa"/>
              <w:left w:w="110" w:type="dxa"/>
              <w:bottom w:w="100" w:type="dxa"/>
              <w:right w:w="110" w:type="dxa"/>
            </w:tcMar>
            <w:vAlign w:val="center"/>
          </w:tcPr>
          <w:p w14:paraId="0F0E5807">
            <w:pPr>
              <w:ind w:firstLine="0" w:firstLineChars="0"/>
              <w:rPr>
                <w:rFonts w:hint="eastAsia"/>
              </w:rPr>
            </w:pPr>
            <w:r>
              <w:t>description</w:t>
            </w:r>
          </w:p>
        </w:tc>
        <w:tc>
          <w:tcPr>
            <w:tcW w:w="1757" w:type="dxa"/>
            <w:tcMar>
              <w:top w:w="100" w:type="dxa"/>
              <w:left w:w="110" w:type="dxa"/>
              <w:bottom w:w="100" w:type="dxa"/>
              <w:right w:w="110" w:type="dxa"/>
            </w:tcMar>
            <w:vAlign w:val="center"/>
          </w:tcPr>
          <w:p w14:paraId="3453CF8C">
            <w:pPr>
              <w:ind w:firstLine="0" w:firstLineChars="0"/>
              <w:rPr>
                <w:rFonts w:hint="eastAsia"/>
              </w:rPr>
            </w:pPr>
            <w:r>
              <w:t>描述</w:t>
            </w:r>
          </w:p>
        </w:tc>
        <w:tc>
          <w:tcPr>
            <w:tcW w:w="1077" w:type="dxa"/>
            <w:tcMar>
              <w:top w:w="100" w:type="dxa"/>
              <w:left w:w="110" w:type="dxa"/>
              <w:bottom w:w="100" w:type="dxa"/>
              <w:right w:w="110" w:type="dxa"/>
            </w:tcMar>
            <w:vAlign w:val="center"/>
          </w:tcPr>
          <w:p w14:paraId="0E4E00E2">
            <w:pPr>
              <w:ind w:firstLine="0" w:firstLineChars="0"/>
              <w:rPr>
                <w:rFonts w:hint="eastAsia"/>
              </w:rPr>
            </w:pPr>
            <w:r>
              <w:t>varchar</w:t>
            </w:r>
          </w:p>
        </w:tc>
        <w:tc>
          <w:tcPr>
            <w:tcW w:w="1020" w:type="dxa"/>
            <w:tcMar>
              <w:top w:w="100" w:type="dxa"/>
              <w:left w:w="110" w:type="dxa"/>
              <w:bottom w:w="100" w:type="dxa"/>
              <w:right w:w="110" w:type="dxa"/>
            </w:tcMar>
            <w:vAlign w:val="center"/>
          </w:tcPr>
          <w:p w14:paraId="61849B77">
            <w:pPr>
              <w:ind w:firstLine="0" w:firstLineChars="0"/>
              <w:rPr>
                <w:rFonts w:hint="eastAsia"/>
              </w:rPr>
            </w:pPr>
            <w:r>
              <w:t>500</w:t>
            </w:r>
          </w:p>
        </w:tc>
        <w:tc>
          <w:tcPr>
            <w:tcW w:w="737" w:type="dxa"/>
            <w:tcMar>
              <w:top w:w="100" w:type="dxa"/>
              <w:left w:w="110" w:type="dxa"/>
              <w:bottom w:w="100" w:type="dxa"/>
              <w:right w:w="110" w:type="dxa"/>
            </w:tcMar>
            <w:vAlign w:val="center"/>
          </w:tcPr>
          <w:p w14:paraId="374D1B5E">
            <w:pPr>
              <w:ind w:firstLine="0" w:firstLineChars="0"/>
              <w:rPr>
                <w:rFonts w:hint="eastAsia"/>
              </w:rPr>
            </w:pPr>
            <w:r>
              <w:t>否</w:t>
            </w:r>
          </w:p>
        </w:tc>
        <w:tc>
          <w:tcPr>
            <w:tcW w:w="1020" w:type="dxa"/>
            <w:tcMar>
              <w:top w:w="100" w:type="dxa"/>
              <w:left w:w="110" w:type="dxa"/>
              <w:bottom w:w="100" w:type="dxa"/>
              <w:right w:w="110" w:type="dxa"/>
            </w:tcMar>
            <w:vAlign w:val="center"/>
          </w:tcPr>
          <w:p w14:paraId="241FB7A6">
            <w:pPr>
              <w:ind w:firstLine="0" w:firstLineChars="0"/>
              <w:rPr>
                <w:rFonts w:hint="eastAsia"/>
              </w:rPr>
            </w:pPr>
            <w:r>
              <w:t>—</w:t>
            </w:r>
          </w:p>
        </w:tc>
        <w:tc>
          <w:tcPr>
            <w:tcW w:w="794" w:type="dxa"/>
            <w:tcMar>
              <w:top w:w="100" w:type="dxa"/>
              <w:left w:w="110" w:type="dxa"/>
              <w:bottom w:w="100" w:type="dxa"/>
              <w:right w:w="110" w:type="dxa"/>
            </w:tcMar>
            <w:vAlign w:val="center"/>
          </w:tcPr>
          <w:p w14:paraId="6FD50E41">
            <w:pPr>
              <w:ind w:firstLine="0" w:firstLineChars="0"/>
              <w:rPr>
                <w:rFonts w:hint="eastAsia"/>
              </w:rPr>
            </w:pPr>
            <w:r>
              <w:t>是</w:t>
            </w:r>
          </w:p>
        </w:tc>
      </w:tr>
      <w:tr w14:paraId="0529EC88">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5B51EABE">
            <w:pPr>
              <w:ind w:firstLine="0" w:firstLineChars="0"/>
              <w:rPr>
                <w:rFonts w:hint="eastAsia"/>
              </w:rPr>
            </w:pPr>
            <w:r>
              <w:t>7</w:t>
            </w:r>
          </w:p>
        </w:tc>
        <w:tc>
          <w:tcPr>
            <w:tcW w:w="1531" w:type="dxa"/>
            <w:tcBorders>
              <w:bottom w:val="single" w:color="000000" w:sz="14" w:space="0"/>
            </w:tcBorders>
            <w:tcMar>
              <w:top w:w="100" w:type="dxa"/>
              <w:left w:w="110" w:type="dxa"/>
              <w:bottom w:w="100" w:type="dxa"/>
              <w:right w:w="110" w:type="dxa"/>
            </w:tcMar>
            <w:vAlign w:val="center"/>
          </w:tcPr>
          <w:p w14:paraId="70A773F4">
            <w:pPr>
              <w:ind w:firstLine="0" w:firstLineChars="0"/>
              <w:rPr>
                <w:rFonts w:hint="eastAsia"/>
              </w:rPr>
            </w:pPr>
            <w:r>
              <w:t>created_at</w:t>
            </w:r>
          </w:p>
        </w:tc>
        <w:tc>
          <w:tcPr>
            <w:tcW w:w="1757" w:type="dxa"/>
            <w:tcBorders>
              <w:bottom w:val="single" w:color="000000" w:sz="14" w:space="0"/>
            </w:tcBorders>
            <w:tcMar>
              <w:top w:w="100" w:type="dxa"/>
              <w:left w:w="110" w:type="dxa"/>
              <w:bottom w:w="100" w:type="dxa"/>
              <w:right w:w="110" w:type="dxa"/>
            </w:tcMar>
            <w:vAlign w:val="center"/>
          </w:tcPr>
          <w:p w14:paraId="63185E49">
            <w:pPr>
              <w:ind w:firstLine="0" w:firstLineChars="0"/>
              <w:rPr>
                <w:rFonts w:hint="eastAsia"/>
              </w:rPr>
            </w:pPr>
            <w:r>
              <w:t>创建时间</w:t>
            </w:r>
          </w:p>
        </w:tc>
        <w:tc>
          <w:tcPr>
            <w:tcW w:w="1077" w:type="dxa"/>
            <w:tcBorders>
              <w:bottom w:val="single" w:color="000000" w:sz="14" w:space="0"/>
            </w:tcBorders>
            <w:tcMar>
              <w:top w:w="100" w:type="dxa"/>
              <w:left w:w="110" w:type="dxa"/>
              <w:bottom w:w="100" w:type="dxa"/>
              <w:right w:w="110" w:type="dxa"/>
            </w:tcMar>
            <w:vAlign w:val="center"/>
          </w:tcPr>
          <w:p w14:paraId="38E60018">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6A9E6FEF">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5B390E25">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36E097FB">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6133394B">
            <w:pPr>
              <w:ind w:firstLine="0" w:firstLineChars="0"/>
              <w:rPr>
                <w:rFonts w:hint="eastAsia"/>
              </w:rPr>
            </w:pPr>
            <w:r>
              <w:t>是</w:t>
            </w:r>
          </w:p>
        </w:tc>
      </w:tr>
    </w:tbl>
    <w:p w14:paraId="3463E1AB">
      <w:pPr>
        <w:ind w:firstLine="0" w:firstLineChars="0"/>
        <w:rPr>
          <w:rFonts w:hint="eastAsia"/>
        </w:rPr>
      </w:pPr>
    </w:p>
    <w:p w14:paraId="76D522CD">
      <w:pPr>
        <w:ind w:firstLine="480"/>
        <w:rPr>
          <w:rFonts w:hint="eastAsia"/>
        </w:rPr>
      </w:pPr>
      <w:r>
        <w:t>积分商城商品表主要用于保存平台积分兑换模块中的礼品信息，包括商品名称、所需积分、库存数量、商品图片、状态和说明等内容。该表能够支撑用户积分兑换、库存扣减和礼品展示等业务流程，并与积分流水和兑换订单数据联动，服务于平台激励体系建设。</w:t>
      </w:r>
    </w:p>
    <w:p w14:paraId="69A50FD3">
      <w:pPr>
        <w:ind w:firstLine="0" w:firstLineChars="0"/>
        <w:jc w:val="center"/>
        <w:rPr>
          <w:rFonts w:hint="eastAsia"/>
        </w:rPr>
      </w:pPr>
      <w:r>
        <w:t>表</w:t>
      </w:r>
      <w:r>
        <w:rPr>
          <w:rFonts w:hint="eastAsia"/>
          <w:lang w:eastAsia="zh-CN"/>
        </w:rPr>
        <w:t>3-</w:t>
      </w:r>
      <w:r>
        <w:t>12积分商城商品（points_mall）</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60BAB6E1">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7C5D0D81">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18DC17BC">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4E87432A">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3628811E">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AEE3417">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2F51282E">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577F2DAC">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45080BD5">
            <w:pPr>
              <w:ind w:firstLine="0" w:firstLineChars="0"/>
              <w:rPr>
                <w:rFonts w:hint="eastAsia"/>
              </w:rPr>
            </w:pPr>
            <w:r>
              <w:t>允许空</w:t>
            </w:r>
          </w:p>
        </w:tc>
      </w:tr>
      <w:tr w14:paraId="32E03A7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606C108">
            <w:pPr>
              <w:ind w:firstLine="0" w:firstLineChars="0"/>
              <w:rPr>
                <w:rFonts w:hint="eastAsia"/>
              </w:rPr>
            </w:pPr>
            <w:r>
              <w:t>1</w:t>
            </w:r>
          </w:p>
        </w:tc>
        <w:tc>
          <w:tcPr>
            <w:tcW w:w="1531" w:type="dxa"/>
            <w:tcMar>
              <w:top w:w="100" w:type="dxa"/>
              <w:left w:w="110" w:type="dxa"/>
              <w:bottom w:w="100" w:type="dxa"/>
              <w:right w:w="110" w:type="dxa"/>
            </w:tcMar>
            <w:vAlign w:val="center"/>
          </w:tcPr>
          <w:p w14:paraId="7C28544D">
            <w:pPr>
              <w:ind w:firstLine="0" w:firstLineChars="0"/>
              <w:rPr>
                <w:rFonts w:hint="eastAsia"/>
              </w:rPr>
            </w:pPr>
            <w:r>
              <w:t>id</w:t>
            </w:r>
          </w:p>
        </w:tc>
        <w:tc>
          <w:tcPr>
            <w:tcW w:w="1757" w:type="dxa"/>
            <w:tcMar>
              <w:top w:w="100" w:type="dxa"/>
              <w:left w:w="110" w:type="dxa"/>
              <w:bottom w:w="100" w:type="dxa"/>
              <w:right w:w="110" w:type="dxa"/>
            </w:tcMar>
            <w:vAlign w:val="center"/>
          </w:tcPr>
          <w:p w14:paraId="32370CAD">
            <w:pPr>
              <w:ind w:firstLine="0" w:firstLineChars="0"/>
              <w:rPr>
                <w:rFonts w:hint="eastAsia"/>
              </w:rPr>
            </w:pPr>
            <w:r>
              <w:t>商品ID</w:t>
            </w:r>
          </w:p>
        </w:tc>
        <w:tc>
          <w:tcPr>
            <w:tcW w:w="1077" w:type="dxa"/>
            <w:tcMar>
              <w:top w:w="100" w:type="dxa"/>
              <w:left w:w="110" w:type="dxa"/>
              <w:bottom w:w="100" w:type="dxa"/>
              <w:right w:w="110" w:type="dxa"/>
            </w:tcMar>
            <w:vAlign w:val="center"/>
          </w:tcPr>
          <w:p w14:paraId="04EE28AF">
            <w:pPr>
              <w:ind w:firstLine="0" w:firstLineChars="0"/>
              <w:rPr>
                <w:rFonts w:hint="eastAsia"/>
              </w:rPr>
            </w:pPr>
            <w:r>
              <w:t>bigint</w:t>
            </w:r>
          </w:p>
        </w:tc>
        <w:tc>
          <w:tcPr>
            <w:tcW w:w="1020" w:type="dxa"/>
            <w:tcMar>
              <w:top w:w="100" w:type="dxa"/>
              <w:left w:w="110" w:type="dxa"/>
              <w:bottom w:w="100" w:type="dxa"/>
              <w:right w:w="110" w:type="dxa"/>
            </w:tcMar>
            <w:vAlign w:val="center"/>
          </w:tcPr>
          <w:p w14:paraId="3F9B8143">
            <w:pPr>
              <w:ind w:firstLine="0" w:firstLineChars="0"/>
              <w:rPr>
                <w:rFonts w:hint="eastAsia"/>
              </w:rPr>
            </w:pPr>
            <w:r>
              <w:t>默认</w:t>
            </w:r>
          </w:p>
        </w:tc>
        <w:tc>
          <w:tcPr>
            <w:tcW w:w="737" w:type="dxa"/>
            <w:tcMar>
              <w:top w:w="100" w:type="dxa"/>
              <w:left w:w="110" w:type="dxa"/>
              <w:bottom w:w="100" w:type="dxa"/>
              <w:right w:w="110" w:type="dxa"/>
            </w:tcMar>
            <w:vAlign w:val="center"/>
          </w:tcPr>
          <w:p w14:paraId="4BBAD050">
            <w:pPr>
              <w:ind w:firstLine="0" w:firstLineChars="0"/>
              <w:rPr>
                <w:rFonts w:hint="eastAsia"/>
              </w:rPr>
            </w:pPr>
            <w:r>
              <w:t>是</w:t>
            </w:r>
          </w:p>
        </w:tc>
        <w:tc>
          <w:tcPr>
            <w:tcW w:w="1020" w:type="dxa"/>
            <w:tcMar>
              <w:top w:w="100" w:type="dxa"/>
              <w:left w:w="110" w:type="dxa"/>
              <w:bottom w:w="100" w:type="dxa"/>
              <w:right w:w="110" w:type="dxa"/>
            </w:tcMar>
            <w:vAlign w:val="center"/>
          </w:tcPr>
          <w:p w14:paraId="58D67942">
            <w:pPr>
              <w:ind w:firstLine="0" w:firstLineChars="0"/>
              <w:rPr>
                <w:rFonts w:hint="eastAsia"/>
              </w:rPr>
            </w:pPr>
            <w:r>
              <w:t>主键</w:t>
            </w:r>
          </w:p>
        </w:tc>
        <w:tc>
          <w:tcPr>
            <w:tcW w:w="794" w:type="dxa"/>
            <w:tcMar>
              <w:top w:w="100" w:type="dxa"/>
              <w:left w:w="110" w:type="dxa"/>
              <w:bottom w:w="100" w:type="dxa"/>
              <w:right w:w="110" w:type="dxa"/>
            </w:tcMar>
            <w:vAlign w:val="center"/>
          </w:tcPr>
          <w:p w14:paraId="36F6BDE8">
            <w:pPr>
              <w:ind w:firstLine="0" w:firstLineChars="0"/>
              <w:rPr>
                <w:rFonts w:hint="eastAsia"/>
              </w:rPr>
            </w:pPr>
            <w:r>
              <w:t>否</w:t>
            </w:r>
          </w:p>
        </w:tc>
      </w:tr>
      <w:tr w14:paraId="5D982934">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F2F77CA">
            <w:pPr>
              <w:ind w:firstLine="0" w:firstLineChars="0"/>
              <w:rPr>
                <w:rFonts w:hint="eastAsia"/>
              </w:rPr>
            </w:pPr>
            <w:r>
              <w:t>2</w:t>
            </w:r>
          </w:p>
        </w:tc>
        <w:tc>
          <w:tcPr>
            <w:tcW w:w="1531" w:type="dxa"/>
            <w:tcMar>
              <w:top w:w="100" w:type="dxa"/>
              <w:left w:w="110" w:type="dxa"/>
              <w:bottom w:w="100" w:type="dxa"/>
              <w:right w:w="110" w:type="dxa"/>
            </w:tcMar>
            <w:vAlign w:val="center"/>
          </w:tcPr>
          <w:p w14:paraId="3B135FB1">
            <w:pPr>
              <w:ind w:firstLine="0" w:firstLineChars="0"/>
              <w:rPr>
                <w:rFonts w:hint="eastAsia"/>
              </w:rPr>
            </w:pPr>
            <w:r>
              <w:t>name</w:t>
            </w:r>
          </w:p>
        </w:tc>
        <w:tc>
          <w:tcPr>
            <w:tcW w:w="1757" w:type="dxa"/>
            <w:tcMar>
              <w:top w:w="100" w:type="dxa"/>
              <w:left w:w="110" w:type="dxa"/>
              <w:bottom w:w="100" w:type="dxa"/>
              <w:right w:w="110" w:type="dxa"/>
            </w:tcMar>
            <w:vAlign w:val="center"/>
          </w:tcPr>
          <w:p w14:paraId="714AE4EF">
            <w:pPr>
              <w:ind w:firstLine="0" w:firstLineChars="0"/>
              <w:rPr>
                <w:rFonts w:hint="eastAsia"/>
              </w:rPr>
            </w:pPr>
            <w:r>
              <w:t>商品名称</w:t>
            </w:r>
          </w:p>
        </w:tc>
        <w:tc>
          <w:tcPr>
            <w:tcW w:w="1077" w:type="dxa"/>
            <w:tcMar>
              <w:top w:w="100" w:type="dxa"/>
              <w:left w:w="110" w:type="dxa"/>
              <w:bottom w:w="100" w:type="dxa"/>
              <w:right w:w="110" w:type="dxa"/>
            </w:tcMar>
            <w:vAlign w:val="center"/>
          </w:tcPr>
          <w:p w14:paraId="613DAAA5">
            <w:pPr>
              <w:ind w:firstLine="0" w:firstLineChars="0"/>
              <w:rPr>
                <w:rFonts w:hint="eastAsia"/>
              </w:rPr>
            </w:pPr>
            <w:r>
              <w:t>varchar</w:t>
            </w:r>
          </w:p>
        </w:tc>
        <w:tc>
          <w:tcPr>
            <w:tcW w:w="1020" w:type="dxa"/>
            <w:tcMar>
              <w:top w:w="100" w:type="dxa"/>
              <w:left w:w="110" w:type="dxa"/>
              <w:bottom w:w="100" w:type="dxa"/>
              <w:right w:w="110" w:type="dxa"/>
            </w:tcMar>
            <w:vAlign w:val="center"/>
          </w:tcPr>
          <w:p w14:paraId="15C865AB">
            <w:pPr>
              <w:ind w:firstLine="0" w:firstLineChars="0"/>
              <w:rPr>
                <w:rFonts w:hint="eastAsia"/>
              </w:rPr>
            </w:pPr>
            <w:r>
              <w:t>200</w:t>
            </w:r>
          </w:p>
        </w:tc>
        <w:tc>
          <w:tcPr>
            <w:tcW w:w="737" w:type="dxa"/>
            <w:tcMar>
              <w:top w:w="100" w:type="dxa"/>
              <w:left w:w="110" w:type="dxa"/>
              <w:bottom w:w="100" w:type="dxa"/>
              <w:right w:w="110" w:type="dxa"/>
            </w:tcMar>
            <w:vAlign w:val="center"/>
          </w:tcPr>
          <w:p w14:paraId="43F10FE9">
            <w:pPr>
              <w:ind w:firstLine="0" w:firstLineChars="0"/>
              <w:rPr>
                <w:rFonts w:hint="eastAsia"/>
              </w:rPr>
            </w:pPr>
            <w:r>
              <w:t>否</w:t>
            </w:r>
          </w:p>
        </w:tc>
        <w:tc>
          <w:tcPr>
            <w:tcW w:w="1020" w:type="dxa"/>
            <w:tcMar>
              <w:top w:w="100" w:type="dxa"/>
              <w:left w:w="110" w:type="dxa"/>
              <w:bottom w:w="100" w:type="dxa"/>
              <w:right w:w="110" w:type="dxa"/>
            </w:tcMar>
            <w:vAlign w:val="center"/>
          </w:tcPr>
          <w:p w14:paraId="11FC3FBB">
            <w:pPr>
              <w:ind w:firstLine="0" w:firstLineChars="0"/>
              <w:rPr>
                <w:rFonts w:hint="eastAsia"/>
              </w:rPr>
            </w:pPr>
            <w:r>
              <w:t>—</w:t>
            </w:r>
          </w:p>
        </w:tc>
        <w:tc>
          <w:tcPr>
            <w:tcW w:w="794" w:type="dxa"/>
            <w:tcMar>
              <w:top w:w="100" w:type="dxa"/>
              <w:left w:w="110" w:type="dxa"/>
              <w:bottom w:w="100" w:type="dxa"/>
              <w:right w:w="110" w:type="dxa"/>
            </w:tcMar>
            <w:vAlign w:val="center"/>
          </w:tcPr>
          <w:p w14:paraId="1525937F">
            <w:pPr>
              <w:ind w:firstLine="0" w:firstLineChars="0"/>
              <w:rPr>
                <w:rFonts w:hint="eastAsia"/>
              </w:rPr>
            </w:pPr>
            <w:r>
              <w:t>否</w:t>
            </w:r>
          </w:p>
        </w:tc>
      </w:tr>
      <w:tr w14:paraId="7101BD2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171A754">
            <w:pPr>
              <w:ind w:firstLine="0" w:firstLineChars="0"/>
              <w:rPr>
                <w:rFonts w:hint="eastAsia"/>
              </w:rPr>
            </w:pPr>
            <w:r>
              <w:t>3</w:t>
            </w:r>
          </w:p>
        </w:tc>
        <w:tc>
          <w:tcPr>
            <w:tcW w:w="1531" w:type="dxa"/>
            <w:tcMar>
              <w:top w:w="100" w:type="dxa"/>
              <w:left w:w="110" w:type="dxa"/>
              <w:bottom w:w="100" w:type="dxa"/>
              <w:right w:w="110" w:type="dxa"/>
            </w:tcMar>
            <w:vAlign w:val="center"/>
          </w:tcPr>
          <w:p w14:paraId="702D0985">
            <w:pPr>
              <w:ind w:firstLine="0" w:firstLineChars="0"/>
              <w:rPr>
                <w:rFonts w:hint="eastAsia"/>
              </w:rPr>
            </w:pPr>
            <w:r>
              <w:t>description</w:t>
            </w:r>
          </w:p>
        </w:tc>
        <w:tc>
          <w:tcPr>
            <w:tcW w:w="1757" w:type="dxa"/>
            <w:tcMar>
              <w:top w:w="100" w:type="dxa"/>
              <w:left w:w="110" w:type="dxa"/>
              <w:bottom w:w="100" w:type="dxa"/>
              <w:right w:w="110" w:type="dxa"/>
            </w:tcMar>
            <w:vAlign w:val="center"/>
          </w:tcPr>
          <w:p w14:paraId="0AD32283">
            <w:pPr>
              <w:ind w:firstLine="0" w:firstLineChars="0"/>
              <w:rPr>
                <w:rFonts w:hint="eastAsia"/>
              </w:rPr>
            </w:pPr>
            <w:r>
              <w:t>商品描述</w:t>
            </w:r>
          </w:p>
        </w:tc>
        <w:tc>
          <w:tcPr>
            <w:tcW w:w="1077" w:type="dxa"/>
            <w:tcMar>
              <w:top w:w="100" w:type="dxa"/>
              <w:left w:w="110" w:type="dxa"/>
              <w:bottom w:w="100" w:type="dxa"/>
              <w:right w:w="110" w:type="dxa"/>
            </w:tcMar>
            <w:vAlign w:val="center"/>
          </w:tcPr>
          <w:p w14:paraId="60DFC458">
            <w:pPr>
              <w:ind w:firstLine="0" w:firstLineChars="0"/>
              <w:rPr>
                <w:rFonts w:hint="eastAsia"/>
              </w:rPr>
            </w:pPr>
            <w:r>
              <w:t>text</w:t>
            </w:r>
          </w:p>
        </w:tc>
        <w:tc>
          <w:tcPr>
            <w:tcW w:w="1020" w:type="dxa"/>
            <w:tcMar>
              <w:top w:w="100" w:type="dxa"/>
              <w:left w:w="110" w:type="dxa"/>
              <w:bottom w:w="100" w:type="dxa"/>
              <w:right w:w="110" w:type="dxa"/>
            </w:tcMar>
            <w:vAlign w:val="center"/>
          </w:tcPr>
          <w:p w14:paraId="037C4C20">
            <w:pPr>
              <w:ind w:firstLine="0" w:firstLineChars="0"/>
              <w:rPr>
                <w:rFonts w:hint="eastAsia"/>
              </w:rPr>
            </w:pPr>
            <w:r>
              <w:t>默认</w:t>
            </w:r>
          </w:p>
        </w:tc>
        <w:tc>
          <w:tcPr>
            <w:tcW w:w="737" w:type="dxa"/>
            <w:tcMar>
              <w:top w:w="100" w:type="dxa"/>
              <w:left w:w="110" w:type="dxa"/>
              <w:bottom w:w="100" w:type="dxa"/>
              <w:right w:w="110" w:type="dxa"/>
            </w:tcMar>
            <w:vAlign w:val="center"/>
          </w:tcPr>
          <w:p w14:paraId="5281072B">
            <w:pPr>
              <w:ind w:firstLine="0" w:firstLineChars="0"/>
              <w:rPr>
                <w:rFonts w:hint="eastAsia"/>
              </w:rPr>
            </w:pPr>
            <w:r>
              <w:t>否</w:t>
            </w:r>
          </w:p>
        </w:tc>
        <w:tc>
          <w:tcPr>
            <w:tcW w:w="1020" w:type="dxa"/>
            <w:tcMar>
              <w:top w:w="100" w:type="dxa"/>
              <w:left w:w="110" w:type="dxa"/>
              <w:bottom w:w="100" w:type="dxa"/>
              <w:right w:w="110" w:type="dxa"/>
            </w:tcMar>
            <w:vAlign w:val="center"/>
          </w:tcPr>
          <w:p w14:paraId="3AFCE885">
            <w:pPr>
              <w:ind w:firstLine="0" w:firstLineChars="0"/>
              <w:rPr>
                <w:rFonts w:hint="eastAsia"/>
              </w:rPr>
            </w:pPr>
            <w:r>
              <w:t>—</w:t>
            </w:r>
          </w:p>
        </w:tc>
        <w:tc>
          <w:tcPr>
            <w:tcW w:w="794" w:type="dxa"/>
            <w:tcMar>
              <w:top w:w="100" w:type="dxa"/>
              <w:left w:w="110" w:type="dxa"/>
              <w:bottom w:w="100" w:type="dxa"/>
              <w:right w:w="110" w:type="dxa"/>
            </w:tcMar>
            <w:vAlign w:val="center"/>
          </w:tcPr>
          <w:p w14:paraId="1370FF60">
            <w:pPr>
              <w:ind w:firstLine="0" w:firstLineChars="0"/>
              <w:rPr>
                <w:rFonts w:hint="eastAsia"/>
              </w:rPr>
            </w:pPr>
            <w:r>
              <w:t>是</w:t>
            </w:r>
          </w:p>
        </w:tc>
      </w:tr>
      <w:tr w14:paraId="563AAED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AC31CC5">
            <w:pPr>
              <w:ind w:firstLine="0" w:firstLineChars="0"/>
              <w:rPr>
                <w:rFonts w:hint="eastAsia"/>
              </w:rPr>
            </w:pPr>
            <w:r>
              <w:t>4</w:t>
            </w:r>
          </w:p>
        </w:tc>
        <w:tc>
          <w:tcPr>
            <w:tcW w:w="1531" w:type="dxa"/>
            <w:tcMar>
              <w:top w:w="100" w:type="dxa"/>
              <w:left w:w="110" w:type="dxa"/>
              <w:bottom w:w="100" w:type="dxa"/>
              <w:right w:w="110" w:type="dxa"/>
            </w:tcMar>
            <w:vAlign w:val="center"/>
          </w:tcPr>
          <w:p w14:paraId="5A339F09">
            <w:pPr>
              <w:ind w:firstLine="0" w:firstLineChars="0"/>
              <w:rPr>
                <w:rFonts w:hint="eastAsia"/>
              </w:rPr>
            </w:pPr>
            <w:r>
              <w:t>images</w:t>
            </w:r>
          </w:p>
        </w:tc>
        <w:tc>
          <w:tcPr>
            <w:tcW w:w="1757" w:type="dxa"/>
            <w:tcMar>
              <w:top w:w="100" w:type="dxa"/>
              <w:left w:w="110" w:type="dxa"/>
              <w:bottom w:w="100" w:type="dxa"/>
              <w:right w:w="110" w:type="dxa"/>
            </w:tcMar>
            <w:vAlign w:val="center"/>
          </w:tcPr>
          <w:p w14:paraId="09690493">
            <w:pPr>
              <w:ind w:firstLine="0" w:firstLineChars="0"/>
              <w:rPr>
                <w:rFonts w:hint="eastAsia"/>
              </w:rPr>
            </w:pPr>
            <w:r>
              <w:t>商品图片URL列表</w:t>
            </w:r>
          </w:p>
        </w:tc>
        <w:tc>
          <w:tcPr>
            <w:tcW w:w="1077" w:type="dxa"/>
            <w:tcMar>
              <w:top w:w="100" w:type="dxa"/>
              <w:left w:w="110" w:type="dxa"/>
              <w:bottom w:w="100" w:type="dxa"/>
              <w:right w:w="110" w:type="dxa"/>
            </w:tcMar>
            <w:vAlign w:val="center"/>
          </w:tcPr>
          <w:p w14:paraId="1CE128E3">
            <w:pPr>
              <w:ind w:firstLine="0" w:firstLineChars="0"/>
              <w:rPr>
                <w:rFonts w:hint="eastAsia"/>
              </w:rPr>
            </w:pPr>
            <w:r>
              <w:t>json</w:t>
            </w:r>
          </w:p>
        </w:tc>
        <w:tc>
          <w:tcPr>
            <w:tcW w:w="1020" w:type="dxa"/>
            <w:tcMar>
              <w:top w:w="100" w:type="dxa"/>
              <w:left w:w="110" w:type="dxa"/>
              <w:bottom w:w="100" w:type="dxa"/>
              <w:right w:w="110" w:type="dxa"/>
            </w:tcMar>
            <w:vAlign w:val="center"/>
          </w:tcPr>
          <w:p w14:paraId="04EA49C3">
            <w:pPr>
              <w:ind w:firstLine="0" w:firstLineChars="0"/>
              <w:rPr>
                <w:rFonts w:hint="eastAsia"/>
              </w:rPr>
            </w:pPr>
            <w:r>
              <w:t>默认</w:t>
            </w:r>
          </w:p>
        </w:tc>
        <w:tc>
          <w:tcPr>
            <w:tcW w:w="737" w:type="dxa"/>
            <w:tcMar>
              <w:top w:w="100" w:type="dxa"/>
              <w:left w:w="110" w:type="dxa"/>
              <w:bottom w:w="100" w:type="dxa"/>
              <w:right w:w="110" w:type="dxa"/>
            </w:tcMar>
            <w:vAlign w:val="center"/>
          </w:tcPr>
          <w:p w14:paraId="2B1C6148">
            <w:pPr>
              <w:ind w:firstLine="0" w:firstLineChars="0"/>
              <w:rPr>
                <w:rFonts w:hint="eastAsia"/>
              </w:rPr>
            </w:pPr>
            <w:r>
              <w:t>否</w:t>
            </w:r>
          </w:p>
        </w:tc>
        <w:tc>
          <w:tcPr>
            <w:tcW w:w="1020" w:type="dxa"/>
            <w:tcMar>
              <w:top w:w="100" w:type="dxa"/>
              <w:left w:w="110" w:type="dxa"/>
              <w:bottom w:w="100" w:type="dxa"/>
              <w:right w:w="110" w:type="dxa"/>
            </w:tcMar>
            <w:vAlign w:val="center"/>
          </w:tcPr>
          <w:p w14:paraId="7ACCDDC5">
            <w:pPr>
              <w:ind w:firstLine="0" w:firstLineChars="0"/>
              <w:rPr>
                <w:rFonts w:hint="eastAsia"/>
              </w:rPr>
            </w:pPr>
            <w:r>
              <w:t>—</w:t>
            </w:r>
          </w:p>
        </w:tc>
        <w:tc>
          <w:tcPr>
            <w:tcW w:w="794" w:type="dxa"/>
            <w:tcMar>
              <w:top w:w="100" w:type="dxa"/>
              <w:left w:w="110" w:type="dxa"/>
              <w:bottom w:w="100" w:type="dxa"/>
              <w:right w:w="110" w:type="dxa"/>
            </w:tcMar>
            <w:vAlign w:val="center"/>
          </w:tcPr>
          <w:p w14:paraId="2064CDDF">
            <w:pPr>
              <w:ind w:firstLine="0" w:firstLineChars="0"/>
              <w:rPr>
                <w:rFonts w:hint="eastAsia"/>
              </w:rPr>
            </w:pPr>
            <w:r>
              <w:t>是</w:t>
            </w:r>
          </w:p>
        </w:tc>
      </w:tr>
      <w:tr w14:paraId="3BACB90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4533FBC">
            <w:pPr>
              <w:ind w:firstLine="0" w:firstLineChars="0"/>
              <w:rPr>
                <w:rFonts w:hint="eastAsia"/>
              </w:rPr>
            </w:pPr>
            <w:r>
              <w:t>5</w:t>
            </w:r>
          </w:p>
        </w:tc>
        <w:tc>
          <w:tcPr>
            <w:tcW w:w="1531" w:type="dxa"/>
            <w:tcMar>
              <w:top w:w="100" w:type="dxa"/>
              <w:left w:w="110" w:type="dxa"/>
              <w:bottom w:w="100" w:type="dxa"/>
              <w:right w:w="110" w:type="dxa"/>
            </w:tcMar>
            <w:vAlign w:val="center"/>
          </w:tcPr>
          <w:p w14:paraId="28C0D4E8">
            <w:pPr>
              <w:ind w:firstLine="0" w:firstLineChars="0"/>
              <w:rPr>
                <w:rFonts w:hint="eastAsia"/>
              </w:rPr>
            </w:pPr>
            <w:r>
              <w:t>points_required</w:t>
            </w:r>
          </w:p>
        </w:tc>
        <w:tc>
          <w:tcPr>
            <w:tcW w:w="1757" w:type="dxa"/>
            <w:tcMar>
              <w:top w:w="100" w:type="dxa"/>
              <w:left w:w="110" w:type="dxa"/>
              <w:bottom w:w="100" w:type="dxa"/>
              <w:right w:w="110" w:type="dxa"/>
            </w:tcMar>
            <w:vAlign w:val="center"/>
          </w:tcPr>
          <w:p w14:paraId="08B4984F">
            <w:pPr>
              <w:ind w:firstLine="0" w:firstLineChars="0"/>
              <w:rPr>
                <w:rFonts w:hint="eastAsia"/>
              </w:rPr>
            </w:pPr>
            <w:r>
              <w:t>所需积分</w:t>
            </w:r>
          </w:p>
        </w:tc>
        <w:tc>
          <w:tcPr>
            <w:tcW w:w="1077" w:type="dxa"/>
            <w:tcMar>
              <w:top w:w="100" w:type="dxa"/>
              <w:left w:w="110" w:type="dxa"/>
              <w:bottom w:w="100" w:type="dxa"/>
              <w:right w:w="110" w:type="dxa"/>
            </w:tcMar>
            <w:vAlign w:val="center"/>
          </w:tcPr>
          <w:p w14:paraId="1343C1E1">
            <w:pPr>
              <w:ind w:firstLine="0" w:firstLineChars="0"/>
              <w:rPr>
                <w:rFonts w:hint="eastAsia"/>
              </w:rPr>
            </w:pPr>
            <w:r>
              <w:t>int</w:t>
            </w:r>
          </w:p>
        </w:tc>
        <w:tc>
          <w:tcPr>
            <w:tcW w:w="1020" w:type="dxa"/>
            <w:tcMar>
              <w:top w:w="100" w:type="dxa"/>
              <w:left w:w="110" w:type="dxa"/>
              <w:bottom w:w="100" w:type="dxa"/>
              <w:right w:w="110" w:type="dxa"/>
            </w:tcMar>
            <w:vAlign w:val="center"/>
          </w:tcPr>
          <w:p w14:paraId="29718A8A">
            <w:pPr>
              <w:ind w:firstLine="0" w:firstLineChars="0"/>
              <w:rPr>
                <w:rFonts w:hint="eastAsia"/>
              </w:rPr>
            </w:pPr>
            <w:r>
              <w:t>默认</w:t>
            </w:r>
          </w:p>
        </w:tc>
        <w:tc>
          <w:tcPr>
            <w:tcW w:w="737" w:type="dxa"/>
            <w:tcMar>
              <w:top w:w="100" w:type="dxa"/>
              <w:left w:w="110" w:type="dxa"/>
              <w:bottom w:w="100" w:type="dxa"/>
              <w:right w:w="110" w:type="dxa"/>
            </w:tcMar>
            <w:vAlign w:val="center"/>
          </w:tcPr>
          <w:p w14:paraId="03DC93A6">
            <w:pPr>
              <w:ind w:firstLine="0" w:firstLineChars="0"/>
              <w:rPr>
                <w:rFonts w:hint="eastAsia"/>
              </w:rPr>
            </w:pPr>
            <w:r>
              <w:t>否</w:t>
            </w:r>
          </w:p>
        </w:tc>
        <w:tc>
          <w:tcPr>
            <w:tcW w:w="1020" w:type="dxa"/>
            <w:tcMar>
              <w:top w:w="100" w:type="dxa"/>
              <w:left w:w="110" w:type="dxa"/>
              <w:bottom w:w="100" w:type="dxa"/>
              <w:right w:w="110" w:type="dxa"/>
            </w:tcMar>
            <w:vAlign w:val="center"/>
          </w:tcPr>
          <w:p w14:paraId="4018EDAB">
            <w:pPr>
              <w:ind w:firstLine="0" w:firstLineChars="0"/>
              <w:rPr>
                <w:rFonts w:hint="eastAsia"/>
              </w:rPr>
            </w:pPr>
            <w:r>
              <w:t>—</w:t>
            </w:r>
          </w:p>
        </w:tc>
        <w:tc>
          <w:tcPr>
            <w:tcW w:w="794" w:type="dxa"/>
            <w:tcMar>
              <w:top w:w="100" w:type="dxa"/>
              <w:left w:w="110" w:type="dxa"/>
              <w:bottom w:w="100" w:type="dxa"/>
              <w:right w:w="110" w:type="dxa"/>
            </w:tcMar>
            <w:vAlign w:val="center"/>
          </w:tcPr>
          <w:p w14:paraId="176292F7">
            <w:pPr>
              <w:ind w:firstLine="0" w:firstLineChars="0"/>
              <w:rPr>
                <w:rFonts w:hint="eastAsia"/>
              </w:rPr>
            </w:pPr>
            <w:r>
              <w:t>否</w:t>
            </w:r>
          </w:p>
        </w:tc>
      </w:tr>
      <w:tr w14:paraId="5850A06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C438E05">
            <w:pPr>
              <w:ind w:firstLine="0" w:firstLineChars="0"/>
              <w:rPr>
                <w:rFonts w:hint="eastAsia"/>
              </w:rPr>
            </w:pPr>
            <w:r>
              <w:t>6</w:t>
            </w:r>
          </w:p>
        </w:tc>
        <w:tc>
          <w:tcPr>
            <w:tcW w:w="1531" w:type="dxa"/>
            <w:tcMar>
              <w:top w:w="100" w:type="dxa"/>
              <w:left w:w="110" w:type="dxa"/>
              <w:bottom w:w="100" w:type="dxa"/>
              <w:right w:w="110" w:type="dxa"/>
            </w:tcMar>
            <w:vAlign w:val="center"/>
          </w:tcPr>
          <w:p w14:paraId="76AC4A67">
            <w:pPr>
              <w:ind w:firstLine="0" w:firstLineChars="0"/>
              <w:rPr>
                <w:rFonts w:hint="eastAsia"/>
              </w:rPr>
            </w:pPr>
            <w:r>
              <w:t>type</w:t>
            </w:r>
          </w:p>
        </w:tc>
        <w:tc>
          <w:tcPr>
            <w:tcW w:w="1757" w:type="dxa"/>
            <w:tcMar>
              <w:top w:w="100" w:type="dxa"/>
              <w:left w:w="110" w:type="dxa"/>
              <w:bottom w:w="100" w:type="dxa"/>
              <w:right w:w="110" w:type="dxa"/>
            </w:tcMar>
            <w:vAlign w:val="center"/>
          </w:tcPr>
          <w:p w14:paraId="4AAF4389">
            <w:pPr>
              <w:ind w:firstLine="0" w:firstLineChars="0"/>
              <w:rPr>
                <w:rFonts w:hint="eastAsia"/>
              </w:rPr>
            </w:pPr>
            <w:r>
              <w:t>商品类型：</w:t>
            </w:r>
          </w:p>
        </w:tc>
        <w:tc>
          <w:tcPr>
            <w:tcW w:w="1077" w:type="dxa"/>
            <w:tcMar>
              <w:top w:w="100" w:type="dxa"/>
              <w:left w:w="110" w:type="dxa"/>
              <w:bottom w:w="100" w:type="dxa"/>
              <w:right w:w="110" w:type="dxa"/>
            </w:tcMar>
            <w:vAlign w:val="center"/>
          </w:tcPr>
          <w:p w14:paraId="40BEAAD2">
            <w:pPr>
              <w:ind w:firstLine="0" w:firstLineChars="0"/>
              <w:rPr>
                <w:rFonts w:hint="eastAsia"/>
              </w:rPr>
            </w:pPr>
            <w:r>
              <w:t>varchar</w:t>
            </w:r>
          </w:p>
        </w:tc>
        <w:tc>
          <w:tcPr>
            <w:tcW w:w="1020" w:type="dxa"/>
            <w:tcMar>
              <w:top w:w="100" w:type="dxa"/>
              <w:left w:w="110" w:type="dxa"/>
              <w:bottom w:w="100" w:type="dxa"/>
              <w:right w:w="110" w:type="dxa"/>
            </w:tcMar>
            <w:vAlign w:val="center"/>
          </w:tcPr>
          <w:p w14:paraId="6DAC2223">
            <w:pPr>
              <w:ind w:firstLine="0" w:firstLineChars="0"/>
              <w:rPr>
                <w:rFonts w:hint="eastAsia"/>
              </w:rPr>
            </w:pPr>
            <w:r>
              <w:t>50</w:t>
            </w:r>
          </w:p>
        </w:tc>
        <w:tc>
          <w:tcPr>
            <w:tcW w:w="737" w:type="dxa"/>
            <w:tcMar>
              <w:top w:w="100" w:type="dxa"/>
              <w:left w:w="110" w:type="dxa"/>
              <w:bottom w:w="100" w:type="dxa"/>
              <w:right w:w="110" w:type="dxa"/>
            </w:tcMar>
            <w:vAlign w:val="center"/>
          </w:tcPr>
          <w:p w14:paraId="7FA68F79">
            <w:pPr>
              <w:ind w:firstLine="0" w:firstLineChars="0"/>
              <w:rPr>
                <w:rFonts w:hint="eastAsia"/>
              </w:rPr>
            </w:pPr>
            <w:r>
              <w:t>否</w:t>
            </w:r>
          </w:p>
        </w:tc>
        <w:tc>
          <w:tcPr>
            <w:tcW w:w="1020" w:type="dxa"/>
            <w:tcMar>
              <w:top w:w="100" w:type="dxa"/>
              <w:left w:w="110" w:type="dxa"/>
              <w:bottom w:w="100" w:type="dxa"/>
              <w:right w:w="110" w:type="dxa"/>
            </w:tcMar>
            <w:vAlign w:val="center"/>
          </w:tcPr>
          <w:p w14:paraId="33DB116A">
            <w:pPr>
              <w:ind w:firstLine="0" w:firstLineChars="0"/>
              <w:rPr>
                <w:rFonts w:hint="eastAsia"/>
              </w:rPr>
            </w:pPr>
            <w:r>
              <w:t>—</w:t>
            </w:r>
          </w:p>
        </w:tc>
        <w:tc>
          <w:tcPr>
            <w:tcW w:w="794" w:type="dxa"/>
            <w:tcMar>
              <w:top w:w="100" w:type="dxa"/>
              <w:left w:w="110" w:type="dxa"/>
              <w:bottom w:w="100" w:type="dxa"/>
              <w:right w:w="110" w:type="dxa"/>
            </w:tcMar>
            <w:vAlign w:val="center"/>
          </w:tcPr>
          <w:p w14:paraId="7637DE1B">
            <w:pPr>
              <w:ind w:firstLine="0" w:firstLineChars="0"/>
              <w:rPr>
                <w:rFonts w:hint="eastAsia"/>
              </w:rPr>
            </w:pPr>
            <w:r>
              <w:t>否</w:t>
            </w:r>
          </w:p>
        </w:tc>
      </w:tr>
      <w:tr w14:paraId="1FD3546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8266D28">
            <w:pPr>
              <w:ind w:firstLine="0" w:firstLineChars="0"/>
              <w:rPr>
                <w:rFonts w:hint="eastAsia"/>
              </w:rPr>
            </w:pPr>
            <w:r>
              <w:t>7</w:t>
            </w:r>
          </w:p>
        </w:tc>
        <w:tc>
          <w:tcPr>
            <w:tcW w:w="1531" w:type="dxa"/>
            <w:tcMar>
              <w:top w:w="100" w:type="dxa"/>
              <w:left w:w="110" w:type="dxa"/>
              <w:bottom w:w="100" w:type="dxa"/>
              <w:right w:w="110" w:type="dxa"/>
            </w:tcMar>
            <w:vAlign w:val="center"/>
          </w:tcPr>
          <w:p w14:paraId="653653EC">
            <w:pPr>
              <w:ind w:firstLine="0" w:firstLineChars="0"/>
              <w:rPr>
                <w:rFonts w:hint="eastAsia"/>
              </w:rPr>
            </w:pPr>
            <w:r>
              <w:t>stock</w:t>
            </w:r>
          </w:p>
        </w:tc>
        <w:tc>
          <w:tcPr>
            <w:tcW w:w="1757" w:type="dxa"/>
            <w:tcMar>
              <w:top w:w="100" w:type="dxa"/>
              <w:left w:w="110" w:type="dxa"/>
              <w:bottom w:w="100" w:type="dxa"/>
              <w:right w:w="110" w:type="dxa"/>
            </w:tcMar>
            <w:vAlign w:val="center"/>
          </w:tcPr>
          <w:p w14:paraId="703E6E02">
            <w:pPr>
              <w:ind w:firstLine="0" w:firstLineChars="0"/>
              <w:rPr>
                <w:rFonts w:hint="eastAsia"/>
              </w:rPr>
            </w:pPr>
            <w:r>
              <w:t>库存</w:t>
            </w:r>
          </w:p>
        </w:tc>
        <w:tc>
          <w:tcPr>
            <w:tcW w:w="1077" w:type="dxa"/>
            <w:tcMar>
              <w:top w:w="100" w:type="dxa"/>
              <w:left w:w="110" w:type="dxa"/>
              <w:bottom w:w="100" w:type="dxa"/>
              <w:right w:w="110" w:type="dxa"/>
            </w:tcMar>
            <w:vAlign w:val="center"/>
          </w:tcPr>
          <w:p w14:paraId="260F246F">
            <w:pPr>
              <w:ind w:firstLine="0" w:firstLineChars="0"/>
              <w:rPr>
                <w:rFonts w:hint="eastAsia"/>
              </w:rPr>
            </w:pPr>
            <w:r>
              <w:t>int</w:t>
            </w:r>
          </w:p>
        </w:tc>
        <w:tc>
          <w:tcPr>
            <w:tcW w:w="1020" w:type="dxa"/>
            <w:tcMar>
              <w:top w:w="100" w:type="dxa"/>
              <w:left w:w="110" w:type="dxa"/>
              <w:bottom w:w="100" w:type="dxa"/>
              <w:right w:w="110" w:type="dxa"/>
            </w:tcMar>
            <w:vAlign w:val="center"/>
          </w:tcPr>
          <w:p w14:paraId="2DF58AC5">
            <w:pPr>
              <w:ind w:firstLine="0" w:firstLineChars="0"/>
              <w:rPr>
                <w:rFonts w:hint="eastAsia"/>
              </w:rPr>
            </w:pPr>
            <w:r>
              <w:t>默认</w:t>
            </w:r>
          </w:p>
        </w:tc>
        <w:tc>
          <w:tcPr>
            <w:tcW w:w="737" w:type="dxa"/>
            <w:tcMar>
              <w:top w:w="100" w:type="dxa"/>
              <w:left w:w="110" w:type="dxa"/>
              <w:bottom w:w="100" w:type="dxa"/>
              <w:right w:w="110" w:type="dxa"/>
            </w:tcMar>
            <w:vAlign w:val="center"/>
          </w:tcPr>
          <w:p w14:paraId="3FD9763E">
            <w:pPr>
              <w:ind w:firstLine="0" w:firstLineChars="0"/>
              <w:rPr>
                <w:rFonts w:hint="eastAsia"/>
              </w:rPr>
            </w:pPr>
            <w:r>
              <w:t>否</w:t>
            </w:r>
          </w:p>
        </w:tc>
        <w:tc>
          <w:tcPr>
            <w:tcW w:w="1020" w:type="dxa"/>
            <w:tcMar>
              <w:top w:w="100" w:type="dxa"/>
              <w:left w:w="110" w:type="dxa"/>
              <w:bottom w:w="100" w:type="dxa"/>
              <w:right w:w="110" w:type="dxa"/>
            </w:tcMar>
            <w:vAlign w:val="center"/>
          </w:tcPr>
          <w:p w14:paraId="1499F7BA">
            <w:pPr>
              <w:ind w:firstLine="0" w:firstLineChars="0"/>
              <w:rPr>
                <w:rFonts w:hint="eastAsia"/>
              </w:rPr>
            </w:pPr>
            <w:r>
              <w:t>—</w:t>
            </w:r>
          </w:p>
        </w:tc>
        <w:tc>
          <w:tcPr>
            <w:tcW w:w="794" w:type="dxa"/>
            <w:tcMar>
              <w:top w:w="100" w:type="dxa"/>
              <w:left w:w="110" w:type="dxa"/>
              <w:bottom w:w="100" w:type="dxa"/>
              <w:right w:w="110" w:type="dxa"/>
            </w:tcMar>
            <w:vAlign w:val="center"/>
          </w:tcPr>
          <w:p w14:paraId="71C14DD2">
            <w:pPr>
              <w:ind w:firstLine="0" w:firstLineChars="0"/>
              <w:rPr>
                <w:rFonts w:hint="eastAsia"/>
              </w:rPr>
            </w:pPr>
            <w:r>
              <w:t>否</w:t>
            </w:r>
          </w:p>
        </w:tc>
      </w:tr>
      <w:tr w14:paraId="584ACF71">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95A72B4">
            <w:pPr>
              <w:ind w:firstLine="0" w:firstLineChars="0"/>
              <w:rPr>
                <w:rFonts w:hint="eastAsia"/>
              </w:rPr>
            </w:pPr>
            <w:r>
              <w:t>8</w:t>
            </w:r>
          </w:p>
        </w:tc>
        <w:tc>
          <w:tcPr>
            <w:tcW w:w="1531" w:type="dxa"/>
            <w:tcMar>
              <w:top w:w="100" w:type="dxa"/>
              <w:left w:w="110" w:type="dxa"/>
              <w:bottom w:w="100" w:type="dxa"/>
              <w:right w:w="110" w:type="dxa"/>
            </w:tcMar>
            <w:vAlign w:val="center"/>
          </w:tcPr>
          <w:p w14:paraId="6DEF1118">
            <w:pPr>
              <w:ind w:firstLine="0" w:firstLineChars="0"/>
              <w:rPr>
                <w:rFonts w:hint="eastAsia"/>
              </w:rPr>
            </w:pPr>
            <w:r>
              <w:t>countdown_end_time</w:t>
            </w:r>
          </w:p>
        </w:tc>
        <w:tc>
          <w:tcPr>
            <w:tcW w:w="1757" w:type="dxa"/>
            <w:tcMar>
              <w:top w:w="100" w:type="dxa"/>
              <w:left w:w="110" w:type="dxa"/>
              <w:bottom w:w="100" w:type="dxa"/>
              <w:right w:w="110" w:type="dxa"/>
            </w:tcMar>
            <w:vAlign w:val="center"/>
          </w:tcPr>
          <w:p w14:paraId="076FBE48">
            <w:pPr>
              <w:ind w:firstLine="0" w:firstLineChars="0"/>
              <w:rPr>
                <w:rFonts w:hint="eastAsia"/>
              </w:rPr>
            </w:pPr>
            <w:r>
              <w:t>倒计时结束时间</w:t>
            </w:r>
          </w:p>
        </w:tc>
        <w:tc>
          <w:tcPr>
            <w:tcW w:w="1077" w:type="dxa"/>
            <w:tcMar>
              <w:top w:w="100" w:type="dxa"/>
              <w:left w:w="110" w:type="dxa"/>
              <w:bottom w:w="100" w:type="dxa"/>
              <w:right w:w="110" w:type="dxa"/>
            </w:tcMar>
            <w:vAlign w:val="center"/>
          </w:tcPr>
          <w:p w14:paraId="64E38DAC">
            <w:pPr>
              <w:ind w:firstLine="0" w:firstLineChars="0"/>
              <w:rPr>
                <w:rFonts w:hint="eastAsia"/>
              </w:rPr>
            </w:pPr>
            <w:r>
              <w:t>datetime</w:t>
            </w:r>
          </w:p>
        </w:tc>
        <w:tc>
          <w:tcPr>
            <w:tcW w:w="1020" w:type="dxa"/>
            <w:tcMar>
              <w:top w:w="100" w:type="dxa"/>
              <w:left w:w="110" w:type="dxa"/>
              <w:bottom w:w="100" w:type="dxa"/>
              <w:right w:w="110" w:type="dxa"/>
            </w:tcMar>
            <w:vAlign w:val="center"/>
          </w:tcPr>
          <w:p w14:paraId="08BEDE33">
            <w:pPr>
              <w:ind w:firstLine="0" w:firstLineChars="0"/>
              <w:rPr>
                <w:rFonts w:hint="eastAsia"/>
              </w:rPr>
            </w:pPr>
            <w:r>
              <w:t>默认</w:t>
            </w:r>
          </w:p>
        </w:tc>
        <w:tc>
          <w:tcPr>
            <w:tcW w:w="737" w:type="dxa"/>
            <w:tcMar>
              <w:top w:w="100" w:type="dxa"/>
              <w:left w:w="110" w:type="dxa"/>
              <w:bottom w:w="100" w:type="dxa"/>
              <w:right w:w="110" w:type="dxa"/>
            </w:tcMar>
            <w:vAlign w:val="center"/>
          </w:tcPr>
          <w:p w14:paraId="1D5EEE6C">
            <w:pPr>
              <w:ind w:firstLine="0" w:firstLineChars="0"/>
              <w:rPr>
                <w:rFonts w:hint="eastAsia"/>
              </w:rPr>
            </w:pPr>
            <w:r>
              <w:t>否</w:t>
            </w:r>
          </w:p>
        </w:tc>
        <w:tc>
          <w:tcPr>
            <w:tcW w:w="1020" w:type="dxa"/>
            <w:tcMar>
              <w:top w:w="100" w:type="dxa"/>
              <w:left w:w="110" w:type="dxa"/>
              <w:bottom w:w="100" w:type="dxa"/>
              <w:right w:w="110" w:type="dxa"/>
            </w:tcMar>
            <w:vAlign w:val="center"/>
          </w:tcPr>
          <w:p w14:paraId="5DED58EF">
            <w:pPr>
              <w:ind w:firstLine="0" w:firstLineChars="0"/>
              <w:rPr>
                <w:rFonts w:hint="eastAsia"/>
              </w:rPr>
            </w:pPr>
            <w:r>
              <w:t>—</w:t>
            </w:r>
          </w:p>
        </w:tc>
        <w:tc>
          <w:tcPr>
            <w:tcW w:w="794" w:type="dxa"/>
            <w:tcMar>
              <w:top w:w="100" w:type="dxa"/>
              <w:left w:w="110" w:type="dxa"/>
              <w:bottom w:w="100" w:type="dxa"/>
              <w:right w:w="110" w:type="dxa"/>
            </w:tcMar>
            <w:vAlign w:val="center"/>
          </w:tcPr>
          <w:p w14:paraId="7579AF66">
            <w:pPr>
              <w:ind w:firstLine="0" w:firstLineChars="0"/>
              <w:rPr>
                <w:rFonts w:hint="eastAsia"/>
              </w:rPr>
            </w:pPr>
            <w:r>
              <w:t>是</w:t>
            </w:r>
          </w:p>
        </w:tc>
      </w:tr>
      <w:tr w14:paraId="23FA5B7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90517C3">
            <w:pPr>
              <w:ind w:firstLine="0" w:firstLineChars="0"/>
              <w:rPr>
                <w:rFonts w:hint="eastAsia"/>
              </w:rPr>
            </w:pPr>
            <w:r>
              <w:t>9</w:t>
            </w:r>
          </w:p>
        </w:tc>
        <w:tc>
          <w:tcPr>
            <w:tcW w:w="1531" w:type="dxa"/>
            <w:tcMar>
              <w:top w:w="100" w:type="dxa"/>
              <w:left w:w="110" w:type="dxa"/>
              <w:bottom w:w="100" w:type="dxa"/>
              <w:right w:w="110" w:type="dxa"/>
            </w:tcMar>
            <w:vAlign w:val="center"/>
          </w:tcPr>
          <w:p w14:paraId="636D7B64">
            <w:pPr>
              <w:ind w:firstLine="0" w:firstLineChars="0"/>
              <w:rPr>
                <w:rFonts w:hint="eastAsia"/>
              </w:rPr>
            </w:pPr>
            <w:r>
              <w:t>is_active</w:t>
            </w:r>
          </w:p>
        </w:tc>
        <w:tc>
          <w:tcPr>
            <w:tcW w:w="1757" w:type="dxa"/>
            <w:tcMar>
              <w:top w:w="100" w:type="dxa"/>
              <w:left w:w="110" w:type="dxa"/>
              <w:bottom w:w="100" w:type="dxa"/>
              <w:right w:w="110" w:type="dxa"/>
            </w:tcMar>
            <w:vAlign w:val="center"/>
          </w:tcPr>
          <w:p w14:paraId="7A238637">
            <w:pPr>
              <w:ind w:firstLine="0" w:firstLineChars="0"/>
              <w:rPr>
                <w:rFonts w:hint="eastAsia"/>
              </w:rPr>
            </w:pPr>
            <w:r>
              <w:t>是否上架</w:t>
            </w:r>
          </w:p>
        </w:tc>
        <w:tc>
          <w:tcPr>
            <w:tcW w:w="1077" w:type="dxa"/>
            <w:tcMar>
              <w:top w:w="100" w:type="dxa"/>
              <w:left w:w="110" w:type="dxa"/>
              <w:bottom w:w="100" w:type="dxa"/>
              <w:right w:w="110" w:type="dxa"/>
            </w:tcMar>
            <w:vAlign w:val="center"/>
          </w:tcPr>
          <w:p w14:paraId="3FE0D27C">
            <w:pPr>
              <w:ind w:firstLine="0" w:firstLineChars="0"/>
              <w:rPr>
                <w:rFonts w:hint="eastAsia"/>
              </w:rPr>
            </w:pPr>
            <w:r>
              <w:t>tinyint</w:t>
            </w:r>
          </w:p>
        </w:tc>
        <w:tc>
          <w:tcPr>
            <w:tcW w:w="1020" w:type="dxa"/>
            <w:tcMar>
              <w:top w:w="100" w:type="dxa"/>
              <w:left w:w="110" w:type="dxa"/>
              <w:bottom w:w="100" w:type="dxa"/>
              <w:right w:w="110" w:type="dxa"/>
            </w:tcMar>
            <w:vAlign w:val="center"/>
          </w:tcPr>
          <w:p w14:paraId="2EF7A51B">
            <w:pPr>
              <w:ind w:firstLine="0" w:firstLineChars="0"/>
              <w:rPr>
                <w:rFonts w:hint="eastAsia"/>
              </w:rPr>
            </w:pPr>
            <w:r>
              <w:t>1</w:t>
            </w:r>
          </w:p>
        </w:tc>
        <w:tc>
          <w:tcPr>
            <w:tcW w:w="737" w:type="dxa"/>
            <w:tcMar>
              <w:top w:w="100" w:type="dxa"/>
              <w:left w:w="110" w:type="dxa"/>
              <w:bottom w:w="100" w:type="dxa"/>
              <w:right w:w="110" w:type="dxa"/>
            </w:tcMar>
            <w:vAlign w:val="center"/>
          </w:tcPr>
          <w:p w14:paraId="6D85D047">
            <w:pPr>
              <w:ind w:firstLine="0" w:firstLineChars="0"/>
              <w:rPr>
                <w:rFonts w:hint="eastAsia"/>
              </w:rPr>
            </w:pPr>
            <w:r>
              <w:t>否</w:t>
            </w:r>
          </w:p>
        </w:tc>
        <w:tc>
          <w:tcPr>
            <w:tcW w:w="1020" w:type="dxa"/>
            <w:tcMar>
              <w:top w:w="100" w:type="dxa"/>
              <w:left w:w="110" w:type="dxa"/>
              <w:bottom w:w="100" w:type="dxa"/>
              <w:right w:w="110" w:type="dxa"/>
            </w:tcMar>
            <w:vAlign w:val="center"/>
          </w:tcPr>
          <w:p w14:paraId="41941AF8">
            <w:pPr>
              <w:ind w:firstLine="0" w:firstLineChars="0"/>
              <w:rPr>
                <w:rFonts w:hint="eastAsia"/>
              </w:rPr>
            </w:pPr>
            <w:r>
              <w:t>—</w:t>
            </w:r>
          </w:p>
        </w:tc>
        <w:tc>
          <w:tcPr>
            <w:tcW w:w="794" w:type="dxa"/>
            <w:tcMar>
              <w:top w:w="100" w:type="dxa"/>
              <w:left w:w="110" w:type="dxa"/>
              <w:bottom w:w="100" w:type="dxa"/>
              <w:right w:w="110" w:type="dxa"/>
            </w:tcMar>
            <w:vAlign w:val="center"/>
          </w:tcPr>
          <w:p w14:paraId="69DB7A93">
            <w:pPr>
              <w:ind w:firstLine="0" w:firstLineChars="0"/>
              <w:rPr>
                <w:rFonts w:hint="eastAsia"/>
              </w:rPr>
            </w:pPr>
            <w:r>
              <w:t>是</w:t>
            </w:r>
          </w:p>
        </w:tc>
      </w:tr>
      <w:tr w14:paraId="75F0153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6943DBF">
            <w:pPr>
              <w:ind w:firstLine="0" w:firstLineChars="0"/>
              <w:rPr>
                <w:rFonts w:hint="eastAsia"/>
              </w:rPr>
            </w:pPr>
            <w:r>
              <w:t>10</w:t>
            </w:r>
          </w:p>
        </w:tc>
        <w:tc>
          <w:tcPr>
            <w:tcW w:w="1531" w:type="dxa"/>
            <w:tcMar>
              <w:top w:w="100" w:type="dxa"/>
              <w:left w:w="110" w:type="dxa"/>
              <w:bottom w:w="100" w:type="dxa"/>
              <w:right w:w="110" w:type="dxa"/>
            </w:tcMar>
            <w:vAlign w:val="center"/>
          </w:tcPr>
          <w:p w14:paraId="1011ADD8">
            <w:pPr>
              <w:ind w:firstLine="0" w:firstLineChars="0"/>
              <w:rPr>
                <w:rFonts w:hint="eastAsia"/>
              </w:rPr>
            </w:pPr>
            <w:r>
              <w:t>created_at</w:t>
            </w:r>
          </w:p>
        </w:tc>
        <w:tc>
          <w:tcPr>
            <w:tcW w:w="1757" w:type="dxa"/>
            <w:tcMar>
              <w:top w:w="100" w:type="dxa"/>
              <w:left w:w="110" w:type="dxa"/>
              <w:bottom w:w="100" w:type="dxa"/>
              <w:right w:w="110" w:type="dxa"/>
            </w:tcMar>
            <w:vAlign w:val="center"/>
          </w:tcPr>
          <w:p w14:paraId="1146E8B3">
            <w:pPr>
              <w:ind w:firstLine="0" w:firstLineChars="0"/>
              <w:rPr>
                <w:rFonts w:hint="eastAsia"/>
              </w:rPr>
            </w:pPr>
            <w:r>
              <w:t>创建时间</w:t>
            </w:r>
          </w:p>
        </w:tc>
        <w:tc>
          <w:tcPr>
            <w:tcW w:w="1077" w:type="dxa"/>
            <w:tcMar>
              <w:top w:w="100" w:type="dxa"/>
              <w:left w:w="110" w:type="dxa"/>
              <w:bottom w:w="100" w:type="dxa"/>
              <w:right w:w="110" w:type="dxa"/>
            </w:tcMar>
            <w:vAlign w:val="center"/>
          </w:tcPr>
          <w:p w14:paraId="6859DB77">
            <w:pPr>
              <w:ind w:firstLine="0" w:firstLineChars="0"/>
              <w:rPr>
                <w:rFonts w:hint="eastAsia"/>
              </w:rPr>
            </w:pPr>
            <w:r>
              <w:t>timestamp</w:t>
            </w:r>
          </w:p>
        </w:tc>
        <w:tc>
          <w:tcPr>
            <w:tcW w:w="1020" w:type="dxa"/>
            <w:tcMar>
              <w:top w:w="100" w:type="dxa"/>
              <w:left w:w="110" w:type="dxa"/>
              <w:bottom w:w="100" w:type="dxa"/>
              <w:right w:w="110" w:type="dxa"/>
            </w:tcMar>
            <w:vAlign w:val="center"/>
          </w:tcPr>
          <w:p w14:paraId="5A454629">
            <w:pPr>
              <w:ind w:firstLine="0" w:firstLineChars="0"/>
              <w:rPr>
                <w:rFonts w:hint="eastAsia"/>
              </w:rPr>
            </w:pPr>
            <w:r>
              <w:t>默认</w:t>
            </w:r>
          </w:p>
        </w:tc>
        <w:tc>
          <w:tcPr>
            <w:tcW w:w="737" w:type="dxa"/>
            <w:tcMar>
              <w:top w:w="100" w:type="dxa"/>
              <w:left w:w="110" w:type="dxa"/>
              <w:bottom w:w="100" w:type="dxa"/>
              <w:right w:w="110" w:type="dxa"/>
            </w:tcMar>
            <w:vAlign w:val="center"/>
          </w:tcPr>
          <w:p w14:paraId="2EA17C3F">
            <w:pPr>
              <w:ind w:firstLine="0" w:firstLineChars="0"/>
              <w:rPr>
                <w:rFonts w:hint="eastAsia"/>
              </w:rPr>
            </w:pPr>
            <w:r>
              <w:t>否</w:t>
            </w:r>
          </w:p>
        </w:tc>
        <w:tc>
          <w:tcPr>
            <w:tcW w:w="1020" w:type="dxa"/>
            <w:tcMar>
              <w:top w:w="100" w:type="dxa"/>
              <w:left w:w="110" w:type="dxa"/>
              <w:bottom w:w="100" w:type="dxa"/>
              <w:right w:w="110" w:type="dxa"/>
            </w:tcMar>
            <w:vAlign w:val="center"/>
          </w:tcPr>
          <w:p w14:paraId="04283F34">
            <w:pPr>
              <w:ind w:firstLine="0" w:firstLineChars="0"/>
              <w:rPr>
                <w:rFonts w:hint="eastAsia"/>
              </w:rPr>
            </w:pPr>
            <w:r>
              <w:t>—</w:t>
            </w:r>
          </w:p>
        </w:tc>
        <w:tc>
          <w:tcPr>
            <w:tcW w:w="794" w:type="dxa"/>
            <w:tcMar>
              <w:top w:w="100" w:type="dxa"/>
              <w:left w:w="110" w:type="dxa"/>
              <w:bottom w:w="100" w:type="dxa"/>
              <w:right w:w="110" w:type="dxa"/>
            </w:tcMar>
            <w:vAlign w:val="center"/>
          </w:tcPr>
          <w:p w14:paraId="170D57DA">
            <w:pPr>
              <w:ind w:firstLine="0" w:firstLineChars="0"/>
              <w:rPr>
                <w:rFonts w:hint="eastAsia"/>
              </w:rPr>
            </w:pPr>
            <w:r>
              <w:t>是</w:t>
            </w:r>
          </w:p>
        </w:tc>
      </w:tr>
      <w:tr w14:paraId="2A086646">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166BDD91">
            <w:pPr>
              <w:ind w:firstLine="0" w:firstLineChars="0"/>
              <w:rPr>
                <w:rFonts w:hint="eastAsia"/>
              </w:rPr>
            </w:pPr>
            <w:r>
              <w:t>11</w:t>
            </w:r>
          </w:p>
        </w:tc>
        <w:tc>
          <w:tcPr>
            <w:tcW w:w="1531" w:type="dxa"/>
            <w:tcBorders>
              <w:bottom w:val="single" w:color="000000" w:sz="14" w:space="0"/>
            </w:tcBorders>
            <w:tcMar>
              <w:top w:w="100" w:type="dxa"/>
              <w:left w:w="110" w:type="dxa"/>
              <w:bottom w:w="100" w:type="dxa"/>
              <w:right w:w="110" w:type="dxa"/>
            </w:tcMar>
            <w:vAlign w:val="center"/>
          </w:tcPr>
          <w:p w14:paraId="431FC8D6">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35688652">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05F5C3B2">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40613737">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6C90119E">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6E00D607">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311FBFA8">
            <w:pPr>
              <w:ind w:firstLine="0" w:firstLineChars="0"/>
              <w:rPr>
                <w:rFonts w:hint="eastAsia"/>
              </w:rPr>
            </w:pPr>
            <w:r>
              <w:t>是</w:t>
            </w:r>
          </w:p>
        </w:tc>
      </w:tr>
    </w:tbl>
    <w:p w14:paraId="1F4867E5">
      <w:pPr>
        <w:ind w:firstLine="0" w:firstLineChars="0"/>
        <w:rPr>
          <w:rFonts w:hint="eastAsia"/>
        </w:rPr>
      </w:pPr>
    </w:p>
    <w:p w14:paraId="37C67536">
      <w:pPr>
        <w:ind w:firstLine="480"/>
        <w:rPr>
          <w:rFonts w:hint="eastAsia"/>
        </w:rPr>
      </w:pPr>
      <w:r>
        <w:t>商品分类表主要用于维护平台周边商品的分类体系，包括分类名称、排序、状态及备注等信息。该表虽然结构相对简洁，但在商品检索、导航展示、后台管理和前台浏览体验中作用明显，能够帮助系统形成清晰的商品组织层级并提升数据管理的规范性。</w:t>
      </w:r>
    </w:p>
    <w:p w14:paraId="538B7B39">
      <w:pPr>
        <w:ind w:firstLine="480"/>
        <w:jc w:val="center"/>
        <w:rPr>
          <w:rFonts w:hint="eastAsia"/>
        </w:rPr>
      </w:pPr>
      <w:r>
        <w:t>表</w:t>
      </w:r>
      <w:r>
        <w:rPr>
          <w:rFonts w:hint="eastAsia"/>
          <w:lang w:eastAsia="zh-CN"/>
        </w:rPr>
        <w:t>3-</w:t>
      </w:r>
      <w:r>
        <w:t>13商品分类（product_categories）</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40CC7D54">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2903150C">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764B30F1">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3DA1879C">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78DC4176">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34C84B3F">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02FB81A3">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05A90437">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401355B9">
            <w:pPr>
              <w:ind w:firstLine="0" w:firstLineChars="0"/>
              <w:rPr>
                <w:rFonts w:hint="eastAsia"/>
              </w:rPr>
            </w:pPr>
            <w:r>
              <w:t>允许空</w:t>
            </w:r>
          </w:p>
        </w:tc>
      </w:tr>
      <w:tr w14:paraId="644B99E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FF0D5FB">
            <w:pPr>
              <w:ind w:firstLine="0" w:firstLineChars="0"/>
              <w:rPr>
                <w:rFonts w:hint="eastAsia"/>
              </w:rPr>
            </w:pPr>
            <w:r>
              <w:t>1</w:t>
            </w:r>
          </w:p>
        </w:tc>
        <w:tc>
          <w:tcPr>
            <w:tcW w:w="1531" w:type="dxa"/>
            <w:tcMar>
              <w:top w:w="100" w:type="dxa"/>
              <w:left w:w="110" w:type="dxa"/>
              <w:bottom w:w="100" w:type="dxa"/>
              <w:right w:w="110" w:type="dxa"/>
            </w:tcMar>
            <w:vAlign w:val="center"/>
          </w:tcPr>
          <w:p w14:paraId="554DEF8D">
            <w:pPr>
              <w:ind w:firstLine="0" w:firstLineChars="0"/>
              <w:rPr>
                <w:rFonts w:hint="eastAsia"/>
              </w:rPr>
            </w:pPr>
            <w:r>
              <w:t>id</w:t>
            </w:r>
          </w:p>
        </w:tc>
        <w:tc>
          <w:tcPr>
            <w:tcW w:w="1757" w:type="dxa"/>
            <w:tcMar>
              <w:top w:w="100" w:type="dxa"/>
              <w:left w:w="110" w:type="dxa"/>
              <w:bottom w:w="100" w:type="dxa"/>
              <w:right w:w="110" w:type="dxa"/>
            </w:tcMar>
            <w:vAlign w:val="center"/>
          </w:tcPr>
          <w:p w14:paraId="29EBC752">
            <w:pPr>
              <w:ind w:firstLine="0" w:firstLineChars="0"/>
              <w:rPr>
                <w:rFonts w:hint="eastAsia"/>
              </w:rPr>
            </w:pPr>
            <w:r>
              <w:t>分类ID</w:t>
            </w:r>
          </w:p>
        </w:tc>
        <w:tc>
          <w:tcPr>
            <w:tcW w:w="1077" w:type="dxa"/>
            <w:tcMar>
              <w:top w:w="100" w:type="dxa"/>
              <w:left w:w="110" w:type="dxa"/>
              <w:bottom w:w="100" w:type="dxa"/>
              <w:right w:w="110" w:type="dxa"/>
            </w:tcMar>
            <w:vAlign w:val="center"/>
          </w:tcPr>
          <w:p w14:paraId="554A591F">
            <w:pPr>
              <w:ind w:firstLine="0" w:firstLineChars="0"/>
              <w:rPr>
                <w:rFonts w:hint="eastAsia"/>
              </w:rPr>
            </w:pPr>
            <w:r>
              <w:t>bigint</w:t>
            </w:r>
          </w:p>
        </w:tc>
        <w:tc>
          <w:tcPr>
            <w:tcW w:w="1020" w:type="dxa"/>
            <w:tcMar>
              <w:top w:w="100" w:type="dxa"/>
              <w:left w:w="110" w:type="dxa"/>
              <w:bottom w:w="100" w:type="dxa"/>
              <w:right w:w="110" w:type="dxa"/>
            </w:tcMar>
            <w:vAlign w:val="center"/>
          </w:tcPr>
          <w:p w14:paraId="2049ED47">
            <w:pPr>
              <w:ind w:firstLine="0" w:firstLineChars="0"/>
              <w:rPr>
                <w:rFonts w:hint="eastAsia"/>
              </w:rPr>
            </w:pPr>
            <w:r>
              <w:t>默认</w:t>
            </w:r>
          </w:p>
        </w:tc>
        <w:tc>
          <w:tcPr>
            <w:tcW w:w="737" w:type="dxa"/>
            <w:tcMar>
              <w:top w:w="100" w:type="dxa"/>
              <w:left w:w="110" w:type="dxa"/>
              <w:bottom w:w="100" w:type="dxa"/>
              <w:right w:w="110" w:type="dxa"/>
            </w:tcMar>
            <w:vAlign w:val="center"/>
          </w:tcPr>
          <w:p w14:paraId="4F208FAA">
            <w:pPr>
              <w:ind w:firstLine="0" w:firstLineChars="0"/>
              <w:rPr>
                <w:rFonts w:hint="eastAsia"/>
              </w:rPr>
            </w:pPr>
            <w:r>
              <w:t>是</w:t>
            </w:r>
          </w:p>
        </w:tc>
        <w:tc>
          <w:tcPr>
            <w:tcW w:w="1020" w:type="dxa"/>
            <w:tcMar>
              <w:top w:w="100" w:type="dxa"/>
              <w:left w:w="110" w:type="dxa"/>
              <w:bottom w:w="100" w:type="dxa"/>
              <w:right w:w="110" w:type="dxa"/>
            </w:tcMar>
            <w:vAlign w:val="center"/>
          </w:tcPr>
          <w:p w14:paraId="2F34428D">
            <w:pPr>
              <w:ind w:firstLine="0" w:firstLineChars="0"/>
              <w:rPr>
                <w:rFonts w:hint="eastAsia"/>
              </w:rPr>
            </w:pPr>
            <w:r>
              <w:t>主键</w:t>
            </w:r>
          </w:p>
        </w:tc>
        <w:tc>
          <w:tcPr>
            <w:tcW w:w="794" w:type="dxa"/>
            <w:tcMar>
              <w:top w:w="100" w:type="dxa"/>
              <w:left w:w="110" w:type="dxa"/>
              <w:bottom w:w="100" w:type="dxa"/>
              <w:right w:w="110" w:type="dxa"/>
            </w:tcMar>
            <w:vAlign w:val="center"/>
          </w:tcPr>
          <w:p w14:paraId="02E9F43E">
            <w:pPr>
              <w:ind w:firstLine="0" w:firstLineChars="0"/>
              <w:rPr>
                <w:rFonts w:hint="eastAsia"/>
              </w:rPr>
            </w:pPr>
            <w:r>
              <w:t>否</w:t>
            </w:r>
          </w:p>
        </w:tc>
      </w:tr>
      <w:tr w14:paraId="684E8AB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35C39A4">
            <w:pPr>
              <w:ind w:firstLine="0" w:firstLineChars="0"/>
              <w:rPr>
                <w:rFonts w:hint="eastAsia"/>
              </w:rPr>
            </w:pPr>
            <w:r>
              <w:t>2</w:t>
            </w:r>
          </w:p>
        </w:tc>
        <w:tc>
          <w:tcPr>
            <w:tcW w:w="1531" w:type="dxa"/>
            <w:tcMar>
              <w:top w:w="100" w:type="dxa"/>
              <w:left w:w="110" w:type="dxa"/>
              <w:bottom w:w="100" w:type="dxa"/>
              <w:right w:w="110" w:type="dxa"/>
            </w:tcMar>
            <w:vAlign w:val="center"/>
          </w:tcPr>
          <w:p w14:paraId="441C29AF">
            <w:pPr>
              <w:ind w:firstLine="0" w:firstLineChars="0"/>
              <w:rPr>
                <w:rFonts w:hint="eastAsia"/>
              </w:rPr>
            </w:pPr>
            <w:r>
              <w:t>name</w:t>
            </w:r>
          </w:p>
        </w:tc>
        <w:tc>
          <w:tcPr>
            <w:tcW w:w="1757" w:type="dxa"/>
            <w:tcMar>
              <w:top w:w="100" w:type="dxa"/>
              <w:left w:w="110" w:type="dxa"/>
              <w:bottom w:w="100" w:type="dxa"/>
              <w:right w:w="110" w:type="dxa"/>
            </w:tcMar>
            <w:vAlign w:val="center"/>
          </w:tcPr>
          <w:p w14:paraId="07780801">
            <w:pPr>
              <w:ind w:firstLine="0" w:firstLineChars="0"/>
              <w:rPr>
                <w:rFonts w:hint="eastAsia"/>
              </w:rPr>
            </w:pPr>
            <w:r>
              <w:t>分类名称</w:t>
            </w:r>
          </w:p>
        </w:tc>
        <w:tc>
          <w:tcPr>
            <w:tcW w:w="1077" w:type="dxa"/>
            <w:tcMar>
              <w:top w:w="100" w:type="dxa"/>
              <w:left w:w="110" w:type="dxa"/>
              <w:bottom w:w="100" w:type="dxa"/>
              <w:right w:w="110" w:type="dxa"/>
            </w:tcMar>
            <w:vAlign w:val="center"/>
          </w:tcPr>
          <w:p w14:paraId="22D7B148">
            <w:pPr>
              <w:ind w:firstLine="0" w:firstLineChars="0"/>
              <w:rPr>
                <w:rFonts w:hint="eastAsia"/>
              </w:rPr>
            </w:pPr>
            <w:r>
              <w:t>varchar</w:t>
            </w:r>
          </w:p>
        </w:tc>
        <w:tc>
          <w:tcPr>
            <w:tcW w:w="1020" w:type="dxa"/>
            <w:tcMar>
              <w:top w:w="100" w:type="dxa"/>
              <w:left w:w="110" w:type="dxa"/>
              <w:bottom w:w="100" w:type="dxa"/>
              <w:right w:w="110" w:type="dxa"/>
            </w:tcMar>
            <w:vAlign w:val="center"/>
          </w:tcPr>
          <w:p w14:paraId="47B8E35C">
            <w:pPr>
              <w:ind w:firstLine="0" w:firstLineChars="0"/>
              <w:rPr>
                <w:rFonts w:hint="eastAsia"/>
              </w:rPr>
            </w:pPr>
            <w:r>
              <w:t>100</w:t>
            </w:r>
          </w:p>
        </w:tc>
        <w:tc>
          <w:tcPr>
            <w:tcW w:w="737" w:type="dxa"/>
            <w:tcMar>
              <w:top w:w="100" w:type="dxa"/>
              <w:left w:w="110" w:type="dxa"/>
              <w:bottom w:w="100" w:type="dxa"/>
              <w:right w:w="110" w:type="dxa"/>
            </w:tcMar>
            <w:vAlign w:val="center"/>
          </w:tcPr>
          <w:p w14:paraId="1AF70FD9">
            <w:pPr>
              <w:ind w:firstLine="0" w:firstLineChars="0"/>
              <w:rPr>
                <w:rFonts w:hint="eastAsia"/>
              </w:rPr>
            </w:pPr>
            <w:r>
              <w:t>否</w:t>
            </w:r>
          </w:p>
        </w:tc>
        <w:tc>
          <w:tcPr>
            <w:tcW w:w="1020" w:type="dxa"/>
            <w:tcMar>
              <w:top w:w="100" w:type="dxa"/>
              <w:left w:w="110" w:type="dxa"/>
              <w:bottom w:w="100" w:type="dxa"/>
              <w:right w:w="110" w:type="dxa"/>
            </w:tcMar>
            <w:vAlign w:val="center"/>
          </w:tcPr>
          <w:p w14:paraId="1327BFFE">
            <w:pPr>
              <w:ind w:firstLine="0" w:firstLineChars="0"/>
              <w:rPr>
                <w:rFonts w:hint="eastAsia"/>
              </w:rPr>
            </w:pPr>
            <w:r>
              <w:t>—</w:t>
            </w:r>
          </w:p>
        </w:tc>
        <w:tc>
          <w:tcPr>
            <w:tcW w:w="794" w:type="dxa"/>
            <w:tcMar>
              <w:top w:w="100" w:type="dxa"/>
              <w:left w:w="110" w:type="dxa"/>
              <w:bottom w:w="100" w:type="dxa"/>
              <w:right w:w="110" w:type="dxa"/>
            </w:tcMar>
            <w:vAlign w:val="center"/>
          </w:tcPr>
          <w:p w14:paraId="76FD23AD">
            <w:pPr>
              <w:ind w:firstLine="0" w:firstLineChars="0"/>
              <w:rPr>
                <w:rFonts w:hint="eastAsia"/>
              </w:rPr>
            </w:pPr>
            <w:r>
              <w:t>否</w:t>
            </w:r>
          </w:p>
        </w:tc>
      </w:tr>
      <w:tr w14:paraId="7AF6CE3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82CC42F">
            <w:pPr>
              <w:ind w:firstLine="0" w:firstLineChars="0"/>
              <w:rPr>
                <w:rFonts w:hint="eastAsia"/>
              </w:rPr>
            </w:pPr>
            <w:r>
              <w:t>3</w:t>
            </w:r>
          </w:p>
        </w:tc>
        <w:tc>
          <w:tcPr>
            <w:tcW w:w="1531" w:type="dxa"/>
            <w:tcMar>
              <w:top w:w="100" w:type="dxa"/>
              <w:left w:w="110" w:type="dxa"/>
              <w:bottom w:w="100" w:type="dxa"/>
              <w:right w:w="110" w:type="dxa"/>
            </w:tcMar>
            <w:vAlign w:val="center"/>
          </w:tcPr>
          <w:p w14:paraId="586F04E8">
            <w:pPr>
              <w:ind w:firstLine="0" w:firstLineChars="0"/>
              <w:rPr>
                <w:rFonts w:hint="eastAsia"/>
              </w:rPr>
            </w:pPr>
            <w:r>
              <w:t>description</w:t>
            </w:r>
          </w:p>
        </w:tc>
        <w:tc>
          <w:tcPr>
            <w:tcW w:w="1757" w:type="dxa"/>
            <w:tcMar>
              <w:top w:w="100" w:type="dxa"/>
              <w:left w:w="110" w:type="dxa"/>
              <w:bottom w:w="100" w:type="dxa"/>
              <w:right w:w="110" w:type="dxa"/>
            </w:tcMar>
            <w:vAlign w:val="center"/>
          </w:tcPr>
          <w:p w14:paraId="361C1D36">
            <w:pPr>
              <w:ind w:firstLine="0" w:firstLineChars="0"/>
              <w:rPr>
                <w:rFonts w:hint="eastAsia"/>
              </w:rPr>
            </w:pPr>
            <w:r>
              <w:t>分类描述</w:t>
            </w:r>
          </w:p>
        </w:tc>
        <w:tc>
          <w:tcPr>
            <w:tcW w:w="1077" w:type="dxa"/>
            <w:tcMar>
              <w:top w:w="100" w:type="dxa"/>
              <w:left w:w="110" w:type="dxa"/>
              <w:bottom w:w="100" w:type="dxa"/>
              <w:right w:w="110" w:type="dxa"/>
            </w:tcMar>
            <w:vAlign w:val="center"/>
          </w:tcPr>
          <w:p w14:paraId="6F996DCA">
            <w:pPr>
              <w:ind w:firstLine="0" w:firstLineChars="0"/>
              <w:rPr>
                <w:rFonts w:hint="eastAsia"/>
              </w:rPr>
            </w:pPr>
            <w:r>
              <w:t>text</w:t>
            </w:r>
          </w:p>
        </w:tc>
        <w:tc>
          <w:tcPr>
            <w:tcW w:w="1020" w:type="dxa"/>
            <w:tcMar>
              <w:top w:w="100" w:type="dxa"/>
              <w:left w:w="110" w:type="dxa"/>
              <w:bottom w:w="100" w:type="dxa"/>
              <w:right w:w="110" w:type="dxa"/>
            </w:tcMar>
            <w:vAlign w:val="center"/>
          </w:tcPr>
          <w:p w14:paraId="6C15E208">
            <w:pPr>
              <w:ind w:firstLine="0" w:firstLineChars="0"/>
              <w:rPr>
                <w:rFonts w:hint="eastAsia"/>
              </w:rPr>
            </w:pPr>
            <w:r>
              <w:t>默认</w:t>
            </w:r>
          </w:p>
        </w:tc>
        <w:tc>
          <w:tcPr>
            <w:tcW w:w="737" w:type="dxa"/>
            <w:tcMar>
              <w:top w:w="100" w:type="dxa"/>
              <w:left w:w="110" w:type="dxa"/>
              <w:bottom w:w="100" w:type="dxa"/>
              <w:right w:w="110" w:type="dxa"/>
            </w:tcMar>
            <w:vAlign w:val="center"/>
          </w:tcPr>
          <w:p w14:paraId="1E8D2C4B">
            <w:pPr>
              <w:ind w:firstLine="0" w:firstLineChars="0"/>
              <w:rPr>
                <w:rFonts w:hint="eastAsia"/>
              </w:rPr>
            </w:pPr>
            <w:r>
              <w:t>否</w:t>
            </w:r>
          </w:p>
        </w:tc>
        <w:tc>
          <w:tcPr>
            <w:tcW w:w="1020" w:type="dxa"/>
            <w:tcMar>
              <w:top w:w="100" w:type="dxa"/>
              <w:left w:w="110" w:type="dxa"/>
              <w:bottom w:w="100" w:type="dxa"/>
              <w:right w:w="110" w:type="dxa"/>
            </w:tcMar>
            <w:vAlign w:val="center"/>
          </w:tcPr>
          <w:p w14:paraId="28E8F591">
            <w:pPr>
              <w:ind w:firstLine="0" w:firstLineChars="0"/>
              <w:rPr>
                <w:rFonts w:hint="eastAsia"/>
              </w:rPr>
            </w:pPr>
            <w:r>
              <w:t>—</w:t>
            </w:r>
          </w:p>
        </w:tc>
        <w:tc>
          <w:tcPr>
            <w:tcW w:w="794" w:type="dxa"/>
            <w:tcMar>
              <w:top w:w="100" w:type="dxa"/>
              <w:left w:w="110" w:type="dxa"/>
              <w:bottom w:w="100" w:type="dxa"/>
              <w:right w:w="110" w:type="dxa"/>
            </w:tcMar>
            <w:vAlign w:val="center"/>
          </w:tcPr>
          <w:p w14:paraId="0C21779F">
            <w:pPr>
              <w:ind w:firstLine="0" w:firstLineChars="0"/>
              <w:rPr>
                <w:rFonts w:hint="eastAsia"/>
              </w:rPr>
            </w:pPr>
            <w:r>
              <w:t>是</w:t>
            </w:r>
          </w:p>
        </w:tc>
      </w:tr>
      <w:tr w14:paraId="56CD8A72">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9525B23">
            <w:pPr>
              <w:ind w:firstLine="0" w:firstLineChars="0"/>
              <w:rPr>
                <w:rFonts w:hint="eastAsia"/>
              </w:rPr>
            </w:pPr>
            <w:r>
              <w:t>4</w:t>
            </w:r>
          </w:p>
        </w:tc>
        <w:tc>
          <w:tcPr>
            <w:tcW w:w="1531" w:type="dxa"/>
            <w:tcMar>
              <w:top w:w="100" w:type="dxa"/>
              <w:left w:w="110" w:type="dxa"/>
              <w:bottom w:w="100" w:type="dxa"/>
              <w:right w:w="110" w:type="dxa"/>
            </w:tcMar>
            <w:vAlign w:val="center"/>
          </w:tcPr>
          <w:p w14:paraId="177F466D">
            <w:pPr>
              <w:ind w:firstLine="0" w:firstLineChars="0"/>
              <w:rPr>
                <w:rFonts w:hint="eastAsia"/>
              </w:rPr>
            </w:pPr>
            <w:r>
              <w:t>created_at</w:t>
            </w:r>
          </w:p>
        </w:tc>
        <w:tc>
          <w:tcPr>
            <w:tcW w:w="1757" w:type="dxa"/>
            <w:tcMar>
              <w:top w:w="100" w:type="dxa"/>
              <w:left w:w="110" w:type="dxa"/>
              <w:bottom w:w="100" w:type="dxa"/>
              <w:right w:w="110" w:type="dxa"/>
            </w:tcMar>
            <w:vAlign w:val="center"/>
          </w:tcPr>
          <w:p w14:paraId="08BD8EFB">
            <w:pPr>
              <w:ind w:firstLine="0" w:firstLineChars="0"/>
              <w:rPr>
                <w:rFonts w:hint="eastAsia"/>
              </w:rPr>
            </w:pPr>
            <w:r>
              <w:t>创建时间</w:t>
            </w:r>
          </w:p>
        </w:tc>
        <w:tc>
          <w:tcPr>
            <w:tcW w:w="1077" w:type="dxa"/>
            <w:tcMar>
              <w:top w:w="100" w:type="dxa"/>
              <w:left w:w="110" w:type="dxa"/>
              <w:bottom w:w="100" w:type="dxa"/>
              <w:right w:w="110" w:type="dxa"/>
            </w:tcMar>
            <w:vAlign w:val="center"/>
          </w:tcPr>
          <w:p w14:paraId="6B22DC51">
            <w:pPr>
              <w:ind w:firstLine="0" w:firstLineChars="0"/>
              <w:rPr>
                <w:rFonts w:hint="eastAsia"/>
              </w:rPr>
            </w:pPr>
            <w:r>
              <w:t>timestamp</w:t>
            </w:r>
          </w:p>
        </w:tc>
        <w:tc>
          <w:tcPr>
            <w:tcW w:w="1020" w:type="dxa"/>
            <w:tcMar>
              <w:top w:w="100" w:type="dxa"/>
              <w:left w:w="110" w:type="dxa"/>
              <w:bottom w:w="100" w:type="dxa"/>
              <w:right w:w="110" w:type="dxa"/>
            </w:tcMar>
            <w:vAlign w:val="center"/>
          </w:tcPr>
          <w:p w14:paraId="336B04EA">
            <w:pPr>
              <w:ind w:firstLine="0" w:firstLineChars="0"/>
              <w:rPr>
                <w:rFonts w:hint="eastAsia"/>
              </w:rPr>
            </w:pPr>
            <w:r>
              <w:t>默认</w:t>
            </w:r>
          </w:p>
        </w:tc>
        <w:tc>
          <w:tcPr>
            <w:tcW w:w="737" w:type="dxa"/>
            <w:tcMar>
              <w:top w:w="100" w:type="dxa"/>
              <w:left w:w="110" w:type="dxa"/>
              <w:bottom w:w="100" w:type="dxa"/>
              <w:right w:w="110" w:type="dxa"/>
            </w:tcMar>
            <w:vAlign w:val="center"/>
          </w:tcPr>
          <w:p w14:paraId="2BA857A8">
            <w:pPr>
              <w:ind w:firstLine="0" w:firstLineChars="0"/>
              <w:rPr>
                <w:rFonts w:hint="eastAsia"/>
              </w:rPr>
            </w:pPr>
            <w:r>
              <w:t>否</w:t>
            </w:r>
          </w:p>
        </w:tc>
        <w:tc>
          <w:tcPr>
            <w:tcW w:w="1020" w:type="dxa"/>
            <w:tcMar>
              <w:top w:w="100" w:type="dxa"/>
              <w:left w:w="110" w:type="dxa"/>
              <w:bottom w:w="100" w:type="dxa"/>
              <w:right w:w="110" w:type="dxa"/>
            </w:tcMar>
            <w:vAlign w:val="center"/>
          </w:tcPr>
          <w:p w14:paraId="743788EB">
            <w:pPr>
              <w:ind w:firstLine="0" w:firstLineChars="0"/>
              <w:rPr>
                <w:rFonts w:hint="eastAsia"/>
              </w:rPr>
            </w:pPr>
            <w:r>
              <w:t>—</w:t>
            </w:r>
          </w:p>
        </w:tc>
        <w:tc>
          <w:tcPr>
            <w:tcW w:w="794" w:type="dxa"/>
            <w:tcMar>
              <w:top w:w="100" w:type="dxa"/>
              <w:left w:w="110" w:type="dxa"/>
              <w:bottom w:w="100" w:type="dxa"/>
              <w:right w:w="110" w:type="dxa"/>
            </w:tcMar>
            <w:vAlign w:val="center"/>
          </w:tcPr>
          <w:p w14:paraId="118C84C1">
            <w:pPr>
              <w:ind w:firstLine="0" w:firstLineChars="0"/>
              <w:rPr>
                <w:rFonts w:hint="eastAsia"/>
              </w:rPr>
            </w:pPr>
            <w:r>
              <w:t>是</w:t>
            </w:r>
          </w:p>
        </w:tc>
      </w:tr>
      <w:tr w14:paraId="311E9B68">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2645294F">
            <w:pPr>
              <w:ind w:firstLine="0" w:firstLineChars="0"/>
              <w:rPr>
                <w:rFonts w:hint="eastAsia"/>
              </w:rPr>
            </w:pPr>
            <w:r>
              <w:t>5</w:t>
            </w:r>
          </w:p>
        </w:tc>
        <w:tc>
          <w:tcPr>
            <w:tcW w:w="1531" w:type="dxa"/>
            <w:tcBorders>
              <w:bottom w:val="single" w:color="000000" w:sz="14" w:space="0"/>
            </w:tcBorders>
            <w:tcMar>
              <w:top w:w="100" w:type="dxa"/>
              <w:left w:w="110" w:type="dxa"/>
              <w:bottom w:w="100" w:type="dxa"/>
              <w:right w:w="110" w:type="dxa"/>
            </w:tcMar>
            <w:vAlign w:val="center"/>
          </w:tcPr>
          <w:p w14:paraId="464E72C5">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4A95DCD0">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7244EAF4">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58F69936">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07608F27">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1E60792D">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76157B0D">
            <w:pPr>
              <w:ind w:firstLine="0" w:firstLineChars="0"/>
              <w:rPr>
                <w:rFonts w:hint="eastAsia"/>
              </w:rPr>
            </w:pPr>
            <w:r>
              <w:t>是</w:t>
            </w:r>
          </w:p>
        </w:tc>
      </w:tr>
    </w:tbl>
    <w:p w14:paraId="7E3CBE04">
      <w:pPr>
        <w:ind w:firstLine="480"/>
        <w:rPr>
          <w:rFonts w:hint="eastAsia"/>
        </w:rPr>
      </w:pPr>
      <w:r>
        <w:br w:type="page"/>
      </w:r>
      <w:r>
        <w:t>商品表主要用于描述平台销售的音乐节周边商品信息，包括所属分类、商品名称、价格、库存、商品图片、状态以及详细介绍等内容。该表服务于前台商品浏览、购物车、订单支付和后台商品维护等多个业务流程，是平台拓展周边销售和提升商业价值的重要数据表。</w:t>
      </w:r>
    </w:p>
    <w:p w14:paraId="7B52AC77">
      <w:pPr>
        <w:ind w:firstLine="0" w:firstLineChars="0"/>
        <w:jc w:val="center"/>
        <w:rPr>
          <w:rFonts w:hint="eastAsia"/>
        </w:rPr>
      </w:pPr>
      <w:r>
        <w:t>表</w:t>
      </w:r>
      <w:r>
        <w:rPr>
          <w:rFonts w:hint="eastAsia"/>
          <w:lang w:eastAsia="zh-CN"/>
        </w:rPr>
        <w:t>3-</w:t>
      </w:r>
      <w:r>
        <w:t>14商品（products）</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661AD743">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2DAF4BBD">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38F96AE7">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5386E035">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7854253F">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F25D37A">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792ED73E">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15046342">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646086A8">
            <w:pPr>
              <w:ind w:firstLine="0" w:firstLineChars="0"/>
              <w:rPr>
                <w:rFonts w:hint="eastAsia"/>
              </w:rPr>
            </w:pPr>
            <w:r>
              <w:t>允许空</w:t>
            </w:r>
          </w:p>
        </w:tc>
      </w:tr>
      <w:tr w14:paraId="4379ABC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EC10553">
            <w:pPr>
              <w:ind w:firstLine="0" w:firstLineChars="0"/>
              <w:rPr>
                <w:rFonts w:hint="eastAsia"/>
              </w:rPr>
            </w:pPr>
            <w:r>
              <w:t>1</w:t>
            </w:r>
          </w:p>
        </w:tc>
        <w:tc>
          <w:tcPr>
            <w:tcW w:w="1531" w:type="dxa"/>
            <w:tcMar>
              <w:top w:w="100" w:type="dxa"/>
              <w:left w:w="110" w:type="dxa"/>
              <w:bottom w:w="100" w:type="dxa"/>
              <w:right w:w="110" w:type="dxa"/>
            </w:tcMar>
            <w:vAlign w:val="center"/>
          </w:tcPr>
          <w:p w14:paraId="3DF60EC7">
            <w:pPr>
              <w:ind w:firstLine="0" w:firstLineChars="0"/>
              <w:rPr>
                <w:rFonts w:hint="eastAsia"/>
              </w:rPr>
            </w:pPr>
            <w:r>
              <w:t>id</w:t>
            </w:r>
          </w:p>
        </w:tc>
        <w:tc>
          <w:tcPr>
            <w:tcW w:w="1757" w:type="dxa"/>
            <w:tcMar>
              <w:top w:w="100" w:type="dxa"/>
              <w:left w:w="110" w:type="dxa"/>
              <w:bottom w:w="100" w:type="dxa"/>
              <w:right w:w="110" w:type="dxa"/>
            </w:tcMar>
            <w:vAlign w:val="center"/>
          </w:tcPr>
          <w:p w14:paraId="23A1C907">
            <w:pPr>
              <w:ind w:firstLine="0" w:firstLineChars="0"/>
              <w:rPr>
                <w:rFonts w:hint="eastAsia"/>
              </w:rPr>
            </w:pPr>
            <w:r>
              <w:t>商品ID</w:t>
            </w:r>
          </w:p>
        </w:tc>
        <w:tc>
          <w:tcPr>
            <w:tcW w:w="1077" w:type="dxa"/>
            <w:tcMar>
              <w:top w:w="100" w:type="dxa"/>
              <w:left w:w="110" w:type="dxa"/>
              <w:bottom w:w="100" w:type="dxa"/>
              <w:right w:w="110" w:type="dxa"/>
            </w:tcMar>
            <w:vAlign w:val="center"/>
          </w:tcPr>
          <w:p w14:paraId="10A9D821">
            <w:pPr>
              <w:ind w:firstLine="0" w:firstLineChars="0"/>
              <w:rPr>
                <w:rFonts w:hint="eastAsia"/>
              </w:rPr>
            </w:pPr>
            <w:r>
              <w:t>bigint</w:t>
            </w:r>
          </w:p>
        </w:tc>
        <w:tc>
          <w:tcPr>
            <w:tcW w:w="1020" w:type="dxa"/>
            <w:tcMar>
              <w:top w:w="100" w:type="dxa"/>
              <w:left w:w="110" w:type="dxa"/>
              <w:bottom w:w="100" w:type="dxa"/>
              <w:right w:w="110" w:type="dxa"/>
            </w:tcMar>
            <w:vAlign w:val="center"/>
          </w:tcPr>
          <w:p w14:paraId="5ED52182">
            <w:pPr>
              <w:ind w:firstLine="0" w:firstLineChars="0"/>
              <w:rPr>
                <w:rFonts w:hint="eastAsia"/>
              </w:rPr>
            </w:pPr>
            <w:r>
              <w:t>默认</w:t>
            </w:r>
          </w:p>
        </w:tc>
        <w:tc>
          <w:tcPr>
            <w:tcW w:w="737" w:type="dxa"/>
            <w:tcMar>
              <w:top w:w="100" w:type="dxa"/>
              <w:left w:w="110" w:type="dxa"/>
              <w:bottom w:w="100" w:type="dxa"/>
              <w:right w:w="110" w:type="dxa"/>
            </w:tcMar>
            <w:vAlign w:val="center"/>
          </w:tcPr>
          <w:p w14:paraId="317368EC">
            <w:pPr>
              <w:ind w:firstLine="0" w:firstLineChars="0"/>
              <w:rPr>
                <w:rFonts w:hint="eastAsia"/>
              </w:rPr>
            </w:pPr>
            <w:r>
              <w:t>是</w:t>
            </w:r>
          </w:p>
        </w:tc>
        <w:tc>
          <w:tcPr>
            <w:tcW w:w="1020" w:type="dxa"/>
            <w:tcMar>
              <w:top w:w="100" w:type="dxa"/>
              <w:left w:w="110" w:type="dxa"/>
              <w:bottom w:w="100" w:type="dxa"/>
              <w:right w:w="110" w:type="dxa"/>
            </w:tcMar>
            <w:vAlign w:val="center"/>
          </w:tcPr>
          <w:p w14:paraId="338CE068">
            <w:pPr>
              <w:ind w:firstLine="0" w:firstLineChars="0"/>
              <w:rPr>
                <w:rFonts w:hint="eastAsia"/>
              </w:rPr>
            </w:pPr>
            <w:r>
              <w:t>主键</w:t>
            </w:r>
          </w:p>
        </w:tc>
        <w:tc>
          <w:tcPr>
            <w:tcW w:w="794" w:type="dxa"/>
            <w:tcMar>
              <w:top w:w="100" w:type="dxa"/>
              <w:left w:w="110" w:type="dxa"/>
              <w:bottom w:w="100" w:type="dxa"/>
              <w:right w:w="110" w:type="dxa"/>
            </w:tcMar>
            <w:vAlign w:val="center"/>
          </w:tcPr>
          <w:p w14:paraId="3E89B1E0">
            <w:pPr>
              <w:ind w:firstLine="0" w:firstLineChars="0"/>
              <w:rPr>
                <w:rFonts w:hint="eastAsia"/>
              </w:rPr>
            </w:pPr>
            <w:r>
              <w:t>否</w:t>
            </w:r>
          </w:p>
        </w:tc>
      </w:tr>
      <w:tr w14:paraId="664AC28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DBFBD1F">
            <w:pPr>
              <w:ind w:firstLine="0" w:firstLineChars="0"/>
              <w:rPr>
                <w:rFonts w:hint="eastAsia"/>
              </w:rPr>
            </w:pPr>
            <w:r>
              <w:t>2</w:t>
            </w:r>
          </w:p>
        </w:tc>
        <w:tc>
          <w:tcPr>
            <w:tcW w:w="1531" w:type="dxa"/>
            <w:tcMar>
              <w:top w:w="100" w:type="dxa"/>
              <w:left w:w="110" w:type="dxa"/>
              <w:bottom w:w="100" w:type="dxa"/>
              <w:right w:w="110" w:type="dxa"/>
            </w:tcMar>
            <w:vAlign w:val="center"/>
          </w:tcPr>
          <w:p w14:paraId="2FC72135">
            <w:pPr>
              <w:ind w:firstLine="0" w:firstLineChars="0"/>
              <w:rPr>
                <w:rFonts w:hint="eastAsia"/>
              </w:rPr>
            </w:pPr>
            <w:r>
              <w:t>category_id</w:t>
            </w:r>
          </w:p>
        </w:tc>
        <w:tc>
          <w:tcPr>
            <w:tcW w:w="1757" w:type="dxa"/>
            <w:tcMar>
              <w:top w:w="100" w:type="dxa"/>
              <w:left w:w="110" w:type="dxa"/>
              <w:bottom w:w="100" w:type="dxa"/>
              <w:right w:w="110" w:type="dxa"/>
            </w:tcMar>
            <w:vAlign w:val="center"/>
          </w:tcPr>
          <w:p w14:paraId="0551CB05">
            <w:pPr>
              <w:ind w:firstLine="0" w:firstLineChars="0"/>
              <w:rPr>
                <w:rFonts w:hint="eastAsia"/>
              </w:rPr>
            </w:pPr>
            <w:r>
              <w:t>分类ID</w:t>
            </w:r>
          </w:p>
        </w:tc>
        <w:tc>
          <w:tcPr>
            <w:tcW w:w="1077" w:type="dxa"/>
            <w:tcMar>
              <w:top w:w="100" w:type="dxa"/>
              <w:left w:w="110" w:type="dxa"/>
              <w:bottom w:w="100" w:type="dxa"/>
              <w:right w:w="110" w:type="dxa"/>
            </w:tcMar>
            <w:vAlign w:val="center"/>
          </w:tcPr>
          <w:p w14:paraId="2DE62D59">
            <w:pPr>
              <w:ind w:firstLine="0" w:firstLineChars="0"/>
              <w:rPr>
                <w:rFonts w:hint="eastAsia"/>
              </w:rPr>
            </w:pPr>
            <w:r>
              <w:t>bigint</w:t>
            </w:r>
          </w:p>
        </w:tc>
        <w:tc>
          <w:tcPr>
            <w:tcW w:w="1020" w:type="dxa"/>
            <w:tcMar>
              <w:top w:w="100" w:type="dxa"/>
              <w:left w:w="110" w:type="dxa"/>
              <w:bottom w:w="100" w:type="dxa"/>
              <w:right w:w="110" w:type="dxa"/>
            </w:tcMar>
            <w:vAlign w:val="center"/>
          </w:tcPr>
          <w:p w14:paraId="72668173">
            <w:pPr>
              <w:ind w:firstLine="0" w:firstLineChars="0"/>
              <w:rPr>
                <w:rFonts w:hint="eastAsia"/>
              </w:rPr>
            </w:pPr>
            <w:r>
              <w:t>默认</w:t>
            </w:r>
          </w:p>
        </w:tc>
        <w:tc>
          <w:tcPr>
            <w:tcW w:w="737" w:type="dxa"/>
            <w:tcMar>
              <w:top w:w="100" w:type="dxa"/>
              <w:left w:w="110" w:type="dxa"/>
              <w:bottom w:w="100" w:type="dxa"/>
              <w:right w:w="110" w:type="dxa"/>
            </w:tcMar>
            <w:vAlign w:val="center"/>
          </w:tcPr>
          <w:p w14:paraId="61811BFA">
            <w:pPr>
              <w:ind w:firstLine="0" w:firstLineChars="0"/>
              <w:rPr>
                <w:rFonts w:hint="eastAsia"/>
              </w:rPr>
            </w:pPr>
            <w:r>
              <w:t>否</w:t>
            </w:r>
          </w:p>
        </w:tc>
        <w:tc>
          <w:tcPr>
            <w:tcW w:w="1020" w:type="dxa"/>
            <w:tcMar>
              <w:top w:w="100" w:type="dxa"/>
              <w:left w:w="110" w:type="dxa"/>
              <w:bottom w:w="100" w:type="dxa"/>
              <w:right w:w="110" w:type="dxa"/>
            </w:tcMar>
            <w:vAlign w:val="center"/>
          </w:tcPr>
          <w:p w14:paraId="311B21C2">
            <w:pPr>
              <w:ind w:firstLine="0" w:firstLineChars="0"/>
              <w:rPr>
                <w:rFonts w:hint="eastAsia"/>
              </w:rPr>
            </w:pPr>
            <w:r>
              <w:t>外键</w:t>
            </w:r>
          </w:p>
        </w:tc>
        <w:tc>
          <w:tcPr>
            <w:tcW w:w="794" w:type="dxa"/>
            <w:tcMar>
              <w:top w:w="100" w:type="dxa"/>
              <w:left w:w="110" w:type="dxa"/>
              <w:bottom w:w="100" w:type="dxa"/>
              <w:right w:w="110" w:type="dxa"/>
            </w:tcMar>
            <w:vAlign w:val="center"/>
          </w:tcPr>
          <w:p w14:paraId="78EAE471">
            <w:pPr>
              <w:ind w:firstLine="0" w:firstLineChars="0"/>
              <w:rPr>
                <w:rFonts w:hint="eastAsia"/>
              </w:rPr>
            </w:pPr>
            <w:r>
              <w:t>否</w:t>
            </w:r>
          </w:p>
        </w:tc>
      </w:tr>
      <w:tr w14:paraId="4C466F5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D14A7A7">
            <w:pPr>
              <w:ind w:firstLine="0" w:firstLineChars="0"/>
              <w:rPr>
                <w:rFonts w:hint="eastAsia"/>
              </w:rPr>
            </w:pPr>
            <w:r>
              <w:t>3</w:t>
            </w:r>
          </w:p>
        </w:tc>
        <w:tc>
          <w:tcPr>
            <w:tcW w:w="1531" w:type="dxa"/>
            <w:tcMar>
              <w:top w:w="100" w:type="dxa"/>
              <w:left w:w="110" w:type="dxa"/>
              <w:bottom w:w="100" w:type="dxa"/>
              <w:right w:w="110" w:type="dxa"/>
            </w:tcMar>
            <w:vAlign w:val="center"/>
          </w:tcPr>
          <w:p w14:paraId="7C7094DF">
            <w:pPr>
              <w:ind w:firstLine="0" w:firstLineChars="0"/>
              <w:rPr>
                <w:rFonts w:hint="eastAsia"/>
              </w:rPr>
            </w:pPr>
            <w:r>
              <w:t>name</w:t>
            </w:r>
          </w:p>
        </w:tc>
        <w:tc>
          <w:tcPr>
            <w:tcW w:w="1757" w:type="dxa"/>
            <w:tcMar>
              <w:top w:w="100" w:type="dxa"/>
              <w:left w:w="110" w:type="dxa"/>
              <w:bottom w:w="100" w:type="dxa"/>
              <w:right w:w="110" w:type="dxa"/>
            </w:tcMar>
            <w:vAlign w:val="center"/>
          </w:tcPr>
          <w:p w14:paraId="060C1BBD">
            <w:pPr>
              <w:ind w:firstLine="0" w:firstLineChars="0"/>
              <w:rPr>
                <w:rFonts w:hint="eastAsia"/>
              </w:rPr>
            </w:pPr>
            <w:r>
              <w:t>商品名称</w:t>
            </w:r>
          </w:p>
        </w:tc>
        <w:tc>
          <w:tcPr>
            <w:tcW w:w="1077" w:type="dxa"/>
            <w:tcMar>
              <w:top w:w="100" w:type="dxa"/>
              <w:left w:w="110" w:type="dxa"/>
              <w:bottom w:w="100" w:type="dxa"/>
              <w:right w:w="110" w:type="dxa"/>
            </w:tcMar>
            <w:vAlign w:val="center"/>
          </w:tcPr>
          <w:p w14:paraId="1990C45B">
            <w:pPr>
              <w:ind w:firstLine="0" w:firstLineChars="0"/>
              <w:rPr>
                <w:rFonts w:hint="eastAsia"/>
              </w:rPr>
            </w:pPr>
            <w:r>
              <w:t>varchar</w:t>
            </w:r>
          </w:p>
        </w:tc>
        <w:tc>
          <w:tcPr>
            <w:tcW w:w="1020" w:type="dxa"/>
            <w:tcMar>
              <w:top w:w="100" w:type="dxa"/>
              <w:left w:w="110" w:type="dxa"/>
              <w:bottom w:w="100" w:type="dxa"/>
              <w:right w:w="110" w:type="dxa"/>
            </w:tcMar>
            <w:vAlign w:val="center"/>
          </w:tcPr>
          <w:p w14:paraId="61C98E5B">
            <w:pPr>
              <w:ind w:firstLine="0" w:firstLineChars="0"/>
              <w:rPr>
                <w:rFonts w:hint="eastAsia"/>
              </w:rPr>
            </w:pPr>
            <w:r>
              <w:t>200</w:t>
            </w:r>
          </w:p>
        </w:tc>
        <w:tc>
          <w:tcPr>
            <w:tcW w:w="737" w:type="dxa"/>
            <w:tcMar>
              <w:top w:w="100" w:type="dxa"/>
              <w:left w:w="110" w:type="dxa"/>
              <w:bottom w:w="100" w:type="dxa"/>
              <w:right w:w="110" w:type="dxa"/>
            </w:tcMar>
            <w:vAlign w:val="center"/>
          </w:tcPr>
          <w:p w14:paraId="0C6714D9">
            <w:pPr>
              <w:ind w:firstLine="0" w:firstLineChars="0"/>
              <w:rPr>
                <w:rFonts w:hint="eastAsia"/>
              </w:rPr>
            </w:pPr>
            <w:r>
              <w:t>否</w:t>
            </w:r>
          </w:p>
        </w:tc>
        <w:tc>
          <w:tcPr>
            <w:tcW w:w="1020" w:type="dxa"/>
            <w:tcMar>
              <w:top w:w="100" w:type="dxa"/>
              <w:left w:w="110" w:type="dxa"/>
              <w:bottom w:w="100" w:type="dxa"/>
              <w:right w:w="110" w:type="dxa"/>
            </w:tcMar>
            <w:vAlign w:val="center"/>
          </w:tcPr>
          <w:p w14:paraId="69978FDD">
            <w:pPr>
              <w:ind w:firstLine="0" w:firstLineChars="0"/>
              <w:rPr>
                <w:rFonts w:hint="eastAsia"/>
              </w:rPr>
            </w:pPr>
            <w:r>
              <w:t>—</w:t>
            </w:r>
          </w:p>
        </w:tc>
        <w:tc>
          <w:tcPr>
            <w:tcW w:w="794" w:type="dxa"/>
            <w:tcMar>
              <w:top w:w="100" w:type="dxa"/>
              <w:left w:w="110" w:type="dxa"/>
              <w:bottom w:w="100" w:type="dxa"/>
              <w:right w:w="110" w:type="dxa"/>
            </w:tcMar>
            <w:vAlign w:val="center"/>
          </w:tcPr>
          <w:p w14:paraId="7676F29D">
            <w:pPr>
              <w:ind w:firstLine="0" w:firstLineChars="0"/>
              <w:rPr>
                <w:rFonts w:hint="eastAsia"/>
              </w:rPr>
            </w:pPr>
            <w:r>
              <w:t>否</w:t>
            </w:r>
          </w:p>
        </w:tc>
      </w:tr>
      <w:tr w14:paraId="5061AB2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52B2637">
            <w:pPr>
              <w:ind w:firstLine="0" w:firstLineChars="0"/>
              <w:rPr>
                <w:rFonts w:hint="eastAsia"/>
              </w:rPr>
            </w:pPr>
            <w:r>
              <w:t>4</w:t>
            </w:r>
          </w:p>
        </w:tc>
        <w:tc>
          <w:tcPr>
            <w:tcW w:w="1531" w:type="dxa"/>
            <w:tcMar>
              <w:top w:w="100" w:type="dxa"/>
              <w:left w:w="110" w:type="dxa"/>
              <w:bottom w:w="100" w:type="dxa"/>
              <w:right w:w="110" w:type="dxa"/>
            </w:tcMar>
            <w:vAlign w:val="center"/>
          </w:tcPr>
          <w:p w14:paraId="2365E73F">
            <w:pPr>
              <w:ind w:firstLine="0" w:firstLineChars="0"/>
              <w:rPr>
                <w:rFonts w:hint="eastAsia"/>
              </w:rPr>
            </w:pPr>
            <w:r>
              <w:t>description</w:t>
            </w:r>
          </w:p>
        </w:tc>
        <w:tc>
          <w:tcPr>
            <w:tcW w:w="1757" w:type="dxa"/>
            <w:tcMar>
              <w:top w:w="100" w:type="dxa"/>
              <w:left w:w="110" w:type="dxa"/>
              <w:bottom w:w="100" w:type="dxa"/>
              <w:right w:w="110" w:type="dxa"/>
            </w:tcMar>
            <w:vAlign w:val="center"/>
          </w:tcPr>
          <w:p w14:paraId="17651882">
            <w:pPr>
              <w:ind w:firstLine="0" w:firstLineChars="0"/>
              <w:rPr>
                <w:rFonts w:hint="eastAsia"/>
              </w:rPr>
            </w:pPr>
            <w:r>
              <w:t>商品描述</w:t>
            </w:r>
          </w:p>
        </w:tc>
        <w:tc>
          <w:tcPr>
            <w:tcW w:w="1077" w:type="dxa"/>
            <w:tcMar>
              <w:top w:w="100" w:type="dxa"/>
              <w:left w:w="110" w:type="dxa"/>
              <w:bottom w:w="100" w:type="dxa"/>
              <w:right w:w="110" w:type="dxa"/>
            </w:tcMar>
            <w:vAlign w:val="center"/>
          </w:tcPr>
          <w:p w14:paraId="1C69E4AF">
            <w:pPr>
              <w:ind w:firstLine="0" w:firstLineChars="0"/>
              <w:rPr>
                <w:rFonts w:hint="eastAsia"/>
              </w:rPr>
            </w:pPr>
            <w:r>
              <w:t>text</w:t>
            </w:r>
          </w:p>
        </w:tc>
        <w:tc>
          <w:tcPr>
            <w:tcW w:w="1020" w:type="dxa"/>
            <w:tcMar>
              <w:top w:w="100" w:type="dxa"/>
              <w:left w:w="110" w:type="dxa"/>
              <w:bottom w:w="100" w:type="dxa"/>
              <w:right w:w="110" w:type="dxa"/>
            </w:tcMar>
            <w:vAlign w:val="center"/>
          </w:tcPr>
          <w:p w14:paraId="2576BC8E">
            <w:pPr>
              <w:ind w:firstLine="0" w:firstLineChars="0"/>
              <w:rPr>
                <w:rFonts w:hint="eastAsia"/>
              </w:rPr>
            </w:pPr>
            <w:r>
              <w:t>默认</w:t>
            </w:r>
          </w:p>
        </w:tc>
        <w:tc>
          <w:tcPr>
            <w:tcW w:w="737" w:type="dxa"/>
            <w:tcMar>
              <w:top w:w="100" w:type="dxa"/>
              <w:left w:w="110" w:type="dxa"/>
              <w:bottom w:w="100" w:type="dxa"/>
              <w:right w:w="110" w:type="dxa"/>
            </w:tcMar>
            <w:vAlign w:val="center"/>
          </w:tcPr>
          <w:p w14:paraId="572C6927">
            <w:pPr>
              <w:ind w:firstLine="0" w:firstLineChars="0"/>
              <w:rPr>
                <w:rFonts w:hint="eastAsia"/>
              </w:rPr>
            </w:pPr>
            <w:r>
              <w:t>否</w:t>
            </w:r>
          </w:p>
        </w:tc>
        <w:tc>
          <w:tcPr>
            <w:tcW w:w="1020" w:type="dxa"/>
            <w:tcMar>
              <w:top w:w="100" w:type="dxa"/>
              <w:left w:w="110" w:type="dxa"/>
              <w:bottom w:w="100" w:type="dxa"/>
              <w:right w:w="110" w:type="dxa"/>
            </w:tcMar>
            <w:vAlign w:val="center"/>
          </w:tcPr>
          <w:p w14:paraId="5DCAE7A4">
            <w:pPr>
              <w:ind w:firstLine="0" w:firstLineChars="0"/>
              <w:rPr>
                <w:rFonts w:hint="eastAsia"/>
              </w:rPr>
            </w:pPr>
            <w:r>
              <w:t>—</w:t>
            </w:r>
          </w:p>
        </w:tc>
        <w:tc>
          <w:tcPr>
            <w:tcW w:w="794" w:type="dxa"/>
            <w:tcMar>
              <w:top w:w="100" w:type="dxa"/>
              <w:left w:w="110" w:type="dxa"/>
              <w:bottom w:w="100" w:type="dxa"/>
              <w:right w:w="110" w:type="dxa"/>
            </w:tcMar>
            <w:vAlign w:val="center"/>
          </w:tcPr>
          <w:p w14:paraId="4C255CB0">
            <w:pPr>
              <w:ind w:firstLine="0" w:firstLineChars="0"/>
              <w:rPr>
                <w:rFonts w:hint="eastAsia"/>
              </w:rPr>
            </w:pPr>
            <w:r>
              <w:t>是</w:t>
            </w:r>
          </w:p>
        </w:tc>
      </w:tr>
      <w:tr w14:paraId="41D8F12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DF08BA7">
            <w:pPr>
              <w:ind w:firstLine="0" w:firstLineChars="0"/>
              <w:rPr>
                <w:rFonts w:hint="eastAsia"/>
              </w:rPr>
            </w:pPr>
            <w:r>
              <w:t>5</w:t>
            </w:r>
          </w:p>
        </w:tc>
        <w:tc>
          <w:tcPr>
            <w:tcW w:w="1531" w:type="dxa"/>
            <w:tcMar>
              <w:top w:w="100" w:type="dxa"/>
              <w:left w:w="110" w:type="dxa"/>
              <w:bottom w:w="100" w:type="dxa"/>
              <w:right w:w="110" w:type="dxa"/>
            </w:tcMar>
            <w:vAlign w:val="center"/>
          </w:tcPr>
          <w:p w14:paraId="202A6940">
            <w:pPr>
              <w:ind w:firstLine="0" w:firstLineChars="0"/>
              <w:rPr>
                <w:rFonts w:hint="eastAsia"/>
              </w:rPr>
            </w:pPr>
            <w:r>
              <w:t>images</w:t>
            </w:r>
          </w:p>
        </w:tc>
        <w:tc>
          <w:tcPr>
            <w:tcW w:w="1757" w:type="dxa"/>
            <w:tcMar>
              <w:top w:w="100" w:type="dxa"/>
              <w:left w:w="110" w:type="dxa"/>
              <w:bottom w:w="100" w:type="dxa"/>
              <w:right w:w="110" w:type="dxa"/>
            </w:tcMar>
            <w:vAlign w:val="center"/>
          </w:tcPr>
          <w:p w14:paraId="16147F17">
            <w:pPr>
              <w:ind w:firstLine="0" w:firstLineChars="0"/>
              <w:rPr>
                <w:rFonts w:hint="eastAsia"/>
              </w:rPr>
            </w:pPr>
            <w:r>
              <w:t>商品图片URL列表</w:t>
            </w:r>
          </w:p>
        </w:tc>
        <w:tc>
          <w:tcPr>
            <w:tcW w:w="1077" w:type="dxa"/>
            <w:tcMar>
              <w:top w:w="100" w:type="dxa"/>
              <w:left w:w="110" w:type="dxa"/>
              <w:bottom w:w="100" w:type="dxa"/>
              <w:right w:w="110" w:type="dxa"/>
            </w:tcMar>
            <w:vAlign w:val="center"/>
          </w:tcPr>
          <w:p w14:paraId="2B5C49BB">
            <w:pPr>
              <w:ind w:firstLine="0" w:firstLineChars="0"/>
              <w:rPr>
                <w:rFonts w:hint="eastAsia"/>
              </w:rPr>
            </w:pPr>
            <w:r>
              <w:t>json</w:t>
            </w:r>
          </w:p>
        </w:tc>
        <w:tc>
          <w:tcPr>
            <w:tcW w:w="1020" w:type="dxa"/>
            <w:tcMar>
              <w:top w:w="100" w:type="dxa"/>
              <w:left w:w="110" w:type="dxa"/>
              <w:bottom w:w="100" w:type="dxa"/>
              <w:right w:w="110" w:type="dxa"/>
            </w:tcMar>
            <w:vAlign w:val="center"/>
          </w:tcPr>
          <w:p w14:paraId="0E856381">
            <w:pPr>
              <w:ind w:firstLine="0" w:firstLineChars="0"/>
              <w:rPr>
                <w:rFonts w:hint="eastAsia"/>
              </w:rPr>
            </w:pPr>
            <w:r>
              <w:t>默认</w:t>
            </w:r>
          </w:p>
        </w:tc>
        <w:tc>
          <w:tcPr>
            <w:tcW w:w="737" w:type="dxa"/>
            <w:tcMar>
              <w:top w:w="100" w:type="dxa"/>
              <w:left w:w="110" w:type="dxa"/>
              <w:bottom w:w="100" w:type="dxa"/>
              <w:right w:w="110" w:type="dxa"/>
            </w:tcMar>
            <w:vAlign w:val="center"/>
          </w:tcPr>
          <w:p w14:paraId="2E46F3CD">
            <w:pPr>
              <w:ind w:firstLine="0" w:firstLineChars="0"/>
              <w:rPr>
                <w:rFonts w:hint="eastAsia"/>
              </w:rPr>
            </w:pPr>
            <w:r>
              <w:t>否</w:t>
            </w:r>
          </w:p>
        </w:tc>
        <w:tc>
          <w:tcPr>
            <w:tcW w:w="1020" w:type="dxa"/>
            <w:tcMar>
              <w:top w:w="100" w:type="dxa"/>
              <w:left w:w="110" w:type="dxa"/>
              <w:bottom w:w="100" w:type="dxa"/>
              <w:right w:w="110" w:type="dxa"/>
            </w:tcMar>
            <w:vAlign w:val="center"/>
          </w:tcPr>
          <w:p w14:paraId="7303D231">
            <w:pPr>
              <w:ind w:firstLine="0" w:firstLineChars="0"/>
              <w:rPr>
                <w:rFonts w:hint="eastAsia"/>
              </w:rPr>
            </w:pPr>
            <w:r>
              <w:t>—</w:t>
            </w:r>
          </w:p>
        </w:tc>
        <w:tc>
          <w:tcPr>
            <w:tcW w:w="794" w:type="dxa"/>
            <w:tcMar>
              <w:top w:w="100" w:type="dxa"/>
              <w:left w:w="110" w:type="dxa"/>
              <w:bottom w:w="100" w:type="dxa"/>
              <w:right w:w="110" w:type="dxa"/>
            </w:tcMar>
            <w:vAlign w:val="center"/>
          </w:tcPr>
          <w:p w14:paraId="74A39004">
            <w:pPr>
              <w:ind w:firstLine="0" w:firstLineChars="0"/>
              <w:rPr>
                <w:rFonts w:hint="eastAsia"/>
              </w:rPr>
            </w:pPr>
            <w:r>
              <w:t>是</w:t>
            </w:r>
          </w:p>
        </w:tc>
      </w:tr>
      <w:tr w14:paraId="6A37D0E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AA816D9">
            <w:pPr>
              <w:ind w:firstLine="0" w:firstLineChars="0"/>
              <w:rPr>
                <w:rFonts w:hint="eastAsia"/>
              </w:rPr>
            </w:pPr>
            <w:r>
              <w:t>6</w:t>
            </w:r>
          </w:p>
        </w:tc>
        <w:tc>
          <w:tcPr>
            <w:tcW w:w="1531" w:type="dxa"/>
            <w:tcMar>
              <w:top w:w="100" w:type="dxa"/>
              <w:left w:w="110" w:type="dxa"/>
              <w:bottom w:w="100" w:type="dxa"/>
              <w:right w:w="110" w:type="dxa"/>
            </w:tcMar>
            <w:vAlign w:val="center"/>
          </w:tcPr>
          <w:p w14:paraId="5D8146B7">
            <w:pPr>
              <w:ind w:firstLine="0" w:firstLineChars="0"/>
              <w:rPr>
                <w:rFonts w:hint="eastAsia"/>
              </w:rPr>
            </w:pPr>
            <w:r>
              <w:t>original_price</w:t>
            </w:r>
          </w:p>
        </w:tc>
        <w:tc>
          <w:tcPr>
            <w:tcW w:w="1757" w:type="dxa"/>
            <w:tcMar>
              <w:top w:w="100" w:type="dxa"/>
              <w:left w:w="110" w:type="dxa"/>
              <w:bottom w:w="100" w:type="dxa"/>
              <w:right w:w="110" w:type="dxa"/>
            </w:tcMar>
            <w:vAlign w:val="center"/>
          </w:tcPr>
          <w:p w14:paraId="4382CA0C">
            <w:pPr>
              <w:ind w:firstLine="0" w:firstLineChars="0"/>
              <w:rPr>
                <w:rFonts w:hint="eastAsia"/>
              </w:rPr>
            </w:pPr>
            <w:r>
              <w:t>原价</w:t>
            </w:r>
          </w:p>
        </w:tc>
        <w:tc>
          <w:tcPr>
            <w:tcW w:w="1077" w:type="dxa"/>
            <w:tcMar>
              <w:top w:w="100" w:type="dxa"/>
              <w:left w:w="110" w:type="dxa"/>
              <w:bottom w:w="100" w:type="dxa"/>
              <w:right w:w="110" w:type="dxa"/>
            </w:tcMar>
            <w:vAlign w:val="center"/>
          </w:tcPr>
          <w:p w14:paraId="0B8E19F6">
            <w:pPr>
              <w:ind w:firstLine="0" w:firstLineChars="0"/>
              <w:rPr>
                <w:rFonts w:hint="eastAsia"/>
              </w:rPr>
            </w:pPr>
            <w:r>
              <w:t>decimal(10</w:t>
            </w:r>
          </w:p>
        </w:tc>
        <w:tc>
          <w:tcPr>
            <w:tcW w:w="1020" w:type="dxa"/>
            <w:tcMar>
              <w:top w:w="100" w:type="dxa"/>
              <w:left w:w="110" w:type="dxa"/>
              <w:bottom w:w="100" w:type="dxa"/>
              <w:right w:w="110" w:type="dxa"/>
            </w:tcMar>
            <w:vAlign w:val="center"/>
          </w:tcPr>
          <w:p w14:paraId="65869F8C">
            <w:pPr>
              <w:ind w:firstLine="0" w:firstLineChars="0"/>
              <w:rPr>
                <w:rFonts w:hint="eastAsia"/>
              </w:rPr>
            </w:pPr>
            <w:r>
              <w:t>默认</w:t>
            </w:r>
          </w:p>
        </w:tc>
        <w:tc>
          <w:tcPr>
            <w:tcW w:w="737" w:type="dxa"/>
            <w:tcMar>
              <w:top w:w="100" w:type="dxa"/>
              <w:left w:w="110" w:type="dxa"/>
              <w:bottom w:w="100" w:type="dxa"/>
              <w:right w:w="110" w:type="dxa"/>
            </w:tcMar>
            <w:vAlign w:val="center"/>
          </w:tcPr>
          <w:p w14:paraId="78A3AC00">
            <w:pPr>
              <w:ind w:firstLine="0" w:firstLineChars="0"/>
              <w:rPr>
                <w:rFonts w:hint="eastAsia"/>
              </w:rPr>
            </w:pPr>
            <w:r>
              <w:t>否</w:t>
            </w:r>
          </w:p>
        </w:tc>
        <w:tc>
          <w:tcPr>
            <w:tcW w:w="1020" w:type="dxa"/>
            <w:tcMar>
              <w:top w:w="100" w:type="dxa"/>
              <w:left w:w="110" w:type="dxa"/>
              <w:bottom w:w="100" w:type="dxa"/>
              <w:right w:w="110" w:type="dxa"/>
            </w:tcMar>
            <w:vAlign w:val="center"/>
          </w:tcPr>
          <w:p w14:paraId="3A0A7CA7">
            <w:pPr>
              <w:ind w:firstLine="0" w:firstLineChars="0"/>
              <w:rPr>
                <w:rFonts w:hint="eastAsia"/>
              </w:rPr>
            </w:pPr>
            <w:r>
              <w:t>—</w:t>
            </w:r>
          </w:p>
        </w:tc>
        <w:tc>
          <w:tcPr>
            <w:tcW w:w="794" w:type="dxa"/>
            <w:tcMar>
              <w:top w:w="100" w:type="dxa"/>
              <w:left w:w="110" w:type="dxa"/>
              <w:bottom w:w="100" w:type="dxa"/>
              <w:right w:w="110" w:type="dxa"/>
            </w:tcMar>
            <w:vAlign w:val="center"/>
          </w:tcPr>
          <w:p w14:paraId="3F5CE7DD">
            <w:pPr>
              <w:ind w:firstLine="0" w:firstLineChars="0"/>
              <w:rPr>
                <w:rFonts w:hint="eastAsia"/>
              </w:rPr>
            </w:pPr>
            <w:r>
              <w:t>否</w:t>
            </w:r>
          </w:p>
        </w:tc>
      </w:tr>
      <w:tr w14:paraId="6475F44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A5693B8">
            <w:pPr>
              <w:ind w:firstLine="0" w:firstLineChars="0"/>
              <w:rPr>
                <w:rFonts w:hint="eastAsia"/>
              </w:rPr>
            </w:pPr>
            <w:r>
              <w:t>7</w:t>
            </w:r>
          </w:p>
        </w:tc>
        <w:tc>
          <w:tcPr>
            <w:tcW w:w="1531" w:type="dxa"/>
            <w:tcMar>
              <w:top w:w="100" w:type="dxa"/>
              <w:left w:w="110" w:type="dxa"/>
              <w:bottom w:w="100" w:type="dxa"/>
              <w:right w:w="110" w:type="dxa"/>
            </w:tcMar>
            <w:vAlign w:val="center"/>
          </w:tcPr>
          <w:p w14:paraId="666DFD91">
            <w:pPr>
              <w:ind w:firstLine="0" w:firstLineChars="0"/>
              <w:rPr>
                <w:rFonts w:hint="eastAsia"/>
              </w:rPr>
            </w:pPr>
            <w:r>
              <w:t>current_price</w:t>
            </w:r>
          </w:p>
        </w:tc>
        <w:tc>
          <w:tcPr>
            <w:tcW w:w="1757" w:type="dxa"/>
            <w:tcMar>
              <w:top w:w="100" w:type="dxa"/>
              <w:left w:w="110" w:type="dxa"/>
              <w:bottom w:w="100" w:type="dxa"/>
              <w:right w:w="110" w:type="dxa"/>
            </w:tcMar>
            <w:vAlign w:val="center"/>
          </w:tcPr>
          <w:p w14:paraId="24A58A1B">
            <w:pPr>
              <w:ind w:firstLine="0" w:firstLineChars="0"/>
              <w:rPr>
                <w:rFonts w:hint="eastAsia"/>
              </w:rPr>
            </w:pPr>
            <w:r>
              <w:t>现价</w:t>
            </w:r>
          </w:p>
        </w:tc>
        <w:tc>
          <w:tcPr>
            <w:tcW w:w="1077" w:type="dxa"/>
            <w:tcMar>
              <w:top w:w="100" w:type="dxa"/>
              <w:left w:w="110" w:type="dxa"/>
              <w:bottom w:w="100" w:type="dxa"/>
              <w:right w:w="110" w:type="dxa"/>
            </w:tcMar>
            <w:vAlign w:val="center"/>
          </w:tcPr>
          <w:p w14:paraId="7DAFECE5">
            <w:pPr>
              <w:ind w:firstLine="0" w:firstLineChars="0"/>
              <w:rPr>
                <w:rFonts w:hint="eastAsia"/>
              </w:rPr>
            </w:pPr>
            <w:r>
              <w:t>decimal(10</w:t>
            </w:r>
          </w:p>
        </w:tc>
        <w:tc>
          <w:tcPr>
            <w:tcW w:w="1020" w:type="dxa"/>
            <w:tcMar>
              <w:top w:w="100" w:type="dxa"/>
              <w:left w:w="110" w:type="dxa"/>
              <w:bottom w:w="100" w:type="dxa"/>
              <w:right w:w="110" w:type="dxa"/>
            </w:tcMar>
            <w:vAlign w:val="center"/>
          </w:tcPr>
          <w:p w14:paraId="61200B25">
            <w:pPr>
              <w:ind w:firstLine="0" w:firstLineChars="0"/>
              <w:rPr>
                <w:rFonts w:hint="eastAsia"/>
              </w:rPr>
            </w:pPr>
            <w:r>
              <w:t>默认</w:t>
            </w:r>
          </w:p>
        </w:tc>
        <w:tc>
          <w:tcPr>
            <w:tcW w:w="737" w:type="dxa"/>
            <w:tcMar>
              <w:top w:w="100" w:type="dxa"/>
              <w:left w:w="110" w:type="dxa"/>
              <w:bottom w:w="100" w:type="dxa"/>
              <w:right w:w="110" w:type="dxa"/>
            </w:tcMar>
            <w:vAlign w:val="center"/>
          </w:tcPr>
          <w:p w14:paraId="25587152">
            <w:pPr>
              <w:ind w:firstLine="0" w:firstLineChars="0"/>
              <w:rPr>
                <w:rFonts w:hint="eastAsia"/>
              </w:rPr>
            </w:pPr>
            <w:r>
              <w:t>否</w:t>
            </w:r>
          </w:p>
        </w:tc>
        <w:tc>
          <w:tcPr>
            <w:tcW w:w="1020" w:type="dxa"/>
            <w:tcMar>
              <w:top w:w="100" w:type="dxa"/>
              <w:left w:w="110" w:type="dxa"/>
              <w:bottom w:w="100" w:type="dxa"/>
              <w:right w:w="110" w:type="dxa"/>
            </w:tcMar>
            <w:vAlign w:val="center"/>
          </w:tcPr>
          <w:p w14:paraId="4D001953">
            <w:pPr>
              <w:ind w:firstLine="0" w:firstLineChars="0"/>
              <w:rPr>
                <w:rFonts w:hint="eastAsia"/>
              </w:rPr>
            </w:pPr>
            <w:r>
              <w:t>—</w:t>
            </w:r>
          </w:p>
        </w:tc>
        <w:tc>
          <w:tcPr>
            <w:tcW w:w="794" w:type="dxa"/>
            <w:tcMar>
              <w:top w:w="100" w:type="dxa"/>
              <w:left w:w="110" w:type="dxa"/>
              <w:bottom w:w="100" w:type="dxa"/>
              <w:right w:w="110" w:type="dxa"/>
            </w:tcMar>
            <w:vAlign w:val="center"/>
          </w:tcPr>
          <w:p w14:paraId="17D86A62">
            <w:pPr>
              <w:ind w:firstLine="0" w:firstLineChars="0"/>
              <w:rPr>
                <w:rFonts w:hint="eastAsia"/>
              </w:rPr>
            </w:pPr>
            <w:r>
              <w:t>否</w:t>
            </w:r>
          </w:p>
        </w:tc>
      </w:tr>
      <w:tr w14:paraId="3E7BBAF2">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C2987B0">
            <w:pPr>
              <w:ind w:firstLine="0" w:firstLineChars="0"/>
              <w:rPr>
                <w:rFonts w:hint="eastAsia"/>
              </w:rPr>
            </w:pPr>
            <w:r>
              <w:t>8</w:t>
            </w:r>
          </w:p>
        </w:tc>
        <w:tc>
          <w:tcPr>
            <w:tcW w:w="1531" w:type="dxa"/>
            <w:tcMar>
              <w:top w:w="100" w:type="dxa"/>
              <w:left w:w="110" w:type="dxa"/>
              <w:bottom w:w="100" w:type="dxa"/>
              <w:right w:w="110" w:type="dxa"/>
            </w:tcMar>
            <w:vAlign w:val="center"/>
          </w:tcPr>
          <w:p w14:paraId="00472563">
            <w:pPr>
              <w:ind w:firstLine="0" w:firstLineChars="0"/>
              <w:rPr>
                <w:rFonts w:hint="eastAsia"/>
              </w:rPr>
            </w:pPr>
            <w:r>
              <w:t>stock</w:t>
            </w:r>
          </w:p>
        </w:tc>
        <w:tc>
          <w:tcPr>
            <w:tcW w:w="1757" w:type="dxa"/>
            <w:tcMar>
              <w:top w:w="100" w:type="dxa"/>
              <w:left w:w="110" w:type="dxa"/>
              <w:bottom w:w="100" w:type="dxa"/>
              <w:right w:w="110" w:type="dxa"/>
            </w:tcMar>
            <w:vAlign w:val="center"/>
          </w:tcPr>
          <w:p w14:paraId="4471EE27">
            <w:pPr>
              <w:ind w:firstLine="0" w:firstLineChars="0"/>
              <w:rPr>
                <w:rFonts w:hint="eastAsia"/>
              </w:rPr>
            </w:pPr>
            <w:r>
              <w:t>库存</w:t>
            </w:r>
          </w:p>
        </w:tc>
        <w:tc>
          <w:tcPr>
            <w:tcW w:w="1077" w:type="dxa"/>
            <w:tcMar>
              <w:top w:w="100" w:type="dxa"/>
              <w:left w:w="110" w:type="dxa"/>
              <w:bottom w:w="100" w:type="dxa"/>
              <w:right w:w="110" w:type="dxa"/>
            </w:tcMar>
            <w:vAlign w:val="center"/>
          </w:tcPr>
          <w:p w14:paraId="61CA27EF">
            <w:pPr>
              <w:ind w:firstLine="0" w:firstLineChars="0"/>
              <w:rPr>
                <w:rFonts w:hint="eastAsia"/>
              </w:rPr>
            </w:pPr>
            <w:r>
              <w:t>int</w:t>
            </w:r>
          </w:p>
        </w:tc>
        <w:tc>
          <w:tcPr>
            <w:tcW w:w="1020" w:type="dxa"/>
            <w:tcMar>
              <w:top w:w="100" w:type="dxa"/>
              <w:left w:w="110" w:type="dxa"/>
              <w:bottom w:w="100" w:type="dxa"/>
              <w:right w:w="110" w:type="dxa"/>
            </w:tcMar>
            <w:vAlign w:val="center"/>
          </w:tcPr>
          <w:p w14:paraId="236AD4EB">
            <w:pPr>
              <w:ind w:firstLine="0" w:firstLineChars="0"/>
              <w:rPr>
                <w:rFonts w:hint="eastAsia"/>
              </w:rPr>
            </w:pPr>
            <w:r>
              <w:t>默认</w:t>
            </w:r>
          </w:p>
        </w:tc>
        <w:tc>
          <w:tcPr>
            <w:tcW w:w="737" w:type="dxa"/>
            <w:tcMar>
              <w:top w:w="100" w:type="dxa"/>
              <w:left w:w="110" w:type="dxa"/>
              <w:bottom w:w="100" w:type="dxa"/>
              <w:right w:w="110" w:type="dxa"/>
            </w:tcMar>
            <w:vAlign w:val="center"/>
          </w:tcPr>
          <w:p w14:paraId="5476EDB9">
            <w:pPr>
              <w:ind w:firstLine="0" w:firstLineChars="0"/>
              <w:rPr>
                <w:rFonts w:hint="eastAsia"/>
              </w:rPr>
            </w:pPr>
            <w:r>
              <w:t>否</w:t>
            </w:r>
          </w:p>
        </w:tc>
        <w:tc>
          <w:tcPr>
            <w:tcW w:w="1020" w:type="dxa"/>
            <w:tcMar>
              <w:top w:w="100" w:type="dxa"/>
              <w:left w:w="110" w:type="dxa"/>
              <w:bottom w:w="100" w:type="dxa"/>
              <w:right w:w="110" w:type="dxa"/>
            </w:tcMar>
            <w:vAlign w:val="center"/>
          </w:tcPr>
          <w:p w14:paraId="718AAE71">
            <w:pPr>
              <w:ind w:firstLine="0" w:firstLineChars="0"/>
              <w:rPr>
                <w:rFonts w:hint="eastAsia"/>
              </w:rPr>
            </w:pPr>
            <w:r>
              <w:t>—</w:t>
            </w:r>
          </w:p>
        </w:tc>
        <w:tc>
          <w:tcPr>
            <w:tcW w:w="794" w:type="dxa"/>
            <w:tcMar>
              <w:top w:w="100" w:type="dxa"/>
              <w:left w:w="110" w:type="dxa"/>
              <w:bottom w:w="100" w:type="dxa"/>
              <w:right w:w="110" w:type="dxa"/>
            </w:tcMar>
            <w:vAlign w:val="center"/>
          </w:tcPr>
          <w:p w14:paraId="705315E4">
            <w:pPr>
              <w:ind w:firstLine="0" w:firstLineChars="0"/>
              <w:rPr>
                <w:rFonts w:hint="eastAsia"/>
              </w:rPr>
            </w:pPr>
            <w:r>
              <w:t>否</w:t>
            </w:r>
          </w:p>
        </w:tc>
      </w:tr>
      <w:tr w14:paraId="350EC0E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BBFBE24">
            <w:pPr>
              <w:ind w:firstLine="0" w:firstLineChars="0"/>
              <w:rPr>
                <w:rFonts w:hint="eastAsia"/>
              </w:rPr>
            </w:pPr>
            <w:r>
              <w:t>9</w:t>
            </w:r>
          </w:p>
        </w:tc>
        <w:tc>
          <w:tcPr>
            <w:tcW w:w="1531" w:type="dxa"/>
            <w:tcMar>
              <w:top w:w="100" w:type="dxa"/>
              <w:left w:w="110" w:type="dxa"/>
              <w:bottom w:w="100" w:type="dxa"/>
              <w:right w:w="110" w:type="dxa"/>
            </w:tcMar>
            <w:vAlign w:val="center"/>
          </w:tcPr>
          <w:p w14:paraId="75EE37F4">
            <w:pPr>
              <w:ind w:firstLine="0" w:firstLineChars="0"/>
              <w:rPr>
                <w:rFonts w:hint="eastAsia"/>
              </w:rPr>
            </w:pPr>
            <w:r>
              <w:t>specs</w:t>
            </w:r>
          </w:p>
        </w:tc>
        <w:tc>
          <w:tcPr>
            <w:tcW w:w="1757" w:type="dxa"/>
            <w:tcMar>
              <w:top w:w="100" w:type="dxa"/>
              <w:left w:w="110" w:type="dxa"/>
              <w:bottom w:w="100" w:type="dxa"/>
              <w:right w:w="110" w:type="dxa"/>
            </w:tcMar>
            <w:vAlign w:val="center"/>
          </w:tcPr>
          <w:p w14:paraId="4EE5736A">
            <w:pPr>
              <w:ind w:firstLine="0" w:firstLineChars="0"/>
              <w:rPr>
                <w:rFonts w:hint="eastAsia"/>
              </w:rPr>
            </w:pPr>
            <w:r>
              <w:t>规格信息</w:t>
            </w:r>
          </w:p>
        </w:tc>
        <w:tc>
          <w:tcPr>
            <w:tcW w:w="1077" w:type="dxa"/>
            <w:tcMar>
              <w:top w:w="100" w:type="dxa"/>
              <w:left w:w="110" w:type="dxa"/>
              <w:bottom w:w="100" w:type="dxa"/>
              <w:right w:w="110" w:type="dxa"/>
            </w:tcMar>
            <w:vAlign w:val="center"/>
          </w:tcPr>
          <w:p w14:paraId="53899960">
            <w:pPr>
              <w:ind w:firstLine="0" w:firstLineChars="0"/>
              <w:rPr>
                <w:rFonts w:hint="eastAsia"/>
              </w:rPr>
            </w:pPr>
            <w:r>
              <w:t>json</w:t>
            </w:r>
          </w:p>
        </w:tc>
        <w:tc>
          <w:tcPr>
            <w:tcW w:w="1020" w:type="dxa"/>
            <w:tcMar>
              <w:top w:w="100" w:type="dxa"/>
              <w:left w:w="110" w:type="dxa"/>
              <w:bottom w:w="100" w:type="dxa"/>
              <w:right w:w="110" w:type="dxa"/>
            </w:tcMar>
            <w:vAlign w:val="center"/>
          </w:tcPr>
          <w:p w14:paraId="60CDD8FB">
            <w:pPr>
              <w:ind w:firstLine="0" w:firstLineChars="0"/>
              <w:rPr>
                <w:rFonts w:hint="eastAsia"/>
              </w:rPr>
            </w:pPr>
            <w:r>
              <w:t>默认</w:t>
            </w:r>
          </w:p>
        </w:tc>
        <w:tc>
          <w:tcPr>
            <w:tcW w:w="737" w:type="dxa"/>
            <w:tcMar>
              <w:top w:w="100" w:type="dxa"/>
              <w:left w:w="110" w:type="dxa"/>
              <w:bottom w:w="100" w:type="dxa"/>
              <w:right w:w="110" w:type="dxa"/>
            </w:tcMar>
            <w:vAlign w:val="center"/>
          </w:tcPr>
          <w:p w14:paraId="5409FE9B">
            <w:pPr>
              <w:ind w:firstLine="0" w:firstLineChars="0"/>
              <w:rPr>
                <w:rFonts w:hint="eastAsia"/>
              </w:rPr>
            </w:pPr>
            <w:r>
              <w:t>否</w:t>
            </w:r>
          </w:p>
        </w:tc>
        <w:tc>
          <w:tcPr>
            <w:tcW w:w="1020" w:type="dxa"/>
            <w:tcMar>
              <w:top w:w="100" w:type="dxa"/>
              <w:left w:w="110" w:type="dxa"/>
              <w:bottom w:w="100" w:type="dxa"/>
              <w:right w:w="110" w:type="dxa"/>
            </w:tcMar>
            <w:vAlign w:val="center"/>
          </w:tcPr>
          <w:p w14:paraId="1E796FF4">
            <w:pPr>
              <w:ind w:firstLine="0" w:firstLineChars="0"/>
              <w:rPr>
                <w:rFonts w:hint="eastAsia"/>
              </w:rPr>
            </w:pPr>
            <w:r>
              <w:t>—</w:t>
            </w:r>
          </w:p>
        </w:tc>
        <w:tc>
          <w:tcPr>
            <w:tcW w:w="794" w:type="dxa"/>
            <w:tcMar>
              <w:top w:w="100" w:type="dxa"/>
              <w:left w:w="110" w:type="dxa"/>
              <w:bottom w:w="100" w:type="dxa"/>
              <w:right w:w="110" w:type="dxa"/>
            </w:tcMar>
            <w:vAlign w:val="center"/>
          </w:tcPr>
          <w:p w14:paraId="33C8AFD8">
            <w:pPr>
              <w:ind w:firstLine="0" w:firstLineChars="0"/>
              <w:rPr>
                <w:rFonts w:hint="eastAsia"/>
              </w:rPr>
            </w:pPr>
            <w:r>
              <w:t>是</w:t>
            </w:r>
          </w:p>
        </w:tc>
      </w:tr>
      <w:tr w14:paraId="355B7C2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20AD95A">
            <w:pPr>
              <w:ind w:firstLine="0" w:firstLineChars="0"/>
              <w:rPr>
                <w:rFonts w:hint="eastAsia"/>
              </w:rPr>
            </w:pPr>
            <w:r>
              <w:t>10</w:t>
            </w:r>
          </w:p>
        </w:tc>
        <w:tc>
          <w:tcPr>
            <w:tcW w:w="1531" w:type="dxa"/>
            <w:tcMar>
              <w:top w:w="100" w:type="dxa"/>
              <w:left w:w="110" w:type="dxa"/>
              <w:bottom w:w="100" w:type="dxa"/>
              <w:right w:w="110" w:type="dxa"/>
            </w:tcMar>
            <w:vAlign w:val="center"/>
          </w:tcPr>
          <w:p w14:paraId="45410219">
            <w:pPr>
              <w:ind w:firstLine="0" w:firstLineChars="0"/>
              <w:rPr>
                <w:rFonts w:hint="eastAsia"/>
              </w:rPr>
            </w:pPr>
            <w:r>
              <w:t>is_active</w:t>
            </w:r>
          </w:p>
        </w:tc>
        <w:tc>
          <w:tcPr>
            <w:tcW w:w="1757" w:type="dxa"/>
            <w:tcMar>
              <w:top w:w="100" w:type="dxa"/>
              <w:left w:w="110" w:type="dxa"/>
              <w:bottom w:w="100" w:type="dxa"/>
              <w:right w:w="110" w:type="dxa"/>
            </w:tcMar>
            <w:vAlign w:val="center"/>
          </w:tcPr>
          <w:p w14:paraId="69FA5FF5">
            <w:pPr>
              <w:ind w:firstLine="0" w:firstLineChars="0"/>
              <w:rPr>
                <w:rFonts w:hint="eastAsia"/>
              </w:rPr>
            </w:pPr>
            <w:r>
              <w:t>是否上架</w:t>
            </w:r>
          </w:p>
        </w:tc>
        <w:tc>
          <w:tcPr>
            <w:tcW w:w="1077" w:type="dxa"/>
            <w:tcMar>
              <w:top w:w="100" w:type="dxa"/>
              <w:left w:w="110" w:type="dxa"/>
              <w:bottom w:w="100" w:type="dxa"/>
              <w:right w:w="110" w:type="dxa"/>
            </w:tcMar>
            <w:vAlign w:val="center"/>
          </w:tcPr>
          <w:p w14:paraId="454022E7">
            <w:pPr>
              <w:ind w:firstLine="0" w:firstLineChars="0"/>
              <w:rPr>
                <w:rFonts w:hint="eastAsia"/>
              </w:rPr>
            </w:pPr>
            <w:r>
              <w:t>tinyint</w:t>
            </w:r>
          </w:p>
        </w:tc>
        <w:tc>
          <w:tcPr>
            <w:tcW w:w="1020" w:type="dxa"/>
            <w:tcMar>
              <w:top w:w="100" w:type="dxa"/>
              <w:left w:w="110" w:type="dxa"/>
              <w:bottom w:w="100" w:type="dxa"/>
              <w:right w:w="110" w:type="dxa"/>
            </w:tcMar>
            <w:vAlign w:val="center"/>
          </w:tcPr>
          <w:p w14:paraId="4887DD25">
            <w:pPr>
              <w:ind w:firstLine="0" w:firstLineChars="0"/>
              <w:rPr>
                <w:rFonts w:hint="eastAsia"/>
              </w:rPr>
            </w:pPr>
            <w:r>
              <w:t>1</w:t>
            </w:r>
          </w:p>
        </w:tc>
        <w:tc>
          <w:tcPr>
            <w:tcW w:w="737" w:type="dxa"/>
            <w:tcMar>
              <w:top w:w="100" w:type="dxa"/>
              <w:left w:w="110" w:type="dxa"/>
              <w:bottom w:w="100" w:type="dxa"/>
              <w:right w:w="110" w:type="dxa"/>
            </w:tcMar>
            <w:vAlign w:val="center"/>
          </w:tcPr>
          <w:p w14:paraId="1F3BBD7E">
            <w:pPr>
              <w:ind w:firstLine="0" w:firstLineChars="0"/>
              <w:rPr>
                <w:rFonts w:hint="eastAsia"/>
              </w:rPr>
            </w:pPr>
            <w:r>
              <w:t>否</w:t>
            </w:r>
          </w:p>
        </w:tc>
        <w:tc>
          <w:tcPr>
            <w:tcW w:w="1020" w:type="dxa"/>
            <w:tcMar>
              <w:top w:w="100" w:type="dxa"/>
              <w:left w:w="110" w:type="dxa"/>
              <w:bottom w:w="100" w:type="dxa"/>
              <w:right w:w="110" w:type="dxa"/>
            </w:tcMar>
            <w:vAlign w:val="center"/>
          </w:tcPr>
          <w:p w14:paraId="51E15793">
            <w:pPr>
              <w:ind w:firstLine="0" w:firstLineChars="0"/>
              <w:rPr>
                <w:rFonts w:hint="eastAsia"/>
              </w:rPr>
            </w:pPr>
            <w:r>
              <w:t>—</w:t>
            </w:r>
          </w:p>
        </w:tc>
        <w:tc>
          <w:tcPr>
            <w:tcW w:w="794" w:type="dxa"/>
            <w:tcMar>
              <w:top w:w="100" w:type="dxa"/>
              <w:left w:w="110" w:type="dxa"/>
              <w:bottom w:w="100" w:type="dxa"/>
              <w:right w:w="110" w:type="dxa"/>
            </w:tcMar>
            <w:vAlign w:val="center"/>
          </w:tcPr>
          <w:p w14:paraId="4CE98336">
            <w:pPr>
              <w:ind w:firstLine="0" w:firstLineChars="0"/>
              <w:rPr>
                <w:rFonts w:hint="eastAsia"/>
              </w:rPr>
            </w:pPr>
            <w:r>
              <w:t>是</w:t>
            </w:r>
          </w:p>
        </w:tc>
      </w:tr>
      <w:tr w14:paraId="5DCD6FD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1B75763">
            <w:pPr>
              <w:ind w:firstLine="0" w:firstLineChars="0"/>
              <w:rPr>
                <w:rFonts w:hint="eastAsia"/>
              </w:rPr>
            </w:pPr>
            <w:r>
              <w:t>11</w:t>
            </w:r>
          </w:p>
        </w:tc>
        <w:tc>
          <w:tcPr>
            <w:tcW w:w="1531" w:type="dxa"/>
            <w:tcMar>
              <w:top w:w="100" w:type="dxa"/>
              <w:left w:w="110" w:type="dxa"/>
              <w:bottom w:w="100" w:type="dxa"/>
              <w:right w:w="110" w:type="dxa"/>
            </w:tcMar>
            <w:vAlign w:val="center"/>
          </w:tcPr>
          <w:p w14:paraId="41A03BAB">
            <w:pPr>
              <w:ind w:firstLine="0" w:firstLineChars="0"/>
              <w:rPr>
                <w:rFonts w:hint="eastAsia"/>
              </w:rPr>
            </w:pPr>
            <w:r>
              <w:t>created_at</w:t>
            </w:r>
          </w:p>
        </w:tc>
        <w:tc>
          <w:tcPr>
            <w:tcW w:w="1757" w:type="dxa"/>
            <w:tcMar>
              <w:top w:w="100" w:type="dxa"/>
              <w:left w:w="110" w:type="dxa"/>
              <w:bottom w:w="100" w:type="dxa"/>
              <w:right w:w="110" w:type="dxa"/>
            </w:tcMar>
            <w:vAlign w:val="center"/>
          </w:tcPr>
          <w:p w14:paraId="3B1DECA2">
            <w:pPr>
              <w:ind w:firstLine="0" w:firstLineChars="0"/>
              <w:rPr>
                <w:rFonts w:hint="eastAsia"/>
              </w:rPr>
            </w:pPr>
            <w:r>
              <w:t>创建时间</w:t>
            </w:r>
          </w:p>
        </w:tc>
        <w:tc>
          <w:tcPr>
            <w:tcW w:w="1077" w:type="dxa"/>
            <w:tcMar>
              <w:top w:w="100" w:type="dxa"/>
              <w:left w:w="110" w:type="dxa"/>
              <w:bottom w:w="100" w:type="dxa"/>
              <w:right w:w="110" w:type="dxa"/>
            </w:tcMar>
            <w:vAlign w:val="center"/>
          </w:tcPr>
          <w:p w14:paraId="060BD0B5">
            <w:pPr>
              <w:ind w:firstLine="0" w:firstLineChars="0"/>
              <w:rPr>
                <w:rFonts w:hint="eastAsia"/>
              </w:rPr>
            </w:pPr>
            <w:r>
              <w:t>timestamp</w:t>
            </w:r>
          </w:p>
        </w:tc>
        <w:tc>
          <w:tcPr>
            <w:tcW w:w="1020" w:type="dxa"/>
            <w:tcMar>
              <w:top w:w="100" w:type="dxa"/>
              <w:left w:w="110" w:type="dxa"/>
              <w:bottom w:w="100" w:type="dxa"/>
              <w:right w:w="110" w:type="dxa"/>
            </w:tcMar>
            <w:vAlign w:val="center"/>
          </w:tcPr>
          <w:p w14:paraId="0E5258AB">
            <w:pPr>
              <w:ind w:firstLine="0" w:firstLineChars="0"/>
              <w:rPr>
                <w:rFonts w:hint="eastAsia"/>
              </w:rPr>
            </w:pPr>
            <w:r>
              <w:t>默认</w:t>
            </w:r>
          </w:p>
        </w:tc>
        <w:tc>
          <w:tcPr>
            <w:tcW w:w="737" w:type="dxa"/>
            <w:tcMar>
              <w:top w:w="100" w:type="dxa"/>
              <w:left w:w="110" w:type="dxa"/>
              <w:bottom w:w="100" w:type="dxa"/>
              <w:right w:w="110" w:type="dxa"/>
            </w:tcMar>
            <w:vAlign w:val="center"/>
          </w:tcPr>
          <w:p w14:paraId="08205258">
            <w:pPr>
              <w:ind w:firstLine="0" w:firstLineChars="0"/>
              <w:rPr>
                <w:rFonts w:hint="eastAsia"/>
              </w:rPr>
            </w:pPr>
            <w:r>
              <w:t>否</w:t>
            </w:r>
          </w:p>
        </w:tc>
        <w:tc>
          <w:tcPr>
            <w:tcW w:w="1020" w:type="dxa"/>
            <w:tcMar>
              <w:top w:w="100" w:type="dxa"/>
              <w:left w:w="110" w:type="dxa"/>
              <w:bottom w:w="100" w:type="dxa"/>
              <w:right w:w="110" w:type="dxa"/>
            </w:tcMar>
            <w:vAlign w:val="center"/>
          </w:tcPr>
          <w:p w14:paraId="5B03B29D">
            <w:pPr>
              <w:ind w:firstLine="0" w:firstLineChars="0"/>
              <w:rPr>
                <w:rFonts w:hint="eastAsia"/>
              </w:rPr>
            </w:pPr>
            <w:r>
              <w:t>—</w:t>
            </w:r>
          </w:p>
        </w:tc>
        <w:tc>
          <w:tcPr>
            <w:tcW w:w="794" w:type="dxa"/>
            <w:tcMar>
              <w:top w:w="100" w:type="dxa"/>
              <w:left w:w="110" w:type="dxa"/>
              <w:bottom w:w="100" w:type="dxa"/>
              <w:right w:w="110" w:type="dxa"/>
            </w:tcMar>
            <w:vAlign w:val="center"/>
          </w:tcPr>
          <w:p w14:paraId="37E8172A">
            <w:pPr>
              <w:ind w:firstLine="0" w:firstLineChars="0"/>
              <w:rPr>
                <w:rFonts w:hint="eastAsia"/>
              </w:rPr>
            </w:pPr>
            <w:r>
              <w:t>是</w:t>
            </w:r>
          </w:p>
        </w:tc>
      </w:tr>
      <w:tr w14:paraId="3F0A4597">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2D484CD2">
            <w:pPr>
              <w:ind w:firstLine="0" w:firstLineChars="0"/>
              <w:rPr>
                <w:rFonts w:hint="eastAsia"/>
              </w:rPr>
            </w:pPr>
            <w:r>
              <w:t>12</w:t>
            </w:r>
          </w:p>
        </w:tc>
        <w:tc>
          <w:tcPr>
            <w:tcW w:w="1531" w:type="dxa"/>
            <w:tcBorders>
              <w:bottom w:val="single" w:color="000000" w:sz="14" w:space="0"/>
            </w:tcBorders>
            <w:tcMar>
              <w:top w:w="100" w:type="dxa"/>
              <w:left w:w="110" w:type="dxa"/>
              <w:bottom w:w="100" w:type="dxa"/>
              <w:right w:w="110" w:type="dxa"/>
            </w:tcMar>
            <w:vAlign w:val="center"/>
          </w:tcPr>
          <w:p w14:paraId="49B7D33B">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2C2F4817">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2CED630A">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29FD3174">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715EF92B">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6389D224">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394FA218">
            <w:pPr>
              <w:ind w:firstLine="0" w:firstLineChars="0"/>
              <w:rPr>
                <w:rFonts w:hint="eastAsia"/>
              </w:rPr>
            </w:pPr>
            <w:r>
              <w:t>是</w:t>
            </w:r>
          </w:p>
        </w:tc>
      </w:tr>
    </w:tbl>
    <w:p w14:paraId="081C87A7">
      <w:pPr>
        <w:ind w:firstLine="0" w:firstLineChars="0"/>
        <w:rPr>
          <w:rFonts w:hint="eastAsia"/>
        </w:rPr>
      </w:pPr>
    </w:p>
    <w:p w14:paraId="498CC452">
      <w:pPr>
        <w:ind w:firstLine="480"/>
        <w:rPr>
          <w:rFonts w:hint="eastAsia"/>
        </w:rPr>
      </w:pPr>
      <w:r>
        <w:t>票务场次表主要用于描述音乐节售票中的不同场次信息，包括所属音乐节、场次名称、场次日期、售票时间、状态和备注等内容。该表有助于将同一音乐节活动拆分为多个可售单元，为票种配置、库存管理、订单生成及用户购票流程控制提供基础支持。</w:t>
      </w:r>
    </w:p>
    <w:p w14:paraId="38544F89">
      <w:pPr>
        <w:ind w:firstLine="0" w:firstLineChars="0"/>
        <w:jc w:val="center"/>
        <w:rPr>
          <w:rFonts w:hint="eastAsia"/>
        </w:rPr>
      </w:pPr>
      <w:r>
        <w:t>表</w:t>
      </w:r>
      <w:r>
        <w:rPr>
          <w:rFonts w:hint="eastAsia"/>
          <w:lang w:eastAsia="zh-CN"/>
        </w:rPr>
        <w:t>3-</w:t>
      </w:r>
      <w:r>
        <w:t>16票务场次（ticket_sessions）</w:t>
      </w:r>
    </w:p>
    <w:tbl>
      <w:tblPr>
        <w:tblStyle w:val="34"/>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78457304">
        <w:tblPrEx>
          <w:tblCellMar>
            <w:top w:w="0" w:type="dxa"/>
            <w:left w:w="108" w:type="dxa"/>
            <w:bottom w:w="0" w:type="dxa"/>
            <w:right w:w="108" w:type="dxa"/>
          </w:tblCellMar>
        </w:tblPrEx>
        <w:trPr>
          <w:jc w:val="center"/>
        </w:trPr>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157C1B21">
            <w:pPr>
              <w:ind w:firstLine="0" w:firstLineChars="0"/>
              <w:rPr>
                <w:rFonts w:hint="eastAsia"/>
              </w:rPr>
            </w:pPr>
            <w:r>
              <w:t>序号</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55298B17">
            <w:pPr>
              <w:ind w:firstLine="0" w:firstLineChars="0"/>
              <w:rPr>
                <w:rFonts w:hint="eastAsia"/>
              </w:rPr>
            </w:pPr>
            <w:r>
              <w:t>字段</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35C9E3D9">
            <w:pPr>
              <w:ind w:firstLine="0" w:firstLineChars="0"/>
              <w:rPr>
                <w:rFonts w:hint="eastAsia"/>
              </w:rPr>
            </w:pPr>
            <w:r>
              <w:t>说明</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1D36C44A">
            <w:pPr>
              <w:ind w:firstLine="0" w:firstLineChars="0"/>
              <w:rPr>
                <w:rFonts w:hint="eastAsia"/>
              </w:rPr>
            </w:pPr>
            <w:r>
              <w:t>数据类型</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59151729">
            <w:pPr>
              <w:ind w:firstLine="0" w:firstLineChars="0"/>
              <w:rPr>
                <w:rFonts w:hint="eastAsia"/>
              </w:rPr>
            </w:pPr>
            <w:r>
              <w:t>长度</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1926564A">
            <w:pPr>
              <w:ind w:firstLine="0" w:firstLineChars="0"/>
              <w:rPr>
                <w:rFonts w:hint="eastAsia"/>
              </w:rPr>
            </w:pPr>
            <w:r>
              <w:t>自增</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6EC918EA">
            <w:pPr>
              <w:ind w:firstLine="0" w:firstLineChars="0"/>
              <w:rPr>
                <w:rFonts w:hint="eastAsia"/>
              </w:rPr>
            </w:pPr>
            <w:r>
              <w:t>主外键</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33CDC684">
            <w:pPr>
              <w:ind w:firstLine="0" w:firstLineChars="0"/>
              <w:rPr>
                <w:rFonts w:hint="eastAsia"/>
              </w:rPr>
            </w:pPr>
            <w:r>
              <w:t>允许空</w:t>
            </w:r>
          </w:p>
        </w:tc>
      </w:tr>
      <w:tr w14:paraId="39EEA5CA">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1B5A6215">
            <w:pPr>
              <w:ind w:firstLine="0" w:firstLineChars="0"/>
              <w:rPr>
                <w:rFonts w:hint="eastAsia"/>
              </w:rPr>
            </w:pPr>
            <w:r>
              <w:t>1</w:t>
            </w:r>
          </w:p>
        </w:tc>
        <w:tc>
          <w:tcPr>
            <w:tcW w:w="1204" w:type="dxa"/>
            <w:tcMar>
              <w:top w:w="100" w:type="dxa"/>
              <w:left w:w="110" w:type="dxa"/>
              <w:bottom w:w="100" w:type="dxa"/>
              <w:right w:w="110" w:type="dxa"/>
            </w:tcMar>
            <w:vAlign w:val="center"/>
          </w:tcPr>
          <w:p w14:paraId="75717C65">
            <w:pPr>
              <w:ind w:firstLine="0" w:firstLineChars="0"/>
              <w:rPr>
                <w:rFonts w:hint="eastAsia"/>
              </w:rPr>
            </w:pPr>
            <w:r>
              <w:t>id</w:t>
            </w:r>
          </w:p>
        </w:tc>
        <w:tc>
          <w:tcPr>
            <w:tcW w:w="1204" w:type="dxa"/>
            <w:tcMar>
              <w:top w:w="100" w:type="dxa"/>
              <w:left w:w="110" w:type="dxa"/>
              <w:bottom w:w="100" w:type="dxa"/>
              <w:right w:w="110" w:type="dxa"/>
            </w:tcMar>
            <w:vAlign w:val="center"/>
          </w:tcPr>
          <w:p w14:paraId="1DBE1472">
            <w:pPr>
              <w:ind w:firstLine="0" w:firstLineChars="0"/>
              <w:rPr>
                <w:rFonts w:hint="eastAsia"/>
              </w:rPr>
            </w:pPr>
            <w:r>
              <w:t>场次ID</w:t>
            </w:r>
          </w:p>
        </w:tc>
        <w:tc>
          <w:tcPr>
            <w:tcW w:w="1204" w:type="dxa"/>
            <w:tcMar>
              <w:top w:w="100" w:type="dxa"/>
              <w:left w:w="110" w:type="dxa"/>
              <w:bottom w:w="100" w:type="dxa"/>
              <w:right w:w="110" w:type="dxa"/>
            </w:tcMar>
            <w:vAlign w:val="center"/>
          </w:tcPr>
          <w:p w14:paraId="202326AB">
            <w:pPr>
              <w:ind w:firstLine="0" w:firstLineChars="0"/>
              <w:rPr>
                <w:rFonts w:hint="eastAsia"/>
              </w:rPr>
            </w:pPr>
            <w:r>
              <w:t>bigint</w:t>
            </w:r>
          </w:p>
        </w:tc>
        <w:tc>
          <w:tcPr>
            <w:tcW w:w="1204" w:type="dxa"/>
            <w:tcMar>
              <w:top w:w="100" w:type="dxa"/>
              <w:left w:w="110" w:type="dxa"/>
              <w:bottom w:w="100" w:type="dxa"/>
              <w:right w:w="110" w:type="dxa"/>
            </w:tcMar>
            <w:vAlign w:val="center"/>
          </w:tcPr>
          <w:p w14:paraId="7F8F2C02">
            <w:pPr>
              <w:ind w:firstLine="0" w:firstLineChars="0"/>
              <w:rPr>
                <w:rFonts w:hint="eastAsia"/>
              </w:rPr>
            </w:pPr>
            <w:r>
              <w:t>默认</w:t>
            </w:r>
          </w:p>
        </w:tc>
        <w:tc>
          <w:tcPr>
            <w:tcW w:w="1204" w:type="dxa"/>
            <w:tcMar>
              <w:top w:w="100" w:type="dxa"/>
              <w:left w:w="110" w:type="dxa"/>
              <w:bottom w:w="100" w:type="dxa"/>
              <w:right w:w="110" w:type="dxa"/>
            </w:tcMar>
            <w:vAlign w:val="center"/>
          </w:tcPr>
          <w:p w14:paraId="32984A47">
            <w:pPr>
              <w:ind w:firstLine="0" w:firstLineChars="0"/>
              <w:rPr>
                <w:rFonts w:hint="eastAsia"/>
              </w:rPr>
            </w:pPr>
            <w:r>
              <w:t>是</w:t>
            </w:r>
          </w:p>
        </w:tc>
        <w:tc>
          <w:tcPr>
            <w:tcW w:w="1204" w:type="dxa"/>
            <w:tcMar>
              <w:top w:w="100" w:type="dxa"/>
              <w:left w:w="110" w:type="dxa"/>
              <w:bottom w:w="100" w:type="dxa"/>
              <w:right w:w="110" w:type="dxa"/>
            </w:tcMar>
            <w:vAlign w:val="center"/>
          </w:tcPr>
          <w:p w14:paraId="176661E2">
            <w:pPr>
              <w:ind w:firstLine="0" w:firstLineChars="0"/>
              <w:rPr>
                <w:rFonts w:hint="eastAsia"/>
              </w:rPr>
            </w:pPr>
            <w:r>
              <w:t>主键</w:t>
            </w:r>
          </w:p>
        </w:tc>
        <w:tc>
          <w:tcPr>
            <w:tcW w:w="1204" w:type="dxa"/>
            <w:tcMar>
              <w:top w:w="100" w:type="dxa"/>
              <w:left w:w="110" w:type="dxa"/>
              <w:bottom w:w="100" w:type="dxa"/>
              <w:right w:w="110" w:type="dxa"/>
            </w:tcMar>
            <w:vAlign w:val="center"/>
          </w:tcPr>
          <w:p w14:paraId="4DC5D7A5">
            <w:pPr>
              <w:ind w:firstLine="0" w:firstLineChars="0"/>
              <w:rPr>
                <w:rFonts w:hint="eastAsia"/>
              </w:rPr>
            </w:pPr>
            <w:r>
              <w:t>否</w:t>
            </w:r>
          </w:p>
        </w:tc>
      </w:tr>
      <w:tr w14:paraId="6F46FD2C">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135B0FDA">
            <w:pPr>
              <w:ind w:firstLine="0" w:firstLineChars="0"/>
              <w:rPr>
                <w:rFonts w:hint="eastAsia"/>
              </w:rPr>
            </w:pPr>
            <w:r>
              <w:t>2</w:t>
            </w:r>
          </w:p>
        </w:tc>
        <w:tc>
          <w:tcPr>
            <w:tcW w:w="1204" w:type="dxa"/>
            <w:tcMar>
              <w:top w:w="100" w:type="dxa"/>
              <w:left w:w="110" w:type="dxa"/>
              <w:bottom w:w="100" w:type="dxa"/>
              <w:right w:w="110" w:type="dxa"/>
            </w:tcMar>
            <w:vAlign w:val="center"/>
          </w:tcPr>
          <w:p w14:paraId="277BCD07">
            <w:pPr>
              <w:ind w:firstLine="0" w:firstLineChars="0"/>
              <w:rPr>
                <w:rFonts w:hint="eastAsia"/>
              </w:rPr>
            </w:pPr>
            <w:r>
              <w:t>festival_id</w:t>
            </w:r>
          </w:p>
        </w:tc>
        <w:tc>
          <w:tcPr>
            <w:tcW w:w="1204" w:type="dxa"/>
            <w:tcMar>
              <w:top w:w="100" w:type="dxa"/>
              <w:left w:w="110" w:type="dxa"/>
              <w:bottom w:w="100" w:type="dxa"/>
              <w:right w:w="110" w:type="dxa"/>
            </w:tcMar>
            <w:vAlign w:val="center"/>
          </w:tcPr>
          <w:p w14:paraId="53754D2C">
            <w:pPr>
              <w:ind w:firstLine="0" w:firstLineChars="0"/>
              <w:rPr>
                <w:rFonts w:hint="eastAsia"/>
              </w:rPr>
            </w:pPr>
            <w:r>
              <w:t>音乐节ID</w:t>
            </w:r>
          </w:p>
        </w:tc>
        <w:tc>
          <w:tcPr>
            <w:tcW w:w="1204" w:type="dxa"/>
            <w:tcMar>
              <w:top w:w="100" w:type="dxa"/>
              <w:left w:w="110" w:type="dxa"/>
              <w:bottom w:w="100" w:type="dxa"/>
              <w:right w:w="110" w:type="dxa"/>
            </w:tcMar>
            <w:vAlign w:val="center"/>
          </w:tcPr>
          <w:p w14:paraId="561E83B3">
            <w:pPr>
              <w:ind w:firstLine="0" w:firstLineChars="0"/>
              <w:rPr>
                <w:rFonts w:hint="eastAsia"/>
              </w:rPr>
            </w:pPr>
            <w:r>
              <w:t>bigint</w:t>
            </w:r>
          </w:p>
        </w:tc>
        <w:tc>
          <w:tcPr>
            <w:tcW w:w="1204" w:type="dxa"/>
            <w:tcMar>
              <w:top w:w="100" w:type="dxa"/>
              <w:left w:w="110" w:type="dxa"/>
              <w:bottom w:w="100" w:type="dxa"/>
              <w:right w:w="110" w:type="dxa"/>
            </w:tcMar>
            <w:vAlign w:val="center"/>
          </w:tcPr>
          <w:p w14:paraId="6BAF4763">
            <w:pPr>
              <w:ind w:firstLine="0" w:firstLineChars="0"/>
              <w:rPr>
                <w:rFonts w:hint="eastAsia"/>
              </w:rPr>
            </w:pPr>
            <w:r>
              <w:t>默认</w:t>
            </w:r>
          </w:p>
        </w:tc>
        <w:tc>
          <w:tcPr>
            <w:tcW w:w="1204" w:type="dxa"/>
            <w:tcMar>
              <w:top w:w="100" w:type="dxa"/>
              <w:left w:w="110" w:type="dxa"/>
              <w:bottom w:w="100" w:type="dxa"/>
              <w:right w:w="110" w:type="dxa"/>
            </w:tcMar>
            <w:vAlign w:val="center"/>
          </w:tcPr>
          <w:p w14:paraId="3E52873E">
            <w:pPr>
              <w:ind w:firstLine="0" w:firstLineChars="0"/>
              <w:rPr>
                <w:rFonts w:hint="eastAsia"/>
              </w:rPr>
            </w:pPr>
            <w:r>
              <w:t>否</w:t>
            </w:r>
          </w:p>
        </w:tc>
        <w:tc>
          <w:tcPr>
            <w:tcW w:w="1204" w:type="dxa"/>
            <w:tcMar>
              <w:top w:w="100" w:type="dxa"/>
              <w:left w:w="110" w:type="dxa"/>
              <w:bottom w:w="100" w:type="dxa"/>
              <w:right w:w="110" w:type="dxa"/>
            </w:tcMar>
            <w:vAlign w:val="center"/>
          </w:tcPr>
          <w:p w14:paraId="7F1B2D1C">
            <w:pPr>
              <w:ind w:firstLine="0" w:firstLineChars="0"/>
              <w:rPr>
                <w:rFonts w:hint="eastAsia"/>
              </w:rPr>
            </w:pPr>
            <w:r>
              <w:t>外键</w:t>
            </w:r>
          </w:p>
        </w:tc>
        <w:tc>
          <w:tcPr>
            <w:tcW w:w="1204" w:type="dxa"/>
            <w:tcMar>
              <w:top w:w="100" w:type="dxa"/>
              <w:left w:w="110" w:type="dxa"/>
              <w:bottom w:w="100" w:type="dxa"/>
              <w:right w:w="110" w:type="dxa"/>
            </w:tcMar>
            <w:vAlign w:val="center"/>
          </w:tcPr>
          <w:p w14:paraId="509E9856">
            <w:pPr>
              <w:ind w:firstLine="0" w:firstLineChars="0"/>
              <w:rPr>
                <w:rFonts w:hint="eastAsia"/>
              </w:rPr>
            </w:pPr>
            <w:r>
              <w:t>否</w:t>
            </w:r>
          </w:p>
        </w:tc>
      </w:tr>
      <w:tr w14:paraId="4F0F7F03">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116B6A56">
            <w:pPr>
              <w:ind w:firstLine="0" w:firstLineChars="0"/>
              <w:rPr>
                <w:rFonts w:hint="eastAsia"/>
              </w:rPr>
            </w:pPr>
            <w:r>
              <w:t>3</w:t>
            </w:r>
          </w:p>
        </w:tc>
        <w:tc>
          <w:tcPr>
            <w:tcW w:w="1204" w:type="dxa"/>
            <w:tcMar>
              <w:top w:w="100" w:type="dxa"/>
              <w:left w:w="110" w:type="dxa"/>
              <w:bottom w:w="100" w:type="dxa"/>
              <w:right w:w="110" w:type="dxa"/>
            </w:tcMar>
            <w:vAlign w:val="center"/>
          </w:tcPr>
          <w:p w14:paraId="60DB27B4">
            <w:pPr>
              <w:ind w:firstLine="0" w:firstLineChars="0"/>
              <w:rPr>
                <w:rFonts w:hint="eastAsia"/>
              </w:rPr>
            </w:pPr>
            <w:r>
              <w:t>name</w:t>
            </w:r>
          </w:p>
        </w:tc>
        <w:tc>
          <w:tcPr>
            <w:tcW w:w="1204" w:type="dxa"/>
            <w:tcMar>
              <w:top w:w="100" w:type="dxa"/>
              <w:left w:w="110" w:type="dxa"/>
              <w:bottom w:w="100" w:type="dxa"/>
              <w:right w:w="110" w:type="dxa"/>
            </w:tcMar>
            <w:vAlign w:val="center"/>
          </w:tcPr>
          <w:p w14:paraId="528F02A6">
            <w:pPr>
              <w:ind w:firstLine="0" w:firstLineChars="0"/>
              <w:rPr>
                <w:rFonts w:hint="eastAsia"/>
              </w:rPr>
            </w:pPr>
            <w:r>
              <w:t>场次名称</w:t>
            </w:r>
          </w:p>
        </w:tc>
        <w:tc>
          <w:tcPr>
            <w:tcW w:w="1204" w:type="dxa"/>
            <w:tcMar>
              <w:top w:w="100" w:type="dxa"/>
              <w:left w:w="110" w:type="dxa"/>
              <w:bottom w:w="100" w:type="dxa"/>
              <w:right w:w="110" w:type="dxa"/>
            </w:tcMar>
            <w:vAlign w:val="center"/>
          </w:tcPr>
          <w:p w14:paraId="53658779">
            <w:pPr>
              <w:ind w:firstLine="0" w:firstLineChars="0"/>
              <w:rPr>
                <w:rFonts w:hint="eastAsia"/>
              </w:rPr>
            </w:pPr>
            <w:r>
              <w:t>varchar</w:t>
            </w:r>
          </w:p>
        </w:tc>
        <w:tc>
          <w:tcPr>
            <w:tcW w:w="1204" w:type="dxa"/>
            <w:tcMar>
              <w:top w:w="100" w:type="dxa"/>
              <w:left w:w="110" w:type="dxa"/>
              <w:bottom w:w="100" w:type="dxa"/>
              <w:right w:w="110" w:type="dxa"/>
            </w:tcMar>
            <w:vAlign w:val="center"/>
          </w:tcPr>
          <w:p w14:paraId="790B1FBE">
            <w:pPr>
              <w:ind w:firstLine="0" w:firstLineChars="0"/>
              <w:rPr>
                <w:rFonts w:hint="eastAsia"/>
              </w:rPr>
            </w:pPr>
            <w:r>
              <w:t>200</w:t>
            </w:r>
          </w:p>
        </w:tc>
        <w:tc>
          <w:tcPr>
            <w:tcW w:w="1204" w:type="dxa"/>
            <w:tcMar>
              <w:top w:w="100" w:type="dxa"/>
              <w:left w:w="110" w:type="dxa"/>
              <w:bottom w:w="100" w:type="dxa"/>
              <w:right w:w="110" w:type="dxa"/>
            </w:tcMar>
            <w:vAlign w:val="center"/>
          </w:tcPr>
          <w:p w14:paraId="3ACDC6B7">
            <w:pPr>
              <w:ind w:firstLine="0" w:firstLineChars="0"/>
              <w:rPr>
                <w:rFonts w:hint="eastAsia"/>
              </w:rPr>
            </w:pPr>
            <w:r>
              <w:t>否</w:t>
            </w:r>
          </w:p>
        </w:tc>
        <w:tc>
          <w:tcPr>
            <w:tcW w:w="1204" w:type="dxa"/>
            <w:tcMar>
              <w:top w:w="100" w:type="dxa"/>
              <w:left w:w="110" w:type="dxa"/>
              <w:bottom w:w="100" w:type="dxa"/>
              <w:right w:w="110" w:type="dxa"/>
            </w:tcMar>
            <w:vAlign w:val="center"/>
          </w:tcPr>
          <w:p w14:paraId="034D3CB7">
            <w:pPr>
              <w:ind w:firstLine="0" w:firstLineChars="0"/>
              <w:rPr>
                <w:rFonts w:hint="eastAsia"/>
              </w:rPr>
            </w:pPr>
            <w:r>
              <w:t>—</w:t>
            </w:r>
          </w:p>
        </w:tc>
        <w:tc>
          <w:tcPr>
            <w:tcW w:w="1204" w:type="dxa"/>
            <w:tcMar>
              <w:top w:w="100" w:type="dxa"/>
              <w:left w:w="110" w:type="dxa"/>
              <w:bottom w:w="100" w:type="dxa"/>
              <w:right w:w="110" w:type="dxa"/>
            </w:tcMar>
            <w:vAlign w:val="center"/>
          </w:tcPr>
          <w:p w14:paraId="451EF0FA">
            <w:pPr>
              <w:ind w:firstLine="0" w:firstLineChars="0"/>
              <w:rPr>
                <w:rFonts w:hint="eastAsia"/>
              </w:rPr>
            </w:pPr>
            <w:r>
              <w:t>否</w:t>
            </w:r>
          </w:p>
        </w:tc>
      </w:tr>
      <w:tr w14:paraId="469B80AB">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20887EEB">
            <w:pPr>
              <w:ind w:firstLine="0" w:firstLineChars="0"/>
              <w:rPr>
                <w:rFonts w:hint="eastAsia"/>
              </w:rPr>
            </w:pPr>
            <w:r>
              <w:t>4</w:t>
            </w:r>
          </w:p>
        </w:tc>
        <w:tc>
          <w:tcPr>
            <w:tcW w:w="1204" w:type="dxa"/>
            <w:tcMar>
              <w:top w:w="100" w:type="dxa"/>
              <w:left w:w="110" w:type="dxa"/>
              <w:bottom w:w="100" w:type="dxa"/>
              <w:right w:w="110" w:type="dxa"/>
            </w:tcMar>
            <w:vAlign w:val="center"/>
          </w:tcPr>
          <w:p w14:paraId="2F79B545">
            <w:pPr>
              <w:ind w:firstLine="0" w:firstLineChars="0"/>
              <w:rPr>
                <w:rFonts w:hint="eastAsia"/>
              </w:rPr>
            </w:pPr>
            <w:r>
              <w:t>start_time</w:t>
            </w:r>
          </w:p>
        </w:tc>
        <w:tc>
          <w:tcPr>
            <w:tcW w:w="1204" w:type="dxa"/>
            <w:tcMar>
              <w:top w:w="100" w:type="dxa"/>
              <w:left w:w="110" w:type="dxa"/>
              <w:bottom w:w="100" w:type="dxa"/>
              <w:right w:w="110" w:type="dxa"/>
            </w:tcMar>
            <w:vAlign w:val="center"/>
          </w:tcPr>
          <w:p w14:paraId="6B2BDEDF">
            <w:pPr>
              <w:ind w:firstLine="0" w:firstLineChars="0"/>
              <w:rPr>
                <w:rFonts w:hint="eastAsia"/>
              </w:rPr>
            </w:pPr>
            <w:r>
              <w:t>场次开始时间</w:t>
            </w:r>
          </w:p>
        </w:tc>
        <w:tc>
          <w:tcPr>
            <w:tcW w:w="1204" w:type="dxa"/>
            <w:tcMar>
              <w:top w:w="100" w:type="dxa"/>
              <w:left w:w="110" w:type="dxa"/>
              <w:bottom w:w="100" w:type="dxa"/>
              <w:right w:w="110" w:type="dxa"/>
            </w:tcMar>
            <w:vAlign w:val="center"/>
          </w:tcPr>
          <w:p w14:paraId="0D1203CE">
            <w:pPr>
              <w:ind w:firstLine="0" w:firstLineChars="0"/>
              <w:rPr>
                <w:rFonts w:hint="eastAsia"/>
              </w:rPr>
            </w:pPr>
            <w:r>
              <w:t>datetime</w:t>
            </w:r>
          </w:p>
        </w:tc>
        <w:tc>
          <w:tcPr>
            <w:tcW w:w="1204" w:type="dxa"/>
            <w:tcMar>
              <w:top w:w="100" w:type="dxa"/>
              <w:left w:w="110" w:type="dxa"/>
              <w:bottom w:w="100" w:type="dxa"/>
              <w:right w:w="110" w:type="dxa"/>
            </w:tcMar>
            <w:vAlign w:val="center"/>
          </w:tcPr>
          <w:p w14:paraId="0728B3CE">
            <w:pPr>
              <w:ind w:firstLine="0" w:firstLineChars="0"/>
              <w:rPr>
                <w:rFonts w:hint="eastAsia"/>
              </w:rPr>
            </w:pPr>
            <w:r>
              <w:t>默认</w:t>
            </w:r>
          </w:p>
        </w:tc>
        <w:tc>
          <w:tcPr>
            <w:tcW w:w="1204" w:type="dxa"/>
            <w:tcMar>
              <w:top w:w="100" w:type="dxa"/>
              <w:left w:w="110" w:type="dxa"/>
              <w:bottom w:w="100" w:type="dxa"/>
              <w:right w:w="110" w:type="dxa"/>
            </w:tcMar>
            <w:vAlign w:val="center"/>
          </w:tcPr>
          <w:p w14:paraId="3F86A1A1">
            <w:pPr>
              <w:ind w:firstLine="0" w:firstLineChars="0"/>
              <w:rPr>
                <w:rFonts w:hint="eastAsia"/>
              </w:rPr>
            </w:pPr>
            <w:r>
              <w:t>否</w:t>
            </w:r>
          </w:p>
        </w:tc>
        <w:tc>
          <w:tcPr>
            <w:tcW w:w="1204" w:type="dxa"/>
            <w:tcMar>
              <w:top w:w="100" w:type="dxa"/>
              <w:left w:w="110" w:type="dxa"/>
              <w:bottom w:w="100" w:type="dxa"/>
              <w:right w:w="110" w:type="dxa"/>
            </w:tcMar>
            <w:vAlign w:val="center"/>
          </w:tcPr>
          <w:p w14:paraId="2AF37561">
            <w:pPr>
              <w:ind w:firstLine="0" w:firstLineChars="0"/>
              <w:rPr>
                <w:rFonts w:hint="eastAsia"/>
              </w:rPr>
            </w:pPr>
            <w:r>
              <w:t>—</w:t>
            </w:r>
          </w:p>
        </w:tc>
        <w:tc>
          <w:tcPr>
            <w:tcW w:w="1204" w:type="dxa"/>
            <w:tcMar>
              <w:top w:w="100" w:type="dxa"/>
              <w:left w:w="110" w:type="dxa"/>
              <w:bottom w:w="100" w:type="dxa"/>
              <w:right w:w="110" w:type="dxa"/>
            </w:tcMar>
            <w:vAlign w:val="center"/>
          </w:tcPr>
          <w:p w14:paraId="58EAE68C">
            <w:pPr>
              <w:ind w:firstLine="0" w:firstLineChars="0"/>
              <w:rPr>
                <w:rFonts w:hint="eastAsia"/>
              </w:rPr>
            </w:pPr>
            <w:r>
              <w:t>否</w:t>
            </w:r>
          </w:p>
        </w:tc>
      </w:tr>
      <w:tr w14:paraId="4D61EE90">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56A40AF8">
            <w:pPr>
              <w:ind w:firstLine="0" w:firstLineChars="0"/>
              <w:rPr>
                <w:rFonts w:hint="eastAsia"/>
              </w:rPr>
            </w:pPr>
            <w:r>
              <w:t>5</w:t>
            </w:r>
          </w:p>
        </w:tc>
        <w:tc>
          <w:tcPr>
            <w:tcW w:w="1204" w:type="dxa"/>
            <w:tcMar>
              <w:top w:w="100" w:type="dxa"/>
              <w:left w:w="110" w:type="dxa"/>
              <w:bottom w:w="100" w:type="dxa"/>
              <w:right w:w="110" w:type="dxa"/>
            </w:tcMar>
            <w:vAlign w:val="center"/>
          </w:tcPr>
          <w:p w14:paraId="6E45A6AE">
            <w:pPr>
              <w:ind w:firstLine="0" w:firstLineChars="0"/>
              <w:rPr>
                <w:rFonts w:hint="eastAsia"/>
              </w:rPr>
            </w:pPr>
            <w:r>
              <w:t>end_time</w:t>
            </w:r>
          </w:p>
        </w:tc>
        <w:tc>
          <w:tcPr>
            <w:tcW w:w="1204" w:type="dxa"/>
            <w:tcMar>
              <w:top w:w="100" w:type="dxa"/>
              <w:left w:w="110" w:type="dxa"/>
              <w:bottom w:w="100" w:type="dxa"/>
              <w:right w:w="110" w:type="dxa"/>
            </w:tcMar>
            <w:vAlign w:val="center"/>
          </w:tcPr>
          <w:p w14:paraId="01185235">
            <w:pPr>
              <w:ind w:firstLine="0" w:firstLineChars="0"/>
              <w:rPr>
                <w:rFonts w:hint="eastAsia"/>
              </w:rPr>
            </w:pPr>
            <w:r>
              <w:t>场次结束时间</w:t>
            </w:r>
          </w:p>
        </w:tc>
        <w:tc>
          <w:tcPr>
            <w:tcW w:w="1204" w:type="dxa"/>
            <w:tcMar>
              <w:top w:w="100" w:type="dxa"/>
              <w:left w:w="110" w:type="dxa"/>
              <w:bottom w:w="100" w:type="dxa"/>
              <w:right w:w="110" w:type="dxa"/>
            </w:tcMar>
            <w:vAlign w:val="center"/>
          </w:tcPr>
          <w:p w14:paraId="1D166B6F">
            <w:pPr>
              <w:ind w:firstLine="0" w:firstLineChars="0"/>
              <w:rPr>
                <w:rFonts w:hint="eastAsia"/>
              </w:rPr>
            </w:pPr>
            <w:r>
              <w:t>datetime</w:t>
            </w:r>
          </w:p>
        </w:tc>
        <w:tc>
          <w:tcPr>
            <w:tcW w:w="1204" w:type="dxa"/>
            <w:tcMar>
              <w:top w:w="100" w:type="dxa"/>
              <w:left w:w="110" w:type="dxa"/>
              <w:bottom w:w="100" w:type="dxa"/>
              <w:right w:w="110" w:type="dxa"/>
            </w:tcMar>
            <w:vAlign w:val="center"/>
          </w:tcPr>
          <w:p w14:paraId="0024534D">
            <w:pPr>
              <w:ind w:firstLine="0" w:firstLineChars="0"/>
              <w:rPr>
                <w:rFonts w:hint="eastAsia"/>
              </w:rPr>
            </w:pPr>
            <w:r>
              <w:t>默认</w:t>
            </w:r>
          </w:p>
        </w:tc>
        <w:tc>
          <w:tcPr>
            <w:tcW w:w="1204" w:type="dxa"/>
            <w:tcMar>
              <w:top w:w="100" w:type="dxa"/>
              <w:left w:w="110" w:type="dxa"/>
              <w:bottom w:w="100" w:type="dxa"/>
              <w:right w:w="110" w:type="dxa"/>
            </w:tcMar>
            <w:vAlign w:val="center"/>
          </w:tcPr>
          <w:p w14:paraId="0C9C6504">
            <w:pPr>
              <w:ind w:firstLine="0" w:firstLineChars="0"/>
              <w:rPr>
                <w:rFonts w:hint="eastAsia"/>
              </w:rPr>
            </w:pPr>
            <w:r>
              <w:t>否</w:t>
            </w:r>
          </w:p>
        </w:tc>
        <w:tc>
          <w:tcPr>
            <w:tcW w:w="1204" w:type="dxa"/>
            <w:tcMar>
              <w:top w:w="100" w:type="dxa"/>
              <w:left w:w="110" w:type="dxa"/>
              <w:bottom w:w="100" w:type="dxa"/>
              <w:right w:w="110" w:type="dxa"/>
            </w:tcMar>
            <w:vAlign w:val="center"/>
          </w:tcPr>
          <w:p w14:paraId="66DBF07B">
            <w:pPr>
              <w:ind w:firstLine="0" w:firstLineChars="0"/>
              <w:rPr>
                <w:rFonts w:hint="eastAsia"/>
              </w:rPr>
            </w:pPr>
            <w:r>
              <w:t>—</w:t>
            </w:r>
          </w:p>
        </w:tc>
        <w:tc>
          <w:tcPr>
            <w:tcW w:w="1204" w:type="dxa"/>
            <w:tcMar>
              <w:top w:w="100" w:type="dxa"/>
              <w:left w:w="110" w:type="dxa"/>
              <w:bottom w:w="100" w:type="dxa"/>
              <w:right w:w="110" w:type="dxa"/>
            </w:tcMar>
            <w:vAlign w:val="center"/>
          </w:tcPr>
          <w:p w14:paraId="1EA57ABA">
            <w:pPr>
              <w:ind w:firstLine="0" w:firstLineChars="0"/>
              <w:rPr>
                <w:rFonts w:hint="eastAsia"/>
              </w:rPr>
            </w:pPr>
            <w:r>
              <w:t>否</w:t>
            </w:r>
          </w:p>
        </w:tc>
      </w:tr>
      <w:tr w14:paraId="2D78BBEA">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4109DE9B">
            <w:pPr>
              <w:ind w:firstLine="0" w:firstLineChars="0"/>
              <w:rPr>
                <w:rFonts w:hint="eastAsia"/>
              </w:rPr>
            </w:pPr>
            <w:r>
              <w:t>6</w:t>
            </w:r>
          </w:p>
        </w:tc>
        <w:tc>
          <w:tcPr>
            <w:tcW w:w="1204" w:type="dxa"/>
            <w:tcMar>
              <w:top w:w="100" w:type="dxa"/>
              <w:left w:w="110" w:type="dxa"/>
              <w:bottom w:w="100" w:type="dxa"/>
              <w:right w:w="110" w:type="dxa"/>
            </w:tcMar>
            <w:vAlign w:val="center"/>
          </w:tcPr>
          <w:p w14:paraId="32ADC769">
            <w:pPr>
              <w:ind w:firstLine="0" w:firstLineChars="0"/>
              <w:rPr>
                <w:rFonts w:hint="eastAsia"/>
              </w:rPr>
            </w:pPr>
            <w:r>
              <w:t>status</w:t>
            </w:r>
          </w:p>
        </w:tc>
        <w:tc>
          <w:tcPr>
            <w:tcW w:w="1204" w:type="dxa"/>
            <w:tcMar>
              <w:top w:w="100" w:type="dxa"/>
              <w:left w:w="110" w:type="dxa"/>
              <w:bottom w:w="100" w:type="dxa"/>
              <w:right w:w="110" w:type="dxa"/>
            </w:tcMar>
            <w:vAlign w:val="center"/>
          </w:tcPr>
          <w:p w14:paraId="4FC7DE96">
            <w:pPr>
              <w:ind w:firstLine="0" w:firstLineChars="0"/>
              <w:rPr>
                <w:rFonts w:hint="eastAsia"/>
              </w:rPr>
            </w:pPr>
            <w:r>
              <w:t>状态：</w:t>
            </w:r>
          </w:p>
        </w:tc>
        <w:tc>
          <w:tcPr>
            <w:tcW w:w="1204" w:type="dxa"/>
            <w:tcMar>
              <w:top w:w="100" w:type="dxa"/>
              <w:left w:w="110" w:type="dxa"/>
              <w:bottom w:w="100" w:type="dxa"/>
              <w:right w:w="110" w:type="dxa"/>
            </w:tcMar>
            <w:vAlign w:val="center"/>
          </w:tcPr>
          <w:p w14:paraId="41B2F95B">
            <w:pPr>
              <w:ind w:firstLine="0" w:firstLineChars="0"/>
              <w:rPr>
                <w:rFonts w:hint="eastAsia"/>
              </w:rPr>
            </w:pPr>
            <w:r>
              <w:t>varchar</w:t>
            </w:r>
          </w:p>
        </w:tc>
        <w:tc>
          <w:tcPr>
            <w:tcW w:w="1204" w:type="dxa"/>
            <w:tcMar>
              <w:top w:w="100" w:type="dxa"/>
              <w:left w:w="110" w:type="dxa"/>
              <w:bottom w:w="100" w:type="dxa"/>
              <w:right w:w="110" w:type="dxa"/>
            </w:tcMar>
            <w:vAlign w:val="center"/>
          </w:tcPr>
          <w:p w14:paraId="0A15023C">
            <w:pPr>
              <w:ind w:firstLine="0" w:firstLineChars="0"/>
              <w:rPr>
                <w:rFonts w:hint="eastAsia"/>
              </w:rPr>
            </w:pPr>
            <w:r>
              <w:t>50</w:t>
            </w:r>
          </w:p>
        </w:tc>
        <w:tc>
          <w:tcPr>
            <w:tcW w:w="1204" w:type="dxa"/>
            <w:tcMar>
              <w:top w:w="100" w:type="dxa"/>
              <w:left w:w="110" w:type="dxa"/>
              <w:bottom w:w="100" w:type="dxa"/>
              <w:right w:w="110" w:type="dxa"/>
            </w:tcMar>
            <w:vAlign w:val="center"/>
          </w:tcPr>
          <w:p w14:paraId="63037A08">
            <w:pPr>
              <w:ind w:firstLine="0" w:firstLineChars="0"/>
              <w:rPr>
                <w:rFonts w:hint="eastAsia"/>
              </w:rPr>
            </w:pPr>
            <w:r>
              <w:t>否</w:t>
            </w:r>
          </w:p>
        </w:tc>
        <w:tc>
          <w:tcPr>
            <w:tcW w:w="1204" w:type="dxa"/>
            <w:tcMar>
              <w:top w:w="100" w:type="dxa"/>
              <w:left w:w="110" w:type="dxa"/>
              <w:bottom w:w="100" w:type="dxa"/>
              <w:right w:w="110" w:type="dxa"/>
            </w:tcMar>
            <w:vAlign w:val="center"/>
          </w:tcPr>
          <w:p w14:paraId="176D74A1">
            <w:pPr>
              <w:ind w:firstLine="0" w:firstLineChars="0"/>
              <w:rPr>
                <w:rFonts w:hint="eastAsia"/>
              </w:rPr>
            </w:pPr>
            <w:r>
              <w:t>—</w:t>
            </w:r>
          </w:p>
        </w:tc>
        <w:tc>
          <w:tcPr>
            <w:tcW w:w="1204" w:type="dxa"/>
            <w:tcMar>
              <w:top w:w="100" w:type="dxa"/>
              <w:left w:w="110" w:type="dxa"/>
              <w:bottom w:w="100" w:type="dxa"/>
              <w:right w:w="110" w:type="dxa"/>
            </w:tcMar>
            <w:vAlign w:val="center"/>
          </w:tcPr>
          <w:p w14:paraId="5D1FF14B">
            <w:pPr>
              <w:ind w:firstLine="0" w:firstLineChars="0"/>
              <w:rPr>
                <w:rFonts w:hint="eastAsia"/>
              </w:rPr>
            </w:pPr>
            <w:r>
              <w:t>是</w:t>
            </w:r>
          </w:p>
        </w:tc>
      </w:tr>
      <w:tr w14:paraId="22BA086A">
        <w:tblPrEx>
          <w:tblCellMar>
            <w:top w:w="0" w:type="dxa"/>
            <w:left w:w="108" w:type="dxa"/>
            <w:bottom w:w="0" w:type="dxa"/>
            <w:right w:w="108" w:type="dxa"/>
          </w:tblCellMar>
        </w:tblPrEx>
        <w:trPr>
          <w:jc w:val="center"/>
        </w:trPr>
        <w:tc>
          <w:tcPr>
            <w:tcW w:w="1204" w:type="dxa"/>
            <w:tcBorders>
              <w:bottom w:val="single" w:color="000000" w:sz="14" w:space="0"/>
            </w:tcBorders>
            <w:tcMar>
              <w:top w:w="100" w:type="dxa"/>
              <w:left w:w="110" w:type="dxa"/>
              <w:bottom w:w="100" w:type="dxa"/>
              <w:right w:w="110" w:type="dxa"/>
            </w:tcMar>
            <w:vAlign w:val="center"/>
          </w:tcPr>
          <w:p w14:paraId="0BCDC88B">
            <w:pPr>
              <w:ind w:firstLine="0" w:firstLineChars="0"/>
              <w:rPr>
                <w:rFonts w:hint="eastAsia"/>
              </w:rPr>
            </w:pPr>
            <w:r>
              <w:t>8</w:t>
            </w:r>
          </w:p>
        </w:tc>
        <w:tc>
          <w:tcPr>
            <w:tcW w:w="1204" w:type="dxa"/>
            <w:tcBorders>
              <w:bottom w:val="single" w:color="000000" w:sz="14" w:space="0"/>
            </w:tcBorders>
            <w:tcMar>
              <w:top w:w="100" w:type="dxa"/>
              <w:left w:w="110" w:type="dxa"/>
              <w:bottom w:w="100" w:type="dxa"/>
              <w:right w:w="110" w:type="dxa"/>
            </w:tcMar>
            <w:vAlign w:val="center"/>
          </w:tcPr>
          <w:p w14:paraId="70932960">
            <w:pPr>
              <w:ind w:firstLine="0" w:firstLineChars="0"/>
              <w:rPr>
                <w:rFonts w:hint="eastAsia"/>
              </w:rPr>
            </w:pPr>
            <w:r>
              <w:t>updated_at</w:t>
            </w:r>
          </w:p>
        </w:tc>
        <w:tc>
          <w:tcPr>
            <w:tcW w:w="1204" w:type="dxa"/>
            <w:tcBorders>
              <w:bottom w:val="single" w:color="000000" w:sz="14" w:space="0"/>
            </w:tcBorders>
            <w:tcMar>
              <w:top w:w="100" w:type="dxa"/>
              <w:left w:w="110" w:type="dxa"/>
              <w:bottom w:w="100" w:type="dxa"/>
              <w:right w:w="110" w:type="dxa"/>
            </w:tcMar>
            <w:vAlign w:val="center"/>
          </w:tcPr>
          <w:p w14:paraId="58A74082">
            <w:pPr>
              <w:ind w:firstLine="0" w:firstLineChars="0"/>
              <w:rPr>
                <w:rFonts w:hint="eastAsia"/>
              </w:rPr>
            </w:pPr>
            <w:r>
              <w:t>更新时间</w:t>
            </w:r>
          </w:p>
        </w:tc>
        <w:tc>
          <w:tcPr>
            <w:tcW w:w="1204" w:type="dxa"/>
            <w:tcBorders>
              <w:bottom w:val="single" w:color="000000" w:sz="14" w:space="0"/>
            </w:tcBorders>
            <w:tcMar>
              <w:top w:w="100" w:type="dxa"/>
              <w:left w:w="110" w:type="dxa"/>
              <w:bottom w:w="100" w:type="dxa"/>
              <w:right w:w="110" w:type="dxa"/>
            </w:tcMar>
            <w:vAlign w:val="center"/>
          </w:tcPr>
          <w:p w14:paraId="2362A627">
            <w:pPr>
              <w:ind w:firstLine="0" w:firstLineChars="0"/>
              <w:rPr>
                <w:rFonts w:hint="eastAsia"/>
              </w:rPr>
            </w:pPr>
            <w:r>
              <w:t>timestamp</w:t>
            </w:r>
          </w:p>
        </w:tc>
        <w:tc>
          <w:tcPr>
            <w:tcW w:w="1204" w:type="dxa"/>
            <w:tcBorders>
              <w:bottom w:val="single" w:color="000000" w:sz="14" w:space="0"/>
            </w:tcBorders>
            <w:tcMar>
              <w:top w:w="100" w:type="dxa"/>
              <w:left w:w="110" w:type="dxa"/>
              <w:bottom w:w="100" w:type="dxa"/>
              <w:right w:w="110" w:type="dxa"/>
            </w:tcMar>
            <w:vAlign w:val="center"/>
          </w:tcPr>
          <w:p w14:paraId="1A8CE15D">
            <w:pPr>
              <w:ind w:firstLine="0" w:firstLineChars="0"/>
              <w:rPr>
                <w:rFonts w:hint="eastAsia"/>
              </w:rPr>
            </w:pPr>
            <w:r>
              <w:t>默认</w:t>
            </w:r>
          </w:p>
        </w:tc>
        <w:tc>
          <w:tcPr>
            <w:tcW w:w="1204" w:type="dxa"/>
            <w:tcBorders>
              <w:bottom w:val="single" w:color="000000" w:sz="14" w:space="0"/>
            </w:tcBorders>
            <w:tcMar>
              <w:top w:w="100" w:type="dxa"/>
              <w:left w:w="110" w:type="dxa"/>
              <w:bottom w:w="100" w:type="dxa"/>
              <w:right w:w="110" w:type="dxa"/>
            </w:tcMar>
            <w:vAlign w:val="center"/>
          </w:tcPr>
          <w:p w14:paraId="29AE734B">
            <w:pPr>
              <w:ind w:firstLine="0" w:firstLineChars="0"/>
              <w:rPr>
                <w:rFonts w:hint="eastAsia"/>
              </w:rPr>
            </w:pPr>
            <w:r>
              <w:t>否</w:t>
            </w:r>
          </w:p>
        </w:tc>
        <w:tc>
          <w:tcPr>
            <w:tcW w:w="1204" w:type="dxa"/>
            <w:tcBorders>
              <w:bottom w:val="single" w:color="000000" w:sz="14" w:space="0"/>
            </w:tcBorders>
            <w:tcMar>
              <w:top w:w="100" w:type="dxa"/>
              <w:left w:w="110" w:type="dxa"/>
              <w:bottom w:w="100" w:type="dxa"/>
              <w:right w:w="110" w:type="dxa"/>
            </w:tcMar>
            <w:vAlign w:val="center"/>
          </w:tcPr>
          <w:p w14:paraId="2489DB2A">
            <w:pPr>
              <w:ind w:firstLine="0" w:firstLineChars="0"/>
              <w:rPr>
                <w:rFonts w:hint="eastAsia"/>
              </w:rPr>
            </w:pPr>
            <w:r>
              <w:t>—</w:t>
            </w:r>
          </w:p>
        </w:tc>
        <w:tc>
          <w:tcPr>
            <w:tcW w:w="1204" w:type="dxa"/>
            <w:tcBorders>
              <w:bottom w:val="single" w:color="000000" w:sz="14" w:space="0"/>
            </w:tcBorders>
            <w:tcMar>
              <w:top w:w="100" w:type="dxa"/>
              <w:left w:w="110" w:type="dxa"/>
              <w:bottom w:w="100" w:type="dxa"/>
              <w:right w:w="110" w:type="dxa"/>
            </w:tcMar>
            <w:vAlign w:val="center"/>
          </w:tcPr>
          <w:p w14:paraId="57A9A8B5">
            <w:pPr>
              <w:ind w:firstLine="0" w:firstLineChars="0"/>
              <w:rPr>
                <w:rFonts w:hint="eastAsia"/>
              </w:rPr>
            </w:pPr>
            <w:r>
              <w:t>是</w:t>
            </w:r>
          </w:p>
        </w:tc>
      </w:tr>
    </w:tbl>
    <w:p w14:paraId="55E18A1F">
      <w:pPr>
        <w:ind w:firstLine="0" w:firstLineChars="0"/>
        <w:rPr>
          <w:rFonts w:hint="eastAsia"/>
        </w:rPr>
      </w:pPr>
    </w:p>
    <w:p w14:paraId="487CA945">
      <w:pPr>
        <w:ind w:firstLine="0" w:firstLineChars="0"/>
        <w:rPr>
          <w:rFonts w:hint="eastAsia"/>
        </w:rPr>
      </w:pPr>
      <w:r>
        <w:br w:type="page"/>
      </w:r>
    </w:p>
    <w:p w14:paraId="71768605">
      <w:pPr>
        <w:ind w:firstLine="480"/>
        <w:rPr>
          <w:rFonts w:hint="eastAsia"/>
        </w:rPr>
      </w:pPr>
      <w:r>
        <w:t>分区表主要用于记录某一票务场次下不同观演区域的详细售票信息，包括分区名称、价格、库存、已售数量、状态及说明等字段。该表直接服务于票务预订业务，可支撑前台用户进行票档比较和后台进行余票控制、票价管理与售票统计分析。</w:t>
      </w:r>
    </w:p>
    <w:p w14:paraId="6B00525E">
      <w:pPr>
        <w:ind w:firstLine="0" w:firstLineChars="0"/>
        <w:jc w:val="center"/>
        <w:rPr>
          <w:rFonts w:hint="eastAsia"/>
        </w:rPr>
      </w:pPr>
      <w:r>
        <w:t>表</w:t>
      </w:r>
      <w:r>
        <w:rPr>
          <w:rFonts w:hint="eastAsia"/>
          <w:lang w:eastAsia="zh-CN"/>
        </w:rPr>
        <w:t>3-</w:t>
      </w:r>
      <w:r>
        <w:t>17分区（ticket_zones）</w:t>
      </w:r>
    </w:p>
    <w:tbl>
      <w:tblPr>
        <w:tblStyle w:val="34"/>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43DC2C1A">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0664D75D">
            <w:pPr>
              <w:ind w:firstLine="0" w:firstLineChars="0"/>
              <w:rPr>
                <w:rFonts w:hint="eastAsia"/>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65A6BDF6">
            <w:pPr>
              <w:ind w:firstLine="0" w:firstLineChars="0"/>
              <w:rPr>
                <w:rFonts w:hint="eastAsia"/>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48D26287">
            <w:pPr>
              <w:ind w:firstLine="0" w:firstLineChars="0"/>
              <w:rPr>
                <w:rFonts w:hint="eastAsia"/>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4A1ABEEB">
            <w:pPr>
              <w:ind w:firstLine="0" w:firstLineChars="0"/>
              <w:rPr>
                <w:rFonts w:hint="eastAsia"/>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7F1B0A18">
            <w:pPr>
              <w:ind w:firstLine="0" w:firstLineChars="0"/>
              <w:rPr>
                <w:rFonts w:hint="eastAsia"/>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4B5F3AEC">
            <w:pPr>
              <w:ind w:firstLine="0" w:firstLineChars="0"/>
              <w:rPr>
                <w:rFonts w:hint="eastAsia"/>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1F64417C">
            <w:pPr>
              <w:ind w:firstLine="0" w:firstLineChars="0"/>
              <w:rPr>
                <w:rFonts w:hint="eastAsia"/>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6430EC0A">
            <w:pPr>
              <w:ind w:firstLine="0" w:firstLineChars="0"/>
              <w:rPr>
                <w:rFonts w:hint="eastAsia"/>
              </w:rPr>
            </w:pPr>
            <w:r>
              <w:t>允许空</w:t>
            </w:r>
          </w:p>
        </w:tc>
      </w:tr>
      <w:tr w14:paraId="3DA7A07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094AD92">
            <w:pPr>
              <w:ind w:firstLine="0" w:firstLineChars="0"/>
              <w:rPr>
                <w:rFonts w:hint="eastAsia"/>
              </w:rPr>
            </w:pPr>
            <w:r>
              <w:t>1</w:t>
            </w:r>
          </w:p>
        </w:tc>
        <w:tc>
          <w:tcPr>
            <w:tcW w:w="1531" w:type="dxa"/>
            <w:tcMar>
              <w:top w:w="100" w:type="dxa"/>
              <w:left w:w="110" w:type="dxa"/>
              <w:bottom w:w="100" w:type="dxa"/>
              <w:right w:w="110" w:type="dxa"/>
            </w:tcMar>
            <w:vAlign w:val="center"/>
          </w:tcPr>
          <w:p w14:paraId="12D3A8DC">
            <w:pPr>
              <w:ind w:firstLine="0" w:firstLineChars="0"/>
              <w:rPr>
                <w:rFonts w:hint="eastAsia"/>
              </w:rPr>
            </w:pPr>
            <w:r>
              <w:t>id</w:t>
            </w:r>
          </w:p>
        </w:tc>
        <w:tc>
          <w:tcPr>
            <w:tcW w:w="1757" w:type="dxa"/>
            <w:tcMar>
              <w:top w:w="100" w:type="dxa"/>
              <w:left w:w="110" w:type="dxa"/>
              <w:bottom w:w="100" w:type="dxa"/>
              <w:right w:w="110" w:type="dxa"/>
            </w:tcMar>
            <w:vAlign w:val="center"/>
          </w:tcPr>
          <w:p w14:paraId="5D01CC46">
            <w:pPr>
              <w:ind w:firstLine="0" w:firstLineChars="0"/>
              <w:rPr>
                <w:rFonts w:hint="eastAsia"/>
              </w:rPr>
            </w:pPr>
            <w:r>
              <w:t>分区ID</w:t>
            </w:r>
          </w:p>
        </w:tc>
        <w:tc>
          <w:tcPr>
            <w:tcW w:w="1077" w:type="dxa"/>
            <w:tcMar>
              <w:top w:w="100" w:type="dxa"/>
              <w:left w:w="110" w:type="dxa"/>
              <w:bottom w:w="100" w:type="dxa"/>
              <w:right w:w="110" w:type="dxa"/>
            </w:tcMar>
            <w:vAlign w:val="center"/>
          </w:tcPr>
          <w:p w14:paraId="290676CB">
            <w:pPr>
              <w:ind w:firstLine="0" w:firstLineChars="0"/>
              <w:rPr>
                <w:rFonts w:hint="eastAsia"/>
              </w:rPr>
            </w:pPr>
            <w:r>
              <w:t>bigint</w:t>
            </w:r>
          </w:p>
        </w:tc>
        <w:tc>
          <w:tcPr>
            <w:tcW w:w="1020" w:type="dxa"/>
            <w:tcMar>
              <w:top w:w="100" w:type="dxa"/>
              <w:left w:w="110" w:type="dxa"/>
              <w:bottom w:w="100" w:type="dxa"/>
              <w:right w:w="110" w:type="dxa"/>
            </w:tcMar>
            <w:vAlign w:val="center"/>
          </w:tcPr>
          <w:p w14:paraId="780809A8">
            <w:pPr>
              <w:ind w:firstLine="0" w:firstLineChars="0"/>
              <w:rPr>
                <w:rFonts w:hint="eastAsia"/>
              </w:rPr>
            </w:pPr>
            <w:r>
              <w:t>默认</w:t>
            </w:r>
          </w:p>
        </w:tc>
        <w:tc>
          <w:tcPr>
            <w:tcW w:w="737" w:type="dxa"/>
            <w:tcMar>
              <w:top w:w="100" w:type="dxa"/>
              <w:left w:w="110" w:type="dxa"/>
              <w:bottom w:w="100" w:type="dxa"/>
              <w:right w:w="110" w:type="dxa"/>
            </w:tcMar>
            <w:vAlign w:val="center"/>
          </w:tcPr>
          <w:p w14:paraId="67676FE9">
            <w:pPr>
              <w:ind w:firstLine="0" w:firstLineChars="0"/>
              <w:rPr>
                <w:rFonts w:hint="eastAsia"/>
              </w:rPr>
            </w:pPr>
            <w:r>
              <w:t>是</w:t>
            </w:r>
          </w:p>
        </w:tc>
        <w:tc>
          <w:tcPr>
            <w:tcW w:w="1020" w:type="dxa"/>
            <w:tcMar>
              <w:top w:w="100" w:type="dxa"/>
              <w:left w:w="110" w:type="dxa"/>
              <w:bottom w:w="100" w:type="dxa"/>
              <w:right w:w="110" w:type="dxa"/>
            </w:tcMar>
            <w:vAlign w:val="center"/>
          </w:tcPr>
          <w:p w14:paraId="063D1D7B">
            <w:pPr>
              <w:ind w:firstLine="0" w:firstLineChars="0"/>
              <w:rPr>
                <w:rFonts w:hint="eastAsia"/>
              </w:rPr>
            </w:pPr>
            <w:r>
              <w:t>主键</w:t>
            </w:r>
          </w:p>
        </w:tc>
        <w:tc>
          <w:tcPr>
            <w:tcW w:w="794" w:type="dxa"/>
            <w:tcMar>
              <w:top w:w="100" w:type="dxa"/>
              <w:left w:w="110" w:type="dxa"/>
              <w:bottom w:w="100" w:type="dxa"/>
              <w:right w:w="110" w:type="dxa"/>
            </w:tcMar>
            <w:vAlign w:val="center"/>
          </w:tcPr>
          <w:p w14:paraId="71A0B75F">
            <w:pPr>
              <w:ind w:firstLine="0" w:firstLineChars="0"/>
              <w:rPr>
                <w:rFonts w:hint="eastAsia"/>
              </w:rPr>
            </w:pPr>
            <w:r>
              <w:t>否</w:t>
            </w:r>
          </w:p>
        </w:tc>
      </w:tr>
      <w:tr w14:paraId="6BF1E984">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2C4A151">
            <w:pPr>
              <w:ind w:firstLine="0" w:firstLineChars="0"/>
              <w:rPr>
                <w:rFonts w:hint="eastAsia"/>
              </w:rPr>
            </w:pPr>
            <w:r>
              <w:t>2</w:t>
            </w:r>
          </w:p>
        </w:tc>
        <w:tc>
          <w:tcPr>
            <w:tcW w:w="1531" w:type="dxa"/>
            <w:tcMar>
              <w:top w:w="100" w:type="dxa"/>
              <w:left w:w="110" w:type="dxa"/>
              <w:bottom w:w="100" w:type="dxa"/>
              <w:right w:w="110" w:type="dxa"/>
            </w:tcMar>
            <w:vAlign w:val="center"/>
          </w:tcPr>
          <w:p w14:paraId="2C6D8C53">
            <w:pPr>
              <w:ind w:firstLine="0" w:firstLineChars="0"/>
              <w:rPr>
                <w:rFonts w:hint="eastAsia"/>
              </w:rPr>
            </w:pPr>
            <w:r>
              <w:t>session_id</w:t>
            </w:r>
          </w:p>
        </w:tc>
        <w:tc>
          <w:tcPr>
            <w:tcW w:w="1757" w:type="dxa"/>
            <w:tcMar>
              <w:top w:w="100" w:type="dxa"/>
              <w:left w:w="110" w:type="dxa"/>
              <w:bottom w:w="100" w:type="dxa"/>
              <w:right w:w="110" w:type="dxa"/>
            </w:tcMar>
            <w:vAlign w:val="center"/>
          </w:tcPr>
          <w:p w14:paraId="01AD1536">
            <w:pPr>
              <w:ind w:firstLine="0" w:firstLineChars="0"/>
              <w:rPr>
                <w:rFonts w:hint="eastAsia"/>
              </w:rPr>
            </w:pPr>
            <w:r>
              <w:t>场次ID</w:t>
            </w:r>
          </w:p>
        </w:tc>
        <w:tc>
          <w:tcPr>
            <w:tcW w:w="1077" w:type="dxa"/>
            <w:tcMar>
              <w:top w:w="100" w:type="dxa"/>
              <w:left w:w="110" w:type="dxa"/>
              <w:bottom w:w="100" w:type="dxa"/>
              <w:right w:w="110" w:type="dxa"/>
            </w:tcMar>
            <w:vAlign w:val="center"/>
          </w:tcPr>
          <w:p w14:paraId="68136FEA">
            <w:pPr>
              <w:ind w:firstLine="0" w:firstLineChars="0"/>
              <w:rPr>
                <w:rFonts w:hint="eastAsia"/>
              </w:rPr>
            </w:pPr>
            <w:r>
              <w:t>bigint</w:t>
            </w:r>
          </w:p>
        </w:tc>
        <w:tc>
          <w:tcPr>
            <w:tcW w:w="1020" w:type="dxa"/>
            <w:tcMar>
              <w:top w:w="100" w:type="dxa"/>
              <w:left w:w="110" w:type="dxa"/>
              <w:bottom w:w="100" w:type="dxa"/>
              <w:right w:w="110" w:type="dxa"/>
            </w:tcMar>
            <w:vAlign w:val="center"/>
          </w:tcPr>
          <w:p w14:paraId="4CB93FCC">
            <w:pPr>
              <w:ind w:firstLine="0" w:firstLineChars="0"/>
              <w:rPr>
                <w:rFonts w:hint="eastAsia"/>
              </w:rPr>
            </w:pPr>
            <w:r>
              <w:t>默认</w:t>
            </w:r>
          </w:p>
        </w:tc>
        <w:tc>
          <w:tcPr>
            <w:tcW w:w="737" w:type="dxa"/>
            <w:tcMar>
              <w:top w:w="100" w:type="dxa"/>
              <w:left w:w="110" w:type="dxa"/>
              <w:bottom w:w="100" w:type="dxa"/>
              <w:right w:w="110" w:type="dxa"/>
            </w:tcMar>
            <w:vAlign w:val="center"/>
          </w:tcPr>
          <w:p w14:paraId="79D15324">
            <w:pPr>
              <w:ind w:firstLine="0" w:firstLineChars="0"/>
              <w:rPr>
                <w:rFonts w:hint="eastAsia"/>
              </w:rPr>
            </w:pPr>
            <w:r>
              <w:t>否</w:t>
            </w:r>
          </w:p>
        </w:tc>
        <w:tc>
          <w:tcPr>
            <w:tcW w:w="1020" w:type="dxa"/>
            <w:tcMar>
              <w:top w:w="100" w:type="dxa"/>
              <w:left w:w="110" w:type="dxa"/>
              <w:bottom w:w="100" w:type="dxa"/>
              <w:right w:w="110" w:type="dxa"/>
            </w:tcMar>
            <w:vAlign w:val="center"/>
          </w:tcPr>
          <w:p w14:paraId="6E6F8AB4">
            <w:pPr>
              <w:ind w:firstLine="0" w:firstLineChars="0"/>
              <w:rPr>
                <w:rFonts w:hint="eastAsia"/>
              </w:rPr>
            </w:pPr>
            <w:r>
              <w:t>外键</w:t>
            </w:r>
          </w:p>
        </w:tc>
        <w:tc>
          <w:tcPr>
            <w:tcW w:w="794" w:type="dxa"/>
            <w:tcMar>
              <w:top w:w="100" w:type="dxa"/>
              <w:left w:w="110" w:type="dxa"/>
              <w:bottom w:w="100" w:type="dxa"/>
              <w:right w:w="110" w:type="dxa"/>
            </w:tcMar>
            <w:vAlign w:val="center"/>
          </w:tcPr>
          <w:p w14:paraId="48291AB2">
            <w:pPr>
              <w:ind w:firstLine="0" w:firstLineChars="0"/>
              <w:rPr>
                <w:rFonts w:hint="eastAsia"/>
              </w:rPr>
            </w:pPr>
            <w:r>
              <w:t>否</w:t>
            </w:r>
          </w:p>
        </w:tc>
      </w:tr>
      <w:tr w14:paraId="5EA495E2">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A985867">
            <w:pPr>
              <w:ind w:firstLine="0" w:firstLineChars="0"/>
              <w:rPr>
                <w:rFonts w:hint="eastAsia"/>
              </w:rPr>
            </w:pPr>
            <w:r>
              <w:t>3</w:t>
            </w:r>
          </w:p>
        </w:tc>
        <w:tc>
          <w:tcPr>
            <w:tcW w:w="1531" w:type="dxa"/>
            <w:tcMar>
              <w:top w:w="100" w:type="dxa"/>
              <w:left w:w="110" w:type="dxa"/>
              <w:bottom w:w="100" w:type="dxa"/>
              <w:right w:w="110" w:type="dxa"/>
            </w:tcMar>
            <w:vAlign w:val="center"/>
          </w:tcPr>
          <w:p w14:paraId="01842D2E">
            <w:pPr>
              <w:ind w:firstLine="0" w:firstLineChars="0"/>
              <w:rPr>
                <w:rFonts w:hint="eastAsia"/>
              </w:rPr>
            </w:pPr>
            <w:r>
              <w:t>name</w:t>
            </w:r>
          </w:p>
        </w:tc>
        <w:tc>
          <w:tcPr>
            <w:tcW w:w="1757" w:type="dxa"/>
            <w:tcMar>
              <w:top w:w="100" w:type="dxa"/>
              <w:left w:w="110" w:type="dxa"/>
              <w:bottom w:w="100" w:type="dxa"/>
              <w:right w:w="110" w:type="dxa"/>
            </w:tcMar>
            <w:vAlign w:val="center"/>
          </w:tcPr>
          <w:p w14:paraId="46C5F54F">
            <w:pPr>
              <w:ind w:firstLine="0" w:firstLineChars="0"/>
              <w:rPr>
                <w:rFonts w:hint="eastAsia"/>
              </w:rPr>
            </w:pPr>
            <w:r>
              <w:t>分区名称（A区/B区/站区/VIP区）</w:t>
            </w:r>
          </w:p>
        </w:tc>
        <w:tc>
          <w:tcPr>
            <w:tcW w:w="1077" w:type="dxa"/>
            <w:tcMar>
              <w:top w:w="100" w:type="dxa"/>
              <w:left w:w="110" w:type="dxa"/>
              <w:bottom w:w="100" w:type="dxa"/>
              <w:right w:w="110" w:type="dxa"/>
            </w:tcMar>
            <w:vAlign w:val="center"/>
          </w:tcPr>
          <w:p w14:paraId="3360A900">
            <w:pPr>
              <w:ind w:firstLine="0" w:firstLineChars="0"/>
              <w:rPr>
                <w:rFonts w:hint="eastAsia"/>
              </w:rPr>
            </w:pPr>
            <w:r>
              <w:t>varchar</w:t>
            </w:r>
          </w:p>
        </w:tc>
        <w:tc>
          <w:tcPr>
            <w:tcW w:w="1020" w:type="dxa"/>
            <w:tcMar>
              <w:top w:w="100" w:type="dxa"/>
              <w:left w:w="110" w:type="dxa"/>
              <w:bottom w:w="100" w:type="dxa"/>
              <w:right w:w="110" w:type="dxa"/>
            </w:tcMar>
            <w:vAlign w:val="center"/>
          </w:tcPr>
          <w:p w14:paraId="1E402704">
            <w:pPr>
              <w:ind w:firstLine="0" w:firstLineChars="0"/>
              <w:rPr>
                <w:rFonts w:hint="eastAsia"/>
              </w:rPr>
            </w:pPr>
            <w:r>
              <w:t>100</w:t>
            </w:r>
          </w:p>
        </w:tc>
        <w:tc>
          <w:tcPr>
            <w:tcW w:w="737" w:type="dxa"/>
            <w:tcMar>
              <w:top w:w="100" w:type="dxa"/>
              <w:left w:w="110" w:type="dxa"/>
              <w:bottom w:w="100" w:type="dxa"/>
              <w:right w:w="110" w:type="dxa"/>
            </w:tcMar>
            <w:vAlign w:val="center"/>
          </w:tcPr>
          <w:p w14:paraId="1E2578E8">
            <w:pPr>
              <w:ind w:firstLine="0" w:firstLineChars="0"/>
              <w:rPr>
                <w:rFonts w:hint="eastAsia"/>
              </w:rPr>
            </w:pPr>
            <w:r>
              <w:t>否</w:t>
            </w:r>
          </w:p>
        </w:tc>
        <w:tc>
          <w:tcPr>
            <w:tcW w:w="1020" w:type="dxa"/>
            <w:tcMar>
              <w:top w:w="100" w:type="dxa"/>
              <w:left w:w="110" w:type="dxa"/>
              <w:bottom w:w="100" w:type="dxa"/>
              <w:right w:w="110" w:type="dxa"/>
            </w:tcMar>
            <w:vAlign w:val="center"/>
          </w:tcPr>
          <w:p w14:paraId="1E9C1574">
            <w:pPr>
              <w:ind w:firstLine="0" w:firstLineChars="0"/>
              <w:rPr>
                <w:rFonts w:hint="eastAsia"/>
              </w:rPr>
            </w:pPr>
            <w:r>
              <w:t>—</w:t>
            </w:r>
          </w:p>
        </w:tc>
        <w:tc>
          <w:tcPr>
            <w:tcW w:w="794" w:type="dxa"/>
            <w:tcMar>
              <w:top w:w="100" w:type="dxa"/>
              <w:left w:w="110" w:type="dxa"/>
              <w:bottom w:w="100" w:type="dxa"/>
              <w:right w:w="110" w:type="dxa"/>
            </w:tcMar>
            <w:vAlign w:val="center"/>
          </w:tcPr>
          <w:p w14:paraId="64EFCD51">
            <w:pPr>
              <w:ind w:firstLine="0" w:firstLineChars="0"/>
              <w:rPr>
                <w:rFonts w:hint="eastAsia"/>
              </w:rPr>
            </w:pPr>
            <w:r>
              <w:t>否</w:t>
            </w:r>
          </w:p>
        </w:tc>
      </w:tr>
      <w:tr w14:paraId="0DF844A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B16E9CC">
            <w:pPr>
              <w:ind w:firstLine="0" w:firstLineChars="0"/>
              <w:rPr>
                <w:rFonts w:hint="eastAsia"/>
              </w:rPr>
            </w:pPr>
            <w:r>
              <w:t>4</w:t>
            </w:r>
          </w:p>
        </w:tc>
        <w:tc>
          <w:tcPr>
            <w:tcW w:w="1531" w:type="dxa"/>
            <w:tcMar>
              <w:top w:w="100" w:type="dxa"/>
              <w:left w:w="110" w:type="dxa"/>
              <w:bottom w:w="100" w:type="dxa"/>
              <w:right w:w="110" w:type="dxa"/>
            </w:tcMar>
            <w:vAlign w:val="center"/>
          </w:tcPr>
          <w:p w14:paraId="69142A1F">
            <w:pPr>
              <w:ind w:firstLine="0" w:firstLineChars="0"/>
              <w:rPr>
                <w:rFonts w:hint="eastAsia"/>
              </w:rPr>
            </w:pPr>
            <w:r>
              <w:t>total_capacity</w:t>
            </w:r>
          </w:p>
        </w:tc>
        <w:tc>
          <w:tcPr>
            <w:tcW w:w="1757" w:type="dxa"/>
            <w:tcMar>
              <w:top w:w="100" w:type="dxa"/>
              <w:left w:w="110" w:type="dxa"/>
              <w:bottom w:w="100" w:type="dxa"/>
              <w:right w:w="110" w:type="dxa"/>
            </w:tcMar>
            <w:vAlign w:val="center"/>
          </w:tcPr>
          <w:p w14:paraId="45A0E092">
            <w:pPr>
              <w:ind w:firstLine="0" w:firstLineChars="0"/>
              <w:rPr>
                <w:rFonts w:hint="eastAsia"/>
              </w:rPr>
            </w:pPr>
            <w:r>
              <w:t>总容纳人数</w:t>
            </w:r>
          </w:p>
        </w:tc>
        <w:tc>
          <w:tcPr>
            <w:tcW w:w="1077" w:type="dxa"/>
            <w:tcMar>
              <w:top w:w="100" w:type="dxa"/>
              <w:left w:w="110" w:type="dxa"/>
              <w:bottom w:w="100" w:type="dxa"/>
              <w:right w:w="110" w:type="dxa"/>
            </w:tcMar>
            <w:vAlign w:val="center"/>
          </w:tcPr>
          <w:p w14:paraId="47D41DCD">
            <w:pPr>
              <w:ind w:firstLine="0" w:firstLineChars="0"/>
              <w:rPr>
                <w:rFonts w:hint="eastAsia"/>
              </w:rPr>
            </w:pPr>
            <w:r>
              <w:t>int</w:t>
            </w:r>
          </w:p>
        </w:tc>
        <w:tc>
          <w:tcPr>
            <w:tcW w:w="1020" w:type="dxa"/>
            <w:tcMar>
              <w:top w:w="100" w:type="dxa"/>
              <w:left w:w="110" w:type="dxa"/>
              <w:bottom w:w="100" w:type="dxa"/>
              <w:right w:w="110" w:type="dxa"/>
            </w:tcMar>
            <w:vAlign w:val="center"/>
          </w:tcPr>
          <w:p w14:paraId="2F88165E">
            <w:pPr>
              <w:ind w:firstLine="0" w:firstLineChars="0"/>
              <w:rPr>
                <w:rFonts w:hint="eastAsia"/>
              </w:rPr>
            </w:pPr>
            <w:r>
              <w:t>默认</w:t>
            </w:r>
          </w:p>
        </w:tc>
        <w:tc>
          <w:tcPr>
            <w:tcW w:w="737" w:type="dxa"/>
            <w:tcMar>
              <w:top w:w="100" w:type="dxa"/>
              <w:left w:w="110" w:type="dxa"/>
              <w:bottom w:w="100" w:type="dxa"/>
              <w:right w:w="110" w:type="dxa"/>
            </w:tcMar>
            <w:vAlign w:val="center"/>
          </w:tcPr>
          <w:p w14:paraId="12CEE646">
            <w:pPr>
              <w:ind w:firstLine="0" w:firstLineChars="0"/>
              <w:rPr>
                <w:rFonts w:hint="eastAsia"/>
              </w:rPr>
            </w:pPr>
            <w:r>
              <w:t>否</w:t>
            </w:r>
          </w:p>
        </w:tc>
        <w:tc>
          <w:tcPr>
            <w:tcW w:w="1020" w:type="dxa"/>
            <w:tcMar>
              <w:top w:w="100" w:type="dxa"/>
              <w:left w:w="110" w:type="dxa"/>
              <w:bottom w:w="100" w:type="dxa"/>
              <w:right w:w="110" w:type="dxa"/>
            </w:tcMar>
            <w:vAlign w:val="center"/>
          </w:tcPr>
          <w:p w14:paraId="2664C1E8">
            <w:pPr>
              <w:ind w:firstLine="0" w:firstLineChars="0"/>
              <w:rPr>
                <w:rFonts w:hint="eastAsia"/>
              </w:rPr>
            </w:pPr>
            <w:r>
              <w:t>—</w:t>
            </w:r>
          </w:p>
        </w:tc>
        <w:tc>
          <w:tcPr>
            <w:tcW w:w="794" w:type="dxa"/>
            <w:tcMar>
              <w:top w:w="100" w:type="dxa"/>
              <w:left w:w="110" w:type="dxa"/>
              <w:bottom w:w="100" w:type="dxa"/>
              <w:right w:w="110" w:type="dxa"/>
            </w:tcMar>
            <w:vAlign w:val="center"/>
          </w:tcPr>
          <w:p w14:paraId="026F96C9">
            <w:pPr>
              <w:ind w:firstLine="0" w:firstLineChars="0"/>
              <w:rPr>
                <w:rFonts w:hint="eastAsia"/>
              </w:rPr>
            </w:pPr>
            <w:r>
              <w:t>否</w:t>
            </w:r>
          </w:p>
        </w:tc>
      </w:tr>
      <w:tr w14:paraId="6E0236F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86EBE40">
            <w:pPr>
              <w:ind w:firstLine="0" w:firstLineChars="0"/>
              <w:rPr>
                <w:rFonts w:hint="eastAsia"/>
              </w:rPr>
            </w:pPr>
            <w:r>
              <w:t>5</w:t>
            </w:r>
          </w:p>
        </w:tc>
        <w:tc>
          <w:tcPr>
            <w:tcW w:w="1531" w:type="dxa"/>
            <w:tcMar>
              <w:top w:w="100" w:type="dxa"/>
              <w:left w:w="110" w:type="dxa"/>
              <w:bottom w:w="100" w:type="dxa"/>
              <w:right w:w="110" w:type="dxa"/>
            </w:tcMar>
            <w:vAlign w:val="center"/>
          </w:tcPr>
          <w:p w14:paraId="1B853FDF">
            <w:pPr>
              <w:ind w:firstLine="0" w:firstLineChars="0"/>
              <w:rPr>
                <w:rFonts w:hint="eastAsia"/>
              </w:rPr>
            </w:pPr>
            <w:r>
              <w:t>sold_count</w:t>
            </w:r>
          </w:p>
        </w:tc>
        <w:tc>
          <w:tcPr>
            <w:tcW w:w="1757" w:type="dxa"/>
            <w:tcMar>
              <w:top w:w="100" w:type="dxa"/>
              <w:left w:w="110" w:type="dxa"/>
              <w:bottom w:w="100" w:type="dxa"/>
              <w:right w:w="110" w:type="dxa"/>
            </w:tcMar>
            <w:vAlign w:val="center"/>
          </w:tcPr>
          <w:p w14:paraId="61EFFE57">
            <w:pPr>
              <w:ind w:firstLine="0" w:firstLineChars="0"/>
              <w:rPr>
                <w:rFonts w:hint="eastAsia"/>
              </w:rPr>
            </w:pPr>
            <w:r>
              <w:t>已售数量</w:t>
            </w:r>
          </w:p>
        </w:tc>
        <w:tc>
          <w:tcPr>
            <w:tcW w:w="1077" w:type="dxa"/>
            <w:tcMar>
              <w:top w:w="100" w:type="dxa"/>
              <w:left w:w="110" w:type="dxa"/>
              <w:bottom w:w="100" w:type="dxa"/>
              <w:right w:w="110" w:type="dxa"/>
            </w:tcMar>
            <w:vAlign w:val="center"/>
          </w:tcPr>
          <w:p w14:paraId="4EFD2F83">
            <w:pPr>
              <w:ind w:firstLine="0" w:firstLineChars="0"/>
              <w:rPr>
                <w:rFonts w:hint="eastAsia"/>
              </w:rPr>
            </w:pPr>
            <w:r>
              <w:t>int</w:t>
            </w:r>
          </w:p>
        </w:tc>
        <w:tc>
          <w:tcPr>
            <w:tcW w:w="1020" w:type="dxa"/>
            <w:tcMar>
              <w:top w:w="100" w:type="dxa"/>
              <w:left w:w="110" w:type="dxa"/>
              <w:bottom w:w="100" w:type="dxa"/>
              <w:right w:w="110" w:type="dxa"/>
            </w:tcMar>
            <w:vAlign w:val="center"/>
          </w:tcPr>
          <w:p w14:paraId="6214A19C">
            <w:pPr>
              <w:ind w:firstLine="0" w:firstLineChars="0"/>
              <w:rPr>
                <w:rFonts w:hint="eastAsia"/>
              </w:rPr>
            </w:pPr>
            <w:r>
              <w:t>默认</w:t>
            </w:r>
          </w:p>
        </w:tc>
        <w:tc>
          <w:tcPr>
            <w:tcW w:w="737" w:type="dxa"/>
            <w:tcMar>
              <w:top w:w="100" w:type="dxa"/>
              <w:left w:w="110" w:type="dxa"/>
              <w:bottom w:w="100" w:type="dxa"/>
              <w:right w:w="110" w:type="dxa"/>
            </w:tcMar>
            <w:vAlign w:val="center"/>
          </w:tcPr>
          <w:p w14:paraId="4C88C286">
            <w:pPr>
              <w:ind w:firstLine="0" w:firstLineChars="0"/>
              <w:rPr>
                <w:rFonts w:hint="eastAsia"/>
              </w:rPr>
            </w:pPr>
            <w:r>
              <w:t>否</w:t>
            </w:r>
          </w:p>
        </w:tc>
        <w:tc>
          <w:tcPr>
            <w:tcW w:w="1020" w:type="dxa"/>
            <w:tcMar>
              <w:top w:w="100" w:type="dxa"/>
              <w:left w:w="110" w:type="dxa"/>
              <w:bottom w:w="100" w:type="dxa"/>
              <w:right w:w="110" w:type="dxa"/>
            </w:tcMar>
            <w:vAlign w:val="center"/>
          </w:tcPr>
          <w:p w14:paraId="359B7B40">
            <w:pPr>
              <w:ind w:firstLine="0" w:firstLineChars="0"/>
              <w:rPr>
                <w:rFonts w:hint="eastAsia"/>
              </w:rPr>
            </w:pPr>
            <w:r>
              <w:t>—</w:t>
            </w:r>
          </w:p>
        </w:tc>
        <w:tc>
          <w:tcPr>
            <w:tcW w:w="794" w:type="dxa"/>
            <w:tcMar>
              <w:top w:w="100" w:type="dxa"/>
              <w:left w:w="110" w:type="dxa"/>
              <w:bottom w:w="100" w:type="dxa"/>
              <w:right w:w="110" w:type="dxa"/>
            </w:tcMar>
            <w:vAlign w:val="center"/>
          </w:tcPr>
          <w:p w14:paraId="28D427A9">
            <w:pPr>
              <w:ind w:firstLine="0" w:firstLineChars="0"/>
              <w:rPr>
                <w:rFonts w:hint="eastAsia"/>
              </w:rPr>
            </w:pPr>
            <w:r>
              <w:t>是</w:t>
            </w:r>
          </w:p>
        </w:tc>
      </w:tr>
      <w:tr w14:paraId="0223C0B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60380E3">
            <w:pPr>
              <w:ind w:firstLine="0" w:firstLineChars="0"/>
              <w:rPr>
                <w:rFonts w:hint="eastAsia"/>
              </w:rPr>
            </w:pPr>
            <w:r>
              <w:t>6</w:t>
            </w:r>
          </w:p>
        </w:tc>
        <w:tc>
          <w:tcPr>
            <w:tcW w:w="1531" w:type="dxa"/>
            <w:tcMar>
              <w:top w:w="100" w:type="dxa"/>
              <w:left w:w="110" w:type="dxa"/>
              <w:bottom w:w="100" w:type="dxa"/>
              <w:right w:w="110" w:type="dxa"/>
            </w:tcMar>
            <w:vAlign w:val="center"/>
          </w:tcPr>
          <w:p w14:paraId="2F7478AE">
            <w:pPr>
              <w:ind w:firstLine="0" w:firstLineChars="0"/>
              <w:rPr>
                <w:rFonts w:hint="eastAsia"/>
              </w:rPr>
            </w:pPr>
            <w:r>
              <w:t>price</w:t>
            </w:r>
          </w:p>
        </w:tc>
        <w:tc>
          <w:tcPr>
            <w:tcW w:w="1757" w:type="dxa"/>
            <w:tcMar>
              <w:top w:w="100" w:type="dxa"/>
              <w:left w:w="110" w:type="dxa"/>
              <w:bottom w:w="100" w:type="dxa"/>
              <w:right w:w="110" w:type="dxa"/>
            </w:tcMar>
            <w:vAlign w:val="center"/>
          </w:tcPr>
          <w:p w14:paraId="22467A7D">
            <w:pPr>
              <w:ind w:firstLine="0" w:firstLineChars="0"/>
              <w:rPr>
                <w:rFonts w:hint="eastAsia"/>
              </w:rPr>
            </w:pPr>
            <w:r>
              <w:t>票价</w:t>
            </w:r>
          </w:p>
        </w:tc>
        <w:tc>
          <w:tcPr>
            <w:tcW w:w="1077" w:type="dxa"/>
            <w:tcMar>
              <w:top w:w="100" w:type="dxa"/>
              <w:left w:w="110" w:type="dxa"/>
              <w:bottom w:w="100" w:type="dxa"/>
              <w:right w:w="110" w:type="dxa"/>
            </w:tcMar>
            <w:vAlign w:val="center"/>
          </w:tcPr>
          <w:p w14:paraId="04D5C7A2">
            <w:pPr>
              <w:ind w:firstLine="0" w:firstLineChars="0"/>
              <w:rPr>
                <w:rFonts w:hint="eastAsia"/>
              </w:rPr>
            </w:pPr>
            <w:r>
              <w:t>decimal(10</w:t>
            </w:r>
          </w:p>
        </w:tc>
        <w:tc>
          <w:tcPr>
            <w:tcW w:w="1020" w:type="dxa"/>
            <w:tcMar>
              <w:top w:w="100" w:type="dxa"/>
              <w:left w:w="110" w:type="dxa"/>
              <w:bottom w:w="100" w:type="dxa"/>
              <w:right w:w="110" w:type="dxa"/>
            </w:tcMar>
            <w:vAlign w:val="center"/>
          </w:tcPr>
          <w:p w14:paraId="18584A80">
            <w:pPr>
              <w:ind w:firstLine="0" w:firstLineChars="0"/>
              <w:rPr>
                <w:rFonts w:hint="eastAsia"/>
              </w:rPr>
            </w:pPr>
            <w:r>
              <w:t>默认</w:t>
            </w:r>
          </w:p>
        </w:tc>
        <w:tc>
          <w:tcPr>
            <w:tcW w:w="737" w:type="dxa"/>
            <w:tcMar>
              <w:top w:w="100" w:type="dxa"/>
              <w:left w:w="110" w:type="dxa"/>
              <w:bottom w:w="100" w:type="dxa"/>
              <w:right w:w="110" w:type="dxa"/>
            </w:tcMar>
            <w:vAlign w:val="center"/>
          </w:tcPr>
          <w:p w14:paraId="0E2ED044">
            <w:pPr>
              <w:ind w:firstLine="0" w:firstLineChars="0"/>
              <w:rPr>
                <w:rFonts w:hint="eastAsia"/>
              </w:rPr>
            </w:pPr>
            <w:r>
              <w:t>否</w:t>
            </w:r>
          </w:p>
        </w:tc>
        <w:tc>
          <w:tcPr>
            <w:tcW w:w="1020" w:type="dxa"/>
            <w:tcMar>
              <w:top w:w="100" w:type="dxa"/>
              <w:left w:w="110" w:type="dxa"/>
              <w:bottom w:w="100" w:type="dxa"/>
              <w:right w:w="110" w:type="dxa"/>
            </w:tcMar>
            <w:vAlign w:val="center"/>
          </w:tcPr>
          <w:p w14:paraId="34F88A49">
            <w:pPr>
              <w:ind w:firstLine="0" w:firstLineChars="0"/>
              <w:rPr>
                <w:rFonts w:hint="eastAsia"/>
              </w:rPr>
            </w:pPr>
            <w:r>
              <w:t>—</w:t>
            </w:r>
          </w:p>
        </w:tc>
        <w:tc>
          <w:tcPr>
            <w:tcW w:w="794" w:type="dxa"/>
            <w:tcMar>
              <w:top w:w="100" w:type="dxa"/>
              <w:left w:w="110" w:type="dxa"/>
              <w:bottom w:w="100" w:type="dxa"/>
              <w:right w:w="110" w:type="dxa"/>
            </w:tcMar>
            <w:vAlign w:val="center"/>
          </w:tcPr>
          <w:p w14:paraId="3DDDD43B">
            <w:pPr>
              <w:ind w:firstLine="0" w:firstLineChars="0"/>
              <w:rPr>
                <w:rFonts w:hint="eastAsia"/>
              </w:rPr>
            </w:pPr>
            <w:r>
              <w:t>否</w:t>
            </w:r>
          </w:p>
        </w:tc>
      </w:tr>
      <w:tr w14:paraId="5091E361">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0A5DC51">
            <w:pPr>
              <w:ind w:firstLine="0" w:firstLineChars="0"/>
              <w:rPr>
                <w:rFonts w:hint="eastAsia"/>
              </w:rPr>
            </w:pPr>
            <w:r>
              <w:t>7</w:t>
            </w:r>
          </w:p>
        </w:tc>
        <w:tc>
          <w:tcPr>
            <w:tcW w:w="1531" w:type="dxa"/>
            <w:tcMar>
              <w:top w:w="100" w:type="dxa"/>
              <w:left w:w="110" w:type="dxa"/>
              <w:bottom w:w="100" w:type="dxa"/>
              <w:right w:w="110" w:type="dxa"/>
            </w:tcMar>
            <w:vAlign w:val="center"/>
          </w:tcPr>
          <w:p w14:paraId="6601D81B">
            <w:pPr>
              <w:ind w:firstLine="0" w:firstLineChars="0"/>
              <w:rPr>
                <w:rFonts w:hint="eastAsia"/>
              </w:rPr>
            </w:pPr>
            <w:r>
              <w:t>created_at</w:t>
            </w:r>
          </w:p>
        </w:tc>
        <w:tc>
          <w:tcPr>
            <w:tcW w:w="1757" w:type="dxa"/>
            <w:tcMar>
              <w:top w:w="100" w:type="dxa"/>
              <w:left w:w="110" w:type="dxa"/>
              <w:bottom w:w="100" w:type="dxa"/>
              <w:right w:w="110" w:type="dxa"/>
            </w:tcMar>
            <w:vAlign w:val="center"/>
          </w:tcPr>
          <w:p w14:paraId="6FCC7BFE">
            <w:pPr>
              <w:ind w:firstLine="0" w:firstLineChars="0"/>
              <w:rPr>
                <w:rFonts w:hint="eastAsia"/>
              </w:rPr>
            </w:pPr>
            <w:r>
              <w:t>创建时间</w:t>
            </w:r>
          </w:p>
        </w:tc>
        <w:tc>
          <w:tcPr>
            <w:tcW w:w="1077" w:type="dxa"/>
            <w:tcMar>
              <w:top w:w="100" w:type="dxa"/>
              <w:left w:w="110" w:type="dxa"/>
              <w:bottom w:w="100" w:type="dxa"/>
              <w:right w:w="110" w:type="dxa"/>
            </w:tcMar>
            <w:vAlign w:val="center"/>
          </w:tcPr>
          <w:p w14:paraId="12BDA69A">
            <w:pPr>
              <w:ind w:firstLine="0" w:firstLineChars="0"/>
              <w:rPr>
                <w:rFonts w:hint="eastAsia"/>
              </w:rPr>
            </w:pPr>
            <w:r>
              <w:t>timestamp</w:t>
            </w:r>
          </w:p>
        </w:tc>
        <w:tc>
          <w:tcPr>
            <w:tcW w:w="1020" w:type="dxa"/>
            <w:tcMar>
              <w:top w:w="100" w:type="dxa"/>
              <w:left w:w="110" w:type="dxa"/>
              <w:bottom w:w="100" w:type="dxa"/>
              <w:right w:w="110" w:type="dxa"/>
            </w:tcMar>
            <w:vAlign w:val="center"/>
          </w:tcPr>
          <w:p w14:paraId="10AD2802">
            <w:pPr>
              <w:ind w:firstLine="0" w:firstLineChars="0"/>
              <w:rPr>
                <w:rFonts w:hint="eastAsia"/>
              </w:rPr>
            </w:pPr>
            <w:r>
              <w:t>默认</w:t>
            </w:r>
          </w:p>
        </w:tc>
        <w:tc>
          <w:tcPr>
            <w:tcW w:w="737" w:type="dxa"/>
            <w:tcMar>
              <w:top w:w="100" w:type="dxa"/>
              <w:left w:w="110" w:type="dxa"/>
              <w:bottom w:w="100" w:type="dxa"/>
              <w:right w:w="110" w:type="dxa"/>
            </w:tcMar>
            <w:vAlign w:val="center"/>
          </w:tcPr>
          <w:p w14:paraId="5DE481D5">
            <w:pPr>
              <w:ind w:firstLine="0" w:firstLineChars="0"/>
              <w:rPr>
                <w:rFonts w:hint="eastAsia"/>
              </w:rPr>
            </w:pPr>
            <w:r>
              <w:t>否</w:t>
            </w:r>
          </w:p>
        </w:tc>
        <w:tc>
          <w:tcPr>
            <w:tcW w:w="1020" w:type="dxa"/>
            <w:tcMar>
              <w:top w:w="100" w:type="dxa"/>
              <w:left w:w="110" w:type="dxa"/>
              <w:bottom w:w="100" w:type="dxa"/>
              <w:right w:w="110" w:type="dxa"/>
            </w:tcMar>
            <w:vAlign w:val="center"/>
          </w:tcPr>
          <w:p w14:paraId="2255AF8F">
            <w:pPr>
              <w:ind w:firstLine="0" w:firstLineChars="0"/>
              <w:rPr>
                <w:rFonts w:hint="eastAsia"/>
              </w:rPr>
            </w:pPr>
            <w:r>
              <w:t>—</w:t>
            </w:r>
          </w:p>
        </w:tc>
        <w:tc>
          <w:tcPr>
            <w:tcW w:w="794" w:type="dxa"/>
            <w:tcMar>
              <w:top w:w="100" w:type="dxa"/>
              <w:left w:w="110" w:type="dxa"/>
              <w:bottom w:w="100" w:type="dxa"/>
              <w:right w:w="110" w:type="dxa"/>
            </w:tcMar>
            <w:vAlign w:val="center"/>
          </w:tcPr>
          <w:p w14:paraId="4C3CB8FF">
            <w:pPr>
              <w:ind w:firstLine="0" w:firstLineChars="0"/>
              <w:rPr>
                <w:rFonts w:hint="eastAsia"/>
              </w:rPr>
            </w:pPr>
            <w:r>
              <w:t>是</w:t>
            </w:r>
          </w:p>
        </w:tc>
      </w:tr>
      <w:tr w14:paraId="23C0F7EC">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07CCEACA">
            <w:pPr>
              <w:ind w:firstLine="0" w:firstLineChars="0"/>
              <w:rPr>
                <w:rFonts w:hint="eastAsia"/>
              </w:rPr>
            </w:pPr>
            <w:r>
              <w:t>8</w:t>
            </w:r>
          </w:p>
        </w:tc>
        <w:tc>
          <w:tcPr>
            <w:tcW w:w="1531" w:type="dxa"/>
            <w:tcBorders>
              <w:bottom w:val="single" w:color="000000" w:sz="14" w:space="0"/>
            </w:tcBorders>
            <w:tcMar>
              <w:top w:w="100" w:type="dxa"/>
              <w:left w:w="110" w:type="dxa"/>
              <w:bottom w:w="100" w:type="dxa"/>
              <w:right w:w="110" w:type="dxa"/>
            </w:tcMar>
            <w:vAlign w:val="center"/>
          </w:tcPr>
          <w:p w14:paraId="5B580619">
            <w:pPr>
              <w:ind w:firstLine="0" w:firstLineChars="0"/>
              <w:rPr>
                <w:rFonts w:hint="eastAsia"/>
              </w:rPr>
            </w:pPr>
            <w:r>
              <w:t>updated_at</w:t>
            </w:r>
          </w:p>
        </w:tc>
        <w:tc>
          <w:tcPr>
            <w:tcW w:w="1757" w:type="dxa"/>
            <w:tcBorders>
              <w:bottom w:val="single" w:color="000000" w:sz="14" w:space="0"/>
            </w:tcBorders>
            <w:tcMar>
              <w:top w:w="100" w:type="dxa"/>
              <w:left w:w="110" w:type="dxa"/>
              <w:bottom w:w="100" w:type="dxa"/>
              <w:right w:w="110" w:type="dxa"/>
            </w:tcMar>
            <w:vAlign w:val="center"/>
          </w:tcPr>
          <w:p w14:paraId="5AEEC832">
            <w:pPr>
              <w:ind w:firstLine="0" w:firstLineChars="0"/>
              <w:rPr>
                <w:rFonts w:hint="eastAsia"/>
              </w:rPr>
            </w:pPr>
            <w:r>
              <w:t>更新时间</w:t>
            </w:r>
          </w:p>
        </w:tc>
        <w:tc>
          <w:tcPr>
            <w:tcW w:w="1077" w:type="dxa"/>
            <w:tcBorders>
              <w:bottom w:val="single" w:color="000000" w:sz="14" w:space="0"/>
            </w:tcBorders>
            <w:tcMar>
              <w:top w:w="100" w:type="dxa"/>
              <w:left w:w="110" w:type="dxa"/>
              <w:bottom w:w="100" w:type="dxa"/>
              <w:right w:w="110" w:type="dxa"/>
            </w:tcMar>
            <w:vAlign w:val="center"/>
          </w:tcPr>
          <w:p w14:paraId="1582FB36">
            <w:pPr>
              <w:ind w:firstLine="0" w:firstLineChars="0"/>
              <w:rPr>
                <w:rFonts w:hint="eastAsia"/>
              </w:rPr>
            </w:pPr>
            <w:r>
              <w:t>timestamp</w:t>
            </w:r>
          </w:p>
        </w:tc>
        <w:tc>
          <w:tcPr>
            <w:tcW w:w="1020" w:type="dxa"/>
            <w:tcBorders>
              <w:bottom w:val="single" w:color="000000" w:sz="14" w:space="0"/>
            </w:tcBorders>
            <w:tcMar>
              <w:top w:w="100" w:type="dxa"/>
              <w:left w:w="110" w:type="dxa"/>
              <w:bottom w:w="100" w:type="dxa"/>
              <w:right w:w="110" w:type="dxa"/>
            </w:tcMar>
            <w:vAlign w:val="center"/>
          </w:tcPr>
          <w:p w14:paraId="5CEC004F">
            <w:pPr>
              <w:ind w:firstLine="0" w:firstLineChars="0"/>
              <w:rPr>
                <w:rFonts w:hint="eastAsia"/>
              </w:rPr>
            </w:pPr>
            <w:r>
              <w:t>默认</w:t>
            </w:r>
          </w:p>
        </w:tc>
        <w:tc>
          <w:tcPr>
            <w:tcW w:w="737" w:type="dxa"/>
            <w:tcBorders>
              <w:bottom w:val="single" w:color="000000" w:sz="14" w:space="0"/>
            </w:tcBorders>
            <w:tcMar>
              <w:top w:w="100" w:type="dxa"/>
              <w:left w:w="110" w:type="dxa"/>
              <w:bottom w:w="100" w:type="dxa"/>
              <w:right w:w="110" w:type="dxa"/>
            </w:tcMar>
            <w:vAlign w:val="center"/>
          </w:tcPr>
          <w:p w14:paraId="64D4D1A8">
            <w:pPr>
              <w:ind w:firstLine="0" w:firstLineChars="0"/>
              <w:rPr>
                <w:rFonts w:hint="eastAsia"/>
              </w:rPr>
            </w:pPr>
            <w:r>
              <w:t>否</w:t>
            </w:r>
          </w:p>
        </w:tc>
        <w:tc>
          <w:tcPr>
            <w:tcW w:w="1020" w:type="dxa"/>
            <w:tcBorders>
              <w:bottom w:val="single" w:color="000000" w:sz="14" w:space="0"/>
            </w:tcBorders>
            <w:tcMar>
              <w:top w:w="100" w:type="dxa"/>
              <w:left w:w="110" w:type="dxa"/>
              <w:bottom w:w="100" w:type="dxa"/>
              <w:right w:w="110" w:type="dxa"/>
            </w:tcMar>
            <w:vAlign w:val="center"/>
          </w:tcPr>
          <w:p w14:paraId="537BF6A4">
            <w:pPr>
              <w:ind w:firstLine="0" w:firstLineChars="0"/>
              <w:rPr>
                <w:rFonts w:hint="eastAsia"/>
              </w:rPr>
            </w:pPr>
            <w:r>
              <w:t>—</w:t>
            </w:r>
          </w:p>
        </w:tc>
        <w:tc>
          <w:tcPr>
            <w:tcW w:w="794" w:type="dxa"/>
            <w:tcBorders>
              <w:bottom w:val="single" w:color="000000" w:sz="14" w:space="0"/>
            </w:tcBorders>
            <w:tcMar>
              <w:top w:w="100" w:type="dxa"/>
              <w:left w:w="110" w:type="dxa"/>
              <w:bottom w:w="100" w:type="dxa"/>
              <w:right w:w="110" w:type="dxa"/>
            </w:tcMar>
            <w:vAlign w:val="center"/>
          </w:tcPr>
          <w:p w14:paraId="55B1DEE6">
            <w:pPr>
              <w:ind w:firstLine="0" w:firstLineChars="0"/>
              <w:rPr>
                <w:rFonts w:hint="eastAsia"/>
              </w:rPr>
            </w:pPr>
            <w:r>
              <w:t>是</w:t>
            </w:r>
          </w:p>
        </w:tc>
      </w:tr>
    </w:tbl>
    <w:p w14:paraId="3CF3CE75">
      <w:pPr>
        <w:ind w:firstLine="0" w:firstLineChars="0"/>
        <w:rPr>
          <w:rFonts w:hint="eastAsia"/>
        </w:rPr>
      </w:pPr>
    </w:p>
    <w:p w14:paraId="70444168">
      <w:pPr>
        <w:ind w:firstLine="480"/>
        <w:rPr>
          <w:rFonts w:hint="eastAsia"/>
        </w:rPr>
      </w:pPr>
      <w:r>
        <w:t>电子票表主要用于保存用户购票成功后生成的电子票信息，包括所属订单、票务场次、分区、持票人、核验码、使用状态和生成时间等内容。该表是音乐节票务业务中的关键结果表，既支撑用户在线查看电子票，也方便后台完成检票、异常追踪和票务核销管理。</w:t>
      </w:r>
    </w:p>
    <w:p w14:paraId="058E29FF">
      <w:pPr>
        <w:ind w:firstLine="480"/>
        <w:jc w:val="center"/>
        <w:rPr>
          <w:rFonts w:hint="eastAsia"/>
        </w:rPr>
      </w:pPr>
      <w:r>
        <w:t>表</w:t>
      </w:r>
      <w:r>
        <w:rPr>
          <w:rFonts w:hint="eastAsia"/>
          <w:lang w:eastAsia="zh-CN"/>
        </w:rPr>
        <w:t>3-</w:t>
      </w:r>
      <w:r>
        <w:t>18电子票（tickets）</w:t>
      </w:r>
    </w:p>
    <w:tbl>
      <w:tblPr>
        <w:tblStyle w:val="34"/>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6E622960">
        <w:tblPrEx>
          <w:tblCellMar>
            <w:top w:w="0" w:type="dxa"/>
            <w:left w:w="108" w:type="dxa"/>
            <w:bottom w:w="0" w:type="dxa"/>
            <w:right w:w="108" w:type="dxa"/>
          </w:tblCellMar>
        </w:tblPrEx>
        <w:trPr>
          <w:jc w:val="center"/>
        </w:trPr>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39EDCED0">
            <w:pPr>
              <w:ind w:firstLine="0" w:firstLineChars="0"/>
              <w:rPr>
                <w:rFonts w:hint="eastAsia"/>
              </w:rPr>
            </w:pPr>
            <w:r>
              <w:t>序号</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7323DDB9">
            <w:pPr>
              <w:ind w:firstLine="0" w:firstLineChars="0"/>
              <w:rPr>
                <w:rFonts w:hint="eastAsia"/>
              </w:rPr>
            </w:pPr>
            <w:r>
              <w:t>字段</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41FDEC15">
            <w:pPr>
              <w:ind w:firstLine="0" w:firstLineChars="0"/>
              <w:rPr>
                <w:rFonts w:hint="eastAsia"/>
              </w:rPr>
            </w:pPr>
            <w:r>
              <w:t>说明</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4556AE6E">
            <w:pPr>
              <w:ind w:firstLine="0" w:firstLineChars="0"/>
              <w:rPr>
                <w:rFonts w:hint="eastAsia"/>
              </w:rPr>
            </w:pPr>
            <w:r>
              <w:t>数据类型</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296E92C5">
            <w:pPr>
              <w:ind w:firstLine="0" w:firstLineChars="0"/>
              <w:rPr>
                <w:rFonts w:hint="eastAsia"/>
              </w:rPr>
            </w:pPr>
            <w:r>
              <w:t>长度</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12015D1F">
            <w:pPr>
              <w:ind w:firstLine="0" w:firstLineChars="0"/>
              <w:rPr>
                <w:rFonts w:hint="eastAsia"/>
              </w:rPr>
            </w:pPr>
            <w:r>
              <w:t>自增</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595E21A9">
            <w:pPr>
              <w:ind w:firstLine="0" w:firstLineChars="0"/>
              <w:rPr>
                <w:rFonts w:hint="eastAsia"/>
              </w:rPr>
            </w:pPr>
            <w:r>
              <w:t>主外键</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0B3E4177">
            <w:pPr>
              <w:ind w:firstLine="0" w:firstLineChars="0"/>
              <w:rPr>
                <w:rFonts w:hint="eastAsia"/>
              </w:rPr>
            </w:pPr>
            <w:r>
              <w:t>允许空</w:t>
            </w:r>
          </w:p>
        </w:tc>
      </w:tr>
      <w:tr w14:paraId="36170646">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46DA3C17">
            <w:pPr>
              <w:ind w:firstLine="0" w:firstLineChars="0"/>
              <w:rPr>
                <w:rFonts w:hint="eastAsia"/>
              </w:rPr>
            </w:pPr>
            <w:r>
              <w:t>1</w:t>
            </w:r>
          </w:p>
        </w:tc>
        <w:tc>
          <w:tcPr>
            <w:tcW w:w="1204" w:type="dxa"/>
            <w:tcMar>
              <w:top w:w="100" w:type="dxa"/>
              <w:left w:w="110" w:type="dxa"/>
              <w:bottom w:w="100" w:type="dxa"/>
              <w:right w:w="110" w:type="dxa"/>
            </w:tcMar>
            <w:vAlign w:val="center"/>
          </w:tcPr>
          <w:p w14:paraId="3D400DB4">
            <w:pPr>
              <w:ind w:firstLine="0" w:firstLineChars="0"/>
              <w:rPr>
                <w:rFonts w:hint="eastAsia"/>
              </w:rPr>
            </w:pPr>
            <w:r>
              <w:t>id</w:t>
            </w:r>
          </w:p>
        </w:tc>
        <w:tc>
          <w:tcPr>
            <w:tcW w:w="1204" w:type="dxa"/>
            <w:tcMar>
              <w:top w:w="100" w:type="dxa"/>
              <w:left w:w="110" w:type="dxa"/>
              <w:bottom w:w="100" w:type="dxa"/>
              <w:right w:w="110" w:type="dxa"/>
            </w:tcMar>
            <w:vAlign w:val="center"/>
          </w:tcPr>
          <w:p w14:paraId="5D5A99F1">
            <w:pPr>
              <w:ind w:firstLine="0" w:firstLineChars="0"/>
              <w:rPr>
                <w:rFonts w:hint="eastAsia"/>
              </w:rPr>
            </w:pPr>
            <w:r>
              <w:t>电子票ID</w:t>
            </w:r>
          </w:p>
        </w:tc>
        <w:tc>
          <w:tcPr>
            <w:tcW w:w="1204" w:type="dxa"/>
            <w:tcMar>
              <w:top w:w="100" w:type="dxa"/>
              <w:left w:w="110" w:type="dxa"/>
              <w:bottom w:w="100" w:type="dxa"/>
              <w:right w:w="110" w:type="dxa"/>
            </w:tcMar>
            <w:vAlign w:val="center"/>
          </w:tcPr>
          <w:p w14:paraId="77D08D70">
            <w:pPr>
              <w:ind w:firstLine="0" w:firstLineChars="0"/>
              <w:rPr>
                <w:rFonts w:hint="eastAsia"/>
              </w:rPr>
            </w:pPr>
            <w:r>
              <w:t>bigint</w:t>
            </w:r>
          </w:p>
        </w:tc>
        <w:tc>
          <w:tcPr>
            <w:tcW w:w="1204" w:type="dxa"/>
            <w:tcMar>
              <w:top w:w="100" w:type="dxa"/>
              <w:left w:w="110" w:type="dxa"/>
              <w:bottom w:w="100" w:type="dxa"/>
              <w:right w:w="110" w:type="dxa"/>
            </w:tcMar>
            <w:vAlign w:val="center"/>
          </w:tcPr>
          <w:p w14:paraId="16CEE831">
            <w:pPr>
              <w:ind w:firstLine="0" w:firstLineChars="0"/>
              <w:rPr>
                <w:rFonts w:hint="eastAsia"/>
              </w:rPr>
            </w:pPr>
            <w:r>
              <w:t>默认</w:t>
            </w:r>
          </w:p>
        </w:tc>
        <w:tc>
          <w:tcPr>
            <w:tcW w:w="1204" w:type="dxa"/>
            <w:tcMar>
              <w:top w:w="100" w:type="dxa"/>
              <w:left w:w="110" w:type="dxa"/>
              <w:bottom w:w="100" w:type="dxa"/>
              <w:right w:w="110" w:type="dxa"/>
            </w:tcMar>
            <w:vAlign w:val="center"/>
          </w:tcPr>
          <w:p w14:paraId="1AAE65DD">
            <w:pPr>
              <w:ind w:firstLine="0" w:firstLineChars="0"/>
              <w:rPr>
                <w:rFonts w:hint="eastAsia"/>
              </w:rPr>
            </w:pPr>
            <w:r>
              <w:t>是</w:t>
            </w:r>
          </w:p>
        </w:tc>
        <w:tc>
          <w:tcPr>
            <w:tcW w:w="1204" w:type="dxa"/>
            <w:tcMar>
              <w:top w:w="100" w:type="dxa"/>
              <w:left w:w="110" w:type="dxa"/>
              <w:bottom w:w="100" w:type="dxa"/>
              <w:right w:w="110" w:type="dxa"/>
            </w:tcMar>
            <w:vAlign w:val="center"/>
          </w:tcPr>
          <w:p w14:paraId="2F867C65">
            <w:pPr>
              <w:ind w:firstLine="0" w:firstLineChars="0"/>
              <w:rPr>
                <w:rFonts w:hint="eastAsia"/>
              </w:rPr>
            </w:pPr>
            <w:r>
              <w:t>主键</w:t>
            </w:r>
          </w:p>
        </w:tc>
        <w:tc>
          <w:tcPr>
            <w:tcW w:w="1204" w:type="dxa"/>
            <w:tcMar>
              <w:top w:w="100" w:type="dxa"/>
              <w:left w:w="110" w:type="dxa"/>
              <w:bottom w:w="100" w:type="dxa"/>
              <w:right w:w="110" w:type="dxa"/>
            </w:tcMar>
            <w:vAlign w:val="center"/>
          </w:tcPr>
          <w:p w14:paraId="555EEF81">
            <w:pPr>
              <w:ind w:firstLine="0" w:firstLineChars="0"/>
              <w:rPr>
                <w:rFonts w:hint="eastAsia"/>
              </w:rPr>
            </w:pPr>
            <w:r>
              <w:t>否</w:t>
            </w:r>
          </w:p>
        </w:tc>
      </w:tr>
      <w:tr w14:paraId="16059680">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2C58802D">
            <w:pPr>
              <w:ind w:firstLine="0" w:firstLineChars="0"/>
              <w:rPr>
                <w:rFonts w:hint="eastAsia"/>
              </w:rPr>
            </w:pPr>
            <w:r>
              <w:t>2</w:t>
            </w:r>
          </w:p>
        </w:tc>
        <w:tc>
          <w:tcPr>
            <w:tcW w:w="1204" w:type="dxa"/>
            <w:tcMar>
              <w:top w:w="100" w:type="dxa"/>
              <w:left w:w="110" w:type="dxa"/>
              <w:bottom w:w="100" w:type="dxa"/>
              <w:right w:w="110" w:type="dxa"/>
            </w:tcMar>
            <w:vAlign w:val="center"/>
          </w:tcPr>
          <w:p w14:paraId="5A3A0288">
            <w:pPr>
              <w:ind w:firstLine="0" w:firstLineChars="0"/>
              <w:rPr>
                <w:rFonts w:hint="eastAsia"/>
              </w:rPr>
            </w:pPr>
            <w:r>
              <w:t>user_id</w:t>
            </w:r>
          </w:p>
        </w:tc>
        <w:tc>
          <w:tcPr>
            <w:tcW w:w="1204" w:type="dxa"/>
            <w:tcMar>
              <w:top w:w="100" w:type="dxa"/>
              <w:left w:w="110" w:type="dxa"/>
              <w:bottom w:w="100" w:type="dxa"/>
              <w:right w:w="110" w:type="dxa"/>
            </w:tcMar>
            <w:vAlign w:val="center"/>
          </w:tcPr>
          <w:p w14:paraId="7E80007B">
            <w:pPr>
              <w:ind w:firstLine="0" w:firstLineChars="0"/>
              <w:rPr>
                <w:rFonts w:hint="eastAsia"/>
              </w:rPr>
            </w:pPr>
            <w:r>
              <w:t>用户ID</w:t>
            </w:r>
          </w:p>
        </w:tc>
        <w:tc>
          <w:tcPr>
            <w:tcW w:w="1204" w:type="dxa"/>
            <w:tcMar>
              <w:top w:w="100" w:type="dxa"/>
              <w:left w:w="110" w:type="dxa"/>
              <w:bottom w:w="100" w:type="dxa"/>
              <w:right w:w="110" w:type="dxa"/>
            </w:tcMar>
            <w:vAlign w:val="center"/>
          </w:tcPr>
          <w:p w14:paraId="0F9F702A">
            <w:pPr>
              <w:ind w:firstLine="0" w:firstLineChars="0"/>
              <w:rPr>
                <w:rFonts w:hint="eastAsia"/>
              </w:rPr>
            </w:pPr>
            <w:r>
              <w:t>bigint</w:t>
            </w:r>
          </w:p>
        </w:tc>
        <w:tc>
          <w:tcPr>
            <w:tcW w:w="1204" w:type="dxa"/>
            <w:tcMar>
              <w:top w:w="100" w:type="dxa"/>
              <w:left w:w="110" w:type="dxa"/>
              <w:bottom w:w="100" w:type="dxa"/>
              <w:right w:w="110" w:type="dxa"/>
            </w:tcMar>
            <w:vAlign w:val="center"/>
          </w:tcPr>
          <w:p w14:paraId="729EA9EF">
            <w:pPr>
              <w:ind w:firstLine="0" w:firstLineChars="0"/>
              <w:rPr>
                <w:rFonts w:hint="eastAsia"/>
              </w:rPr>
            </w:pPr>
            <w:r>
              <w:t>默认</w:t>
            </w:r>
          </w:p>
        </w:tc>
        <w:tc>
          <w:tcPr>
            <w:tcW w:w="1204" w:type="dxa"/>
            <w:tcMar>
              <w:top w:w="100" w:type="dxa"/>
              <w:left w:w="110" w:type="dxa"/>
              <w:bottom w:w="100" w:type="dxa"/>
              <w:right w:w="110" w:type="dxa"/>
            </w:tcMar>
            <w:vAlign w:val="center"/>
          </w:tcPr>
          <w:p w14:paraId="4BEA3C3F">
            <w:pPr>
              <w:ind w:firstLine="0" w:firstLineChars="0"/>
              <w:rPr>
                <w:rFonts w:hint="eastAsia"/>
              </w:rPr>
            </w:pPr>
            <w:r>
              <w:t>否</w:t>
            </w:r>
          </w:p>
        </w:tc>
        <w:tc>
          <w:tcPr>
            <w:tcW w:w="1204" w:type="dxa"/>
            <w:tcMar>
              <w:top w:w="100" w:type="dxa"/>
              <w:left w:w="110" w:type="dxa"/>
              <w:bottom w:w="100" w:type="dxa"/>
              <w:right w:w="110" w:type="dxa"/>
            </w:tcMar>
            <w:vAlign w:val="center"/>
          </w:tcPr>
          <w:p w14:paraId="741611A1">
            <w:pPr>
              <w:ind w:firstLine="0" w:firstLineChars="0"/>
              <w:rPr>
                <w:rFonts w:hint="eastAsia"/>
              </w:rPr>
            </w:pPr>
            <w:r>
              <w:t>外键</w:t>
            </w:r>
          </w:p>
        </w:tc>
        <w:tc>
          <w:tcPr>
            <w:tcW w:w="1204" w:type="dxa"/>
            <w:tcMar>
              <w:top w:w="100" w:type="dxa"/>
              <w:left w:w="110" w:type="dxa"/>
              <w:bottom w:w="100" w:type="dxa"/>
              <w:right w:w="110" w:type="dxa"/>
            </w:tcMar>
            <w:vAlign w:val="center"/>
          </w:tcPr>
          <w:p w14:paraId="0DAF380A">
            <w:pPr>
              <w:ind w:firstLine="0" w:firstLineChars="0"/>
              <w:rPr>
                <w:rFonts w:hint="eastAsia"/>
              </w:rPr>
            </w:pPr>
            <w:r>
              <w:t>否</w:t>
            </w:r>
          </w:p>
        </w:tc>
      </w:tr>
      <w:tr w14:paraId="0A361545">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6F6B6F2F">
            <w:pPr>
              <w:ind w:firstLine="0" w:firstLineChars="0"/>
              <w:rPr>
                <w:rFonts w:hint="eastAsia"/>
              </w:rPr>
            </w:pPr>
            <w:r>
              <w:t>3</w:t>
            </w:r>
          </w:p>
        </w:tc>
        <w:tc>
          <w:tcPr>
            <w:tcW w:w="1204" w:type="dxa"/>
            <w:tcMar>
              <w:top w:w="100" w:type="dxa"/>
              <w:left w:w="110" w:type="dxa"/>
              <w:bottom w:w="100" w:type="dxa"/>
              <w:right w:w="110" w:type="dxa"/>
            </w:tcMar>
            <w:vAlign w:val="center"/>
          </w:tcPr>
          <w:p w14:paraId="0795513E">
            <w:pPr>
              <w:ind w:firstLine="0" w:firstLineChars="0"/>
              <w:rPr>
                <w:rFonts w:hint="eastAsia"/>
              </w:rPr>
            </w:pPr>
            <w:r>
              <w:t>session_id</w:t>
            </w:r>
          </w:p>
        </w:tc>
        <w:tc>
          <w:tcPr>
            <w:tcW w:w="1204" w:type="dxa"/>
            <w:tcMar>
              <w:top w:w="100" w:type="dxa"/>
              <w:left w:w="110" w:type="dxa"/>
              <w:bottom w:w="100" w:type="dxa"/>
              <w:right w:w="110" w:type="dxa"/>
            </w:tcMar>
            <w:vAlign w:val="center"/>
          </w:tcPr>
          <w:p w14:paraId="065A720C">
            <w:pPr>
              <w:ind w:firstLine="0" w:firstLineChars="0"/>
              <w:rPr>
                <w:rFonts w:hint="eastAsia"/>
              </w:rPr>
            </w:pPr>
            <w:r>
              <w:t>场次ID</w:t>
            </w:r>
          </w:p>
        </w:tc>
        <w:tc>
          <w:tcPr>
            <w:tcW w:w="1204" w:type="dxa"/>
            <w:tcMar>
              <w:top w:w="100" w:type="dxa"/>
              <w:left w:w="110" w:type="dxa"/>
              <w:bottom w:w="100" w:type="dxa"/>
              <w:right w:w="110" w:type="dxa"/>
            </w:tcMar>
            <w:vAlign w:val="center"/>
          </w:tcPr>
          <w:p w14:paraId="56D5E484">
            <w:pPr>
              <w:ind w:firstLine="0" w:firstLineChars="0"/>
              <w:rPr>
                <w:rFonts w:hint="eastAsia"/>
              </w:rPr>
            </w:pPr>
            <w:r>
              <w:t>bigint</w:t>
            </w:r>
          </w:p>
        </w:tc>
        <w:tc>
          <w:tcPr>
            <w:tcW w:w="1204" w:type="dxa"/>
            <w:tcMar>
              <w:top w:w="100" w:type="dxa"/>
              <w:left w:w="110" w:type="dxa"/>
              <w:bottom w:w="100" w:type="dxa"/>
              <w:right w:w="110" w:type="dxa"/>
            </w:tcMar>
            <w:vAlign w:val="center"/>
          </w:tcPr>
          <w:p w14:paraId="66AC7198">
            <w:pPr>
              <w:ind w:firstLine="0" w:firstLineChars="0"/>
              <w:rPr>
                <w:rFonts w:hint="eastAsia"/>
              </w:rPr>
            </w:pPr>
            <w:r>
              <w:t>默认</w:t>
            </w:r>
          </w:p>
        </w:tc>
        <w:tc>
          <w:tcPr>
            <w:tcW w:w="1204" w:type="dxa"/>
            <w:tcMar>
              <w:top w:w="100" w:type="dxa"/>
              <w:left w:w="110" w:type="dxa"/>
              <w:bottom w:w="100" w:type="dxa"/>
              <w:right w:w="110" w:type="dxa"/>
            </w:tcMar>
            <w:vAlign w:val="center"/>
          </w:tcPr>
          <w:p w14:paraId="008EC5AA">
            <w:pPr>
              <w:ind w:firstLine="0" w:firstLineChars="0"/>
              <w:rPr>
                <w:rFonts w:hint="eastAsia"/>
              </w:rPr>
            </w:pPr>
            <w:r>
              <w:t>否</w:t>
            </w:r>
          </w:p>
        </w:tc>
        <w:tc>
          <w:tcPr>
            <w:tcW w:w="1204" w:type="dxa"/>
            <w:tcMar>
              <w:top w:w="100" w:type="dxa"/>
              <w:left w:w="110" w:type="dxa"/>
              <w:bottom w:w="100" w:type="dxa"/>
              <w:right w:w="110" w:type="dxa"/>
            </w:tcMar>
            <w:vAlign w:val="center"/>
          </w:tcPr>
          <w:p w14:paraId="0041BE63">
            <w:pPr>
              <w:ind w:firstLine="0" w:firstLineChars="0"/>
              <w:rPr>
                <w:rFonts w:hint="eastAsia"/>
              </w:rPr>
            </w:pPr>
            <w:r>
              <w:t>外键</w:t>
            </w:r>
          </w:p>
        </w:tc>
        <w:tc>
          <w:tcPr>
            <w:tcW w:w="1204" w:type="dxa"/>
            <w:tcMar>
              <w:top w:w="100" w:type="dxa"/>
              <w:left w:w="110" w:type="dxa"/>
              <w:bottom w:w="100" w:type="dxa"/>
              <w:right w:w="110" w:type="dxa"/>
            </w:tcMar>
            <w:vAlign w:val="center"/>
          </w:tcPr>
          <w:p w14:paraId="75319535">
            <w:pPr>
              <w:ind w:firstLine="0" w:firstLineChars="0"/>
              <w:rPr>
                <w:rFonts w:hint="eastAsia"/>
              </w:rPr>
            </w:pPr>
            <w:r>
              <w:t>否</w:t>
            </w:r>
          </w:p>
        </w:tc>
      </w:tr>
      <w:tr w14:paraId="25CD6BFE">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57DA9B35">
            <w:pPr>
              <w:ind w:firstLine="0" w:firstLineChars="0"/>
              <w:rPr>
                <w:rFonts w:hint="eastAsia"/>
              </w:rPr>
            </w:pPr>
            <w:r>
              <w:t>4</w:t>
            </w:r>
          </w:p>
        </w:tc>
        <w:tc>
          <w:tcPr>
            <w:tcW w:w="1204" w:type="dxa"/>
            <w:tcMar>
              <w:top w:w="100" w:type="dxa"/>
              <w:left w:w="110" w:type="dxa"/>
              <w:bottom w:w="100" w:type="dxa"/>
              <w:right w:w="110" w:type="dxa"/>
            </w:tcMar>
            <w:vAlign w:val="center"/>
          </w:tcPr>
          <w:p w14:paraId="7881215C">
            <w:pPr>
              <w:ind w:firstLine="0" w:firstLineChars="0"/>
              <w:rPr>
                <w:rFonts w:hint="eastAsia"/>
              </w:rPr>
            </w:pPr>
            <w:r>
              <w:t>zone_id</w:t>
            </w:r>
          </w:p>
        </w:tc>
        <w:tc>
          <w:tcPr>
            <w:tcW w:w="1204" w:type="dxa"/>
            <w:tcMar>
              <w:top w:w="100" w:type="dxa"/>
              <w:left w:w="110" w:type="dxa"/>
              <w:bottom w:w="100" w:type="dxa"/>
              <w:right w:w="110" w:type="dxa"/>
            </w:tcMar>
            <w:vAlign w:val="center"/>
          </w:tcPr>
          <w:p w14:paraId="0CE9AFD9">
            <w:pPr>
              <w:ind w:firstLine="0" w:firstLineChars="0"/>
              <w:rPr>
                <w:rFonts w:hint="eastAsia"/>
              </w:rPr>
            </w:pPr>
            <w:r>
              <w:t>分区ID</w:t>
            </w:r>
          </w:p>
        </w:tc>
        <w:tc>
          <w:tcPr>
            <w:tcW w:w="1204" w:type="dxa"/>
            <w:tcMar>
              <w:top w:w="100" w:type="dxa"/>
              <w:left w:w="110" w:type="dxa"/>
              <w:bottom w:w="100" w:type="dxa"/>
              <w:right w:w="110" w:type="dxa"/>
            </w:tcMar>
            <w:vAlign w:val="center"/>
          </w:tcPr>
          <w:p w14:paraId="7C0BE12F">
            <w:pPr>
              <w:ind w:firstLine="0" w:firstLineChars="0"/>
              <w:rPr>
                <w:rFonts w:hint="eastAsia"/>
              </w:rPr>
            </w:pPr>
            <w:r>
              <w:t>bigint</w:t>
            </w:r>
          </w:p>
        </w:tc>
        <w:tc>
          <w:tcPr>
            <w:tcW w:w="1204" w:type="dxa"/>
            <w:tcMar>
              <w:top w:w="100" w:type="dxa"/>
              <w:left w:w="110" w:type="dxa"/>
              <w:bottom w:w="100" w:type="dxa"/>
              <w:right w:w="110" w:type="dxa"/>
            </w:tcMar>
            <w:vAlign w:val="center"/>
          </w:tcPr>
          <w:p w14:paraId="6ECAC19B">
            <w:pPr>
              <w:ind w:firstLine="0" w:firstLineChars="0"/>
              <w:rPr>
                <w:rFonts w:hint="eastAsia"/>
              </w:rPr>
            </w:pPr>
            <w:r>
              <w:t>默认</w:t>
            </w:r>
          </w:p>
        </w:tc>
        <w:tc>
          <w:tcPr>
            <w:tcW w:w="1204" w:type="dxa"/>
            <w:tcMar>
              <w:top w:w="100" w:type="dxa"/>
              <w:left w:w="110" w:type="dxa"/>
              <w:bottom w:w="100" w:type="dxa"/>
              <w:right w:w="110" w:type="dxa"/>
            </w:tcMar>
            <w:vAlign w:val="center"/>
          </w:tcPr>
          <w:p w14:paraId="7372491F">
            <w:pPr>
              <w:ind w:firstLine="0" w:firstLineChars="0"/>
              <w:rPr>
                <w:rFonts w:hint="eastAsia"/>
              </w:rPr>
            </w:pPr>
            <w:r>
              <w:t>否</w:t>
            </w:r>
          </w:p>
        </w:tc>
        <w:tc>
          <w:tcPr>
            <w:tcW w:w="1204" w:type="dxa"/>
            <w:tcMar>
              <w:top w:w="100" w:type="dxa"/>
              <w:left w:w="110" w:type="dxa"/>
              <w:bottom w:w="100" w:type="dxa"/>
              <w:right w:w="110" w:type="dxa"/>
            </w:tcMar>
            <w:vAlign w:val="center"/>
          </w:tcPr>
          <w:p w14:paraId="026C272C">
            <w:pPr>
              <w:ind w:firstLine="0" w:firstLineChars="0"/>
              <w:rPr>
                <w:rFonts w:hint="eastAsia"/>
              </w:rPr>
            </w:pPr>
            <w:r>
              <w:t>外键</w:t>
            </w:r>
          </w:p>
        </w:tc>
        <w:tc>
          <w:tcPr>
            <w:tcW w:w="1204" w:type="dxa"/>
            <w:tcMar>
              <w:top w:w="100" w:type="dxa"/>
              <w:left w:w="110" w:type="dxa"/>
              <w:bottom w:w="100" w:type="dxa"/>
              <w:right w:w="110" w:type="dxa"/>
            </w:tcMar>
            <w:vAlign w:val="center"/>
          </w:tcPr>
          <w:p w14:paraId="0A276EAC">
            <w:pPr>
              <w:ind w:firstLine="0" w:firstLineChars="0"/>
              <w:rPr>
                <w:rFonts w:hint="eastAsia"/>
              </w:rPr>
            </w:pPr>
            <w:r>
              <w:t>否</w:t>
            </w:r>
          </w:p>
        </w:tc>
      </w:tr>
      <w:tr w14:paraId="544E6465">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54B4BFE3">
            <w:pPr>
              <w:ind w:firstLine="0" w:firstLineChars="0"/>
              <w:rPr>
                <w:rFonts w:hint="eastAsia"/>
              </w:rPr>
            </w:pPr>
            <w:r>
              <w:t>5</w:t>
            </w:r>
          </w:p>
        </w:tc>
        <w:tc>
          <w:tcPr>
            <w:tcW w:w="1204" w:type="dxa"/>
            <w:tcMar>
              <w:top w:w="100" w:type="dxa"/>
              <w:left w:w="110" w:type="dxa"/>
              <w:bottom w:w="100" w:type="dxa"/>
              <w:right w:w="110" w:type="dxa"/>
            </w:tcMar>
            <w:vAlign w:val="center"/>
          </w:tcPr>
          <w:p w14:paraId="35324324">
            <w:pPr>
              <w:ind w:firstLine="0" w:firstLineChars="0"/>
              <w:rPr>
                <w:rFonts w:hint="eastAsia"/>
              </w:rPr>
            </w:pPr>
            <w:r>
              <w:t>buyer_id_number</w:t>
            </w:r>
          </w:p>
        </w:tc>
        <w:tc>
          <w:tcPr>
            <w:tcW w:w="1204" w:type="dxa"/>
            <w:tcMar>
              <w:top w:w="100" w:type="dxa"/>
              <w:left w:w="110" w:type="dxa"/>
              <w:bottom w:w="100" w:type="dxa"/>
              <w:right w:w="110" w:type="dxa"/>
            </w:tcMar>
            <w:vAlign w:val="center"/>
          </w:tcPr>
          <w:p w14:paraId="64468BCD">
            <w:pPr>
              <w:ind w:firstLine="0" w:firstLineChars="0"/>
              <w:rPr>
                <w:rFonts w:hint="eastAsia"/>
              </w:rPr>
            </w:pPr>
            <w:r>
              <w:t>购票人身份证号</w:t>
            </w:r>
          </w:p>
        </w:tc>
        <w:tc>
          <w:tcPr>
            <w:tcW w:w="1204" w:type="dxa"/>
            <w:tcMar>
              <w:top w:w="100" w:type="dxa"/>
              <w:left w:w="110" w:type="dxa"/>
              <w:bottom w:w="100" w:type="dxa"/>
              <w:right w:w="110" w:type="dxa"/>
            </w:tcMar>
            <w:vAlign w:val="center"/>
          </w:tcPr>
          <w:p w14:paraId="016E1B82">
            <w:pPr>
              <w:ind w:firstLine="0" w:firstLineChars="0"/>
              <w:rPr>
                <w:rFonts w:hint="eastAsia"/>
              </w:rPr>
            </w:pPr>
            <w:r>
              <w:t>varchar</w:t>
            </w:r>
          </w:p>
        </w:tc>
        <w:tc>
          <w:tcPr>
            <w:tcW w:w="1204" w:type="dxa"/>
            <w:tcMar>
              <w:top w:w="100" w:type="dxa"/>
              <w:left w:w="110" w:type="dxa"/>
              <w:bottom w:w="100" w:type="dxa"/>
              <w:right w:w="110" w:type="dxa"/>
            </w:tcMar>
            <w:vAlign w:val="center"/>
          </w:tcPr>
          <w:p w14:paraId="7821EA25">
            <w:pPr>
              <w:ind w:firstLine="0" w:firstLineChars="0"/>
              <w:rPr>
                <w:rFonts w:hint="eastAsia"/>
              </w:rPr>
            </w:pPr>
            <w:r>
              <w:t>18</w:t>
            </w:r>
          </w:p>
        </w:tc>
        <w:tc>
          <w:tcPr>
            <w:tcW w:w="1204" w:type="dxa"/>
            <w:tcMar>
              <w:top w:w="100" w:type="dxa"/>
              <w:left w:w="110" w:type="dxa"/>
              <w:bottom w:w="100" w:type="dxa"/>
              <w:right w:w="110" w:type="dxa"/>
            </w:tcMar>
            <w:vAlign w:val="center"/>
          </w:tcPr>
          <w:p w14:paraId="482075D1">
            <w:pPr>
              <w:ind w:firstLine="0" w:firstLineChars="0"/>
              <w:rPr>
                <w:rFonts w:hint="eastAsia"/>
              </w:rPr>
            </w:pPr>
            <w:r>
              <w:t>否</w:t>
            </w:r>
          </w:p>
        </w:tc>
        <w:tc>
          <w:tcPr>
            <w:tcW w:w="1204" w:type="dxa"/>
            <w:tcMar>
              <w:top w:w="100" w:type="dxa"/>
              <w:left w:w="110" w:type="dxa"/>
              <w:bottom w:w="100" w:type="dxa"/>
              <w:right w:w="110" w:type="dxa"/>
            </w:tcMar>
            <w:vAlign w:val="center"/>
          </w:tcPr>
          <w:p w14:paraId="2054B95B">
            <w:pPr>
              <w:ind w:firstLine="0" w:firstLineChars="0"/>
              <w:rPr>
                <w:rFonts w:hint="eastAsia"/>
              </w:rPr>
            </w:pPr>
            <w:r>
              <w:t>—</w:t>
            </w:r>
          </w:p>
        </w:tc>
        <w:tc>
          <w:tcPr>
            <w:tcW w:w="1204" w:type="dxa"/>
            <w:tcMar>
              <w:top w:w="100" w:type="dxa"/>
              <w:left w:w="110" w:type="dxa"/>
              <w:bottom w:w="100" w:type="dxa"/>
              <w:right w:w="110" w:type="dxa"/>
            </w:tcMar>
            <w:vAlign w:val="center"/>
          </w:tcPr>
          <w:p w14:paraId="6D579725">
            <w:pPr>
              <w:ind w:firstLine="0" w:firstLineChars="0"/>
              <w:rPr>
                <w:rFonts w:hint="eastAsia"/>
              </w:rPr>
            </w:pPr>
            <w:r>
              <w:t>否</w:t>
            </w:r>
          </w:p>
        </w:tc>
      </w:tr>
      <w:tr w14:paraId="6BCA5AC6">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5E6E5D91">
            <w:pPr>
              <w:ind w:firstLine="0" w:firstLineChars="0"/>
              <w:rPr>
                <w:rFonts w:hint="eastAsia"/>
              </w:rPr>
            </w:pPr>
            <w:r>
              <w:t>6</w:t>
            </w:r>
          </w:p>
        </w:tc>
        <w:tc>
          <w:tcPr>
            <w:tcW w:w="1204" w:type="dxa"/>
            <w:tcMar>
              <w:top w:w="100" w:type="dxa"/>
              <w:left w:w="110" w:type="dxa"/>
              <w:bottom w:w="100" w:type="dxa"/>
              <w:right w:w="110" w:type="dxa"/>
            </w:tcMar>
            <w:vAlign w:val="center"/>
          </w:tcPr>
          <w:p w14:paraId="4B086C93">
            <w:pPr>
              <w:ind w:firstLine="0" w:firstLineChars="0"/>
              <w:rPr>
                <w:rFonts w:hint="eastAsia"/>
              </w:rPr>
            </w:pPr>
            <w:r>
              <w:t>buyer_name</w:t>
            </w:r>
          </w:p>
        </w:tc>
        <w:tc>
          <w:tcPr>
            <w:tcW w:w="1204" w:type="dxa"/>
            <w:tcMar>
              <w:top w:w="100" w:type="dxa"/>
              <w:left w:w="110" w:type="dxa"/>
              <w:bottom w:w="100" w:type="dxa"/>
              <w:right w:w="110" w:type="dxa"/>
            </w:tcMar>
            <w:vAlign w:val="center"/>
          </w:tcPr>
          <w:p w14:paraId="1D3A28A2">
            <w:pPr>
              <w:ind w:firstLine="0" w:firstLineChars="0"/>
              <w:rPr>
                <w:rFonts w:hint="eastAsia"/>
              </w:rPr>
            </w:pPr>
            <w:r>
              <w:t>购票人姓名</w:t>
            </w:r>
          </w:p>
        </w:tc>
        <w:tc>
          <w:tcPr>
            <w:tcW w:w="1204" w:type="dxa"/>
            <w:tcMar>
              <w:top w:w="100" w:type="dxa"/>
              <w:left w:w="110" w:type="dxa"/>
              <w:bottom w:w="100" w:type="dxa"/>
              <w:right w:w="110" w:type="dxa"/>
            </w:tcMar>
            <w:vAlign w:val="center"/>
          </w:tcPr>
          <w:p w14:paraId="5B359189">
            <w:pPr>
              <w:ind w:firstLine="0" w:firstLineChars="0"/>
              <w:rPr>
                <w:rFonts w:hint="eastAsia"/>
              </w:rPr>
            </w:pPr>
            <w:r>
              <w:t>varchar</w:t>
            </w:r>
          </w:p>
        </w:tc>
        <w:tc>
          <w:tcPr>
            <w:tcW w:w="1204" w:type="dxa"/>
            <w:tcMar>
              <w:top w:w="100" w:type="dxa"/>
              <w:left w:w="110" w:type="dxa"/>
              <w:bottom w:w="100" w:type="dxa"/>
              <w:right w:w="110" w:type="dxa"/>
            </w:tcMar>
            <w:vAlign w:val="center"/>
          </w:tcPr>
          <w:p w14:paraId="311D27F0">
            <w:pPr>
              <w:ind w:firstLine="0" w:firstLineChars="0"/>
              <w:rPr>
                <w:rFonts w:hint="eastAsia"/>
              </w:rPr>
            </w:pPr>
            <w:r>
              <w:t>100</w:t>
            </w:r>
          </w:p>
        </w:tc>
        <w:tc>
          <w:tcPr>
            <w:tcW w:w="1204" w:type="dxa"/>
            <w:tcMar>
              <w:top w:w="100" w:type="dxa"/>
              <w:left w:w="110" w:type="dxa"/>
              <w:bottom w:w="100" w:type="dxa"/>
              <w:right w:w="110" w:type="dxa"/>
            </w:tcMar>
            <w:vAlign w:val="center"/>
          </w:tcPr>
          <w:p w14:paraId="4691DCA2">
            <w:pPr>
              <w:ind w:firstLine="0" w:firstLineChars="0"/>
              <w:rPr>
                <w:rFonts w:hint="eastAsia"/>
              </w:rPr>
            </w:pPr>
            <w:r>
              <w:t>否</w:t>
            </w:r>
          </w:p>
        </w:tc>
        <w:tc>
          <w:tcPr>
            <w:tcW w:w="1204" w:type="dxa"/>
            <w:tcMar>
              <w:top w:w="100" w:type="dxa"/>
              <w:left w:w="110" w:type="dxa"/>
              <w:bottom w:w="100" w:type="dxa"/>
              <w:right w:w="110" w:type="dxa"/>
            </w:tcMar>
            <w:vAlign w:val="center"/>
          </w:tcPr>
          <w:p w14:paraId="64CA0067">
            <w:pPr>
              <w:ind w:firstLine="0" w:firstLineChars="0"/>
              <w:rPr>
                <w:rFonts w:hint="eastAsia"/>
              </w:rPr>
            </w:pPr>
            <w:r>
              <w:t>—</w:t>
            </w:r>
          </w:p>
        </w:tc>
        <w:tc>
          <w:tcPr>
            <w:tcW w:w="1204" w:type="dxa"/>
            <w:tcMar>
              <w:top w:w="100" w:type="dxa"/>
              <w:left w:w="110" w:type="dxa"/>
              <w:bottom w:w="100" w:type="dxa"/>
              <w:right w:w="110" w:type="dxa"/>
            </w:tcMar>
            <w:vAlign w:val="center"/>
          </w:tcPr>
          <w:p w14:paraId="347E492F">
            <w:pPr>
              <w:ind w:firstLine="0" w:firstLineChars="0"/>
              <w:rPr>
                <w:rFonts w:hint="eastAsia"/>
              </w:rPr>
            </w:pPr>
            <w:r>
              <w:t>否</w:t>
            </w:r>
          </w:p>
        </w:tc>
      </w:tr>
      <w:tr w14:paraId="615ACA1E">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4D0961CE">
            <w:pPr>
              <w:ind w:firstLine="0" w:firstLineChars="0"/>
              <w:rPr>
                <w:rFonts w:hint="eastAsia"/>
              </w:rPr>
            </w:pPr>
            <w:r>
              <w:t>8</w:t>
            </w:r>
          </w:p>
        </w:tc>
        <w:tc>
          <w:tcPr>
            <w:tcW w:w="1204" w:type="dxa"/>
            <w:tcMar>
              <w:top w:w="100" w:type="dxa"/>
              <w:left w:w="110" w:type="dxa"/>
              <w:bottom w:w="100" w:type="dxa"/>
              <w:right w:w="110" w:type="dxa"/>
            </w:tcMar>
            <w:vAlign w:val="center"/>
          </w:tcPr>
          <w:p w14:paraId="7BF9E9AF">
            <w:pPr>
              <w:ind w:firstLine="0" w:firstLineChars="0"/>
              <w:rPr>
                <w:rFonts w:hint="eastAsia"/>
              </w:rPr>
            </w:pPr>
            <w:r>
              <w:t>status</w:t>
            </w:r>
          </w:p>
        </w:tc>
        <w:tc>
          <w:tcPr>
            <w:tcW w:w="1204" w:type="dxa"/>
            <w:tcMar>
              <w:top w:w="100" w:type="dxa"/>
              <w:left w:w="110" w:type="dxa"/>
              <w:bottom w:w="100" w:type="dxa"/>
              <w:right w:w="110" w:type="dxa"/>
            </w:tcMar>
            <w:vAlign w:val="center"/>
          </w:tcPr>
          <w:p w14:paraId="3D86D436">
            <w:pPr>
              <w:ind w:firstLine="0" w:firstLineChars="0"/>
              <w:rPr>
                <w:rFonts w:hint="eastAsia"/>
              </w:rPr>
            </w:pPr>
            <w:r>
              <w:t>状态：</w:t>
            </w:r>
          </w:p>
        </w:tc>
        <w:tc>
          <w:tcPr>
            <w:tcW w:w="1204" w:type="dxa"/>
            <w:tcMar>
              <w:top w:w="100" w:type="dxa"/>
              <w:left w:w="110" w:type="dxa"/>
              <w:bottom w:w="100" w:type="dxa"/>
              <w:right w:w="110" w:type="dxa"/>
            </w:tcMar>
            <w:vAlign w:val="center"/>
          </w:tcPr>
          <w:p w14:paraId="7887FC59">
            <w:pPr>
              <w:ind w:firstLine="0" w:firstLineChars="0"/>
              <w:rPr>
                <w:rFonts w:hint="eastAsia"/>
              </w:rPr>
            </w:pPr>
            <w:r>
              <w:t>varchar</w:t>
            </w:r>
          </w:p>
        </w:tc>
        <w:tc>
          <w:tcPr>
            <w:tcW w:w="1204" w:type="dxa"/>
            <w:tcMar>
              <w:top w:w="100" w:type="dxa"/>
              <w:left w:w="110" w:type="dxa"/>
              <w:bottom w:w="100" w:type="dxa"/>
              <w:right w:w="110" w:type="dxa"/>
            </w:tcMar>
            <w:vAlign w:val="center"/>
          </w:tcPr>
          <w:p w14:paraId="13E8CF48">
            <w:pPr>
              <w:ind w:firstLine="0" w:firstLineChars="0"/>
              <w:rPr>
                <w:rFonts w:hint="eastAsia"/>
              </w:rPr>
            </w:pPr>
            <w:r>
              <w:t>50</w:t>
            </w:r>
          </w:p>
        </w:tc>
        <w:tc>
          <w:tcPr>
            <w:tcW w:w="1204" w:type="dxa"/>
            <w:tcMar>
              <w:top w:w="100" w:type="dxa"/>
              <w:left w:w="110" w:type="dxa"/>
              <w:bottom w:w="100" w:type="dxa"/>
              <w:right w:w="110" w:type="dxa"/>
            </w:tcMar>
            <w:vAlign w:val="center"/>
          </w:tcPr>
          <w:p w14:paraId="6564B4D3">
            <w:pPr>
              <w:ind w:firstLine="0" w:firstLineChars="0"/>
              <w:rPr>
                <w:rFonts w:hint="eastAsia"/>
              </w:rPr>
            </w:pPr>
            <w:r>
              <w:t>否</w:t>
            </w:r>
          </w:p>
        </w:tc>
        <w:tc>
          <w:tcPr>
            <w:tcW w:w="1204" w:type="dxa"/>
            <w:tcMar>
              <w:top w:w="100" w:type="dxa"/>
              <w:left w:w="110" w:type="dxa"/>
              <w:bottom w:w="100" w:type="dxa"/>
              <w:right w:w="110" w:type="dxa"/>
            </w:tcMar>
            <w:vAlign w:val="center"/>
          </w:tcPr>
          <w:p w14:paraId="637A0148">
            <w:pPr>
              <w:ind w:firstLine="0" w:firstLineChars="0"/>
              <w:rPr>
                <w:rFonts w:hint="eastAsia"/>
              </w:rPr>
            </w:pPr>
            <w:r>
              <w:t>—</w:t>
            </w:r>
          </w:p>
        </w:tc>
        <w:tc>
          <w:tcPr>
            <w:tcW w:w="1204" w:type="dxa"/>
            <w:tcMar>
              <w:top w:w="100" w:type="dxa"/>
              <w:left w:w="110" w:type="dxa"/>
              <w:bottom w:w="100" w:type="dxa"/>
              <w:right w:w="110" w:type="dxa"/>
            </w:tcMar>
            <w:vAlign w:val="center"/>
          </w:tcPr>
          <w:p w14:paraId="5A8FFFF2">
            <w:pPr>
              <w:ind w:firstLine="0" w:firstLineChars="0"/>
              <w:rPr>
                <w:rFonts w:hint="eastAsia"/>
              </w:rPr>
            </w:pPr>
            <w:r>
              <w:t>是</w:t>
            </w:r>
          </w:p>
        </w:tc>
      </w:tr>
      <w:tr w14:paraId="67B4B2DA">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7308CD9E">
            <w:pPr>
              <w:ind w:firstLine="0" w:firstLineChars="0"/>
              <w:rPr>
                <w:rFonts w:hint="eastAsia"/>
              </w:rPr>
            </w:pPr>
            <w:r>
              <w:t>9</w:t>
            </w:r>
          </w:p>
        </w:tc>
        <w:tc>
          <w:tcPr>
            <w:tcW w:w="1204" w:type="dxa"/>
            <w:tcMar>
              <w:top w:w="100" w:type="dxa"/>
              <w:left w:w="110" w:type="dxa"/>
              <w:bottom w:w="100" w:type="dxa"/>
              <w:right w:w="110" w:type="dxa"/>
            </w:tcMar>
            <w:vAlign w:val="center"/>
          </w:tcPr>
          <w:p w14:paraId="33C515BE">
            <w:pPr>
              <w:ind w:firstLine="0" w:firstLineChars="0"/>
              <w:rPr>
                <w:rFonts w:hint="eastAsia"/>
              </w:rPr>
            </w:pPr>
            <w:r>
              <w:t>created_at</w:t>
            </w:r>
          </w:p>
        </w:tc>
        <w:tc>
          <w:tcPr>
            <w:tcW w:w="1204" w:type="dxa"/>
            <w:tcMar>
              <w:top w:w="100" w:type="dxa"/>
              <w:left w:w="110" w:type="dxa"/>
              <w:bottom w:w="100" w:type="dxa"/>
              <w:right w:w="110" w:type="dxa"/>
            </w:tcMar>
            <w:vAlign w:val="center"/>
          </w:tcPr>
          <w:p w14:paraId="2ADFF0DE">
            <w:pPr>
              <w:ind w:firstLine="0" w:firstLineChars="0"/>
              <w:rPr>
                <w:rFonts w:hint="eastAsia"/>
              </w:rPr>
            </w:pPr>
            <w:r>
              <w:t>创建时间</w:t>
            </w:r>
          </w:p>
        </w:tc>
        <w:tc>
          <w:tcPr>
            <w:tcW w:w="1204" w:type="dxa"/>
            <w:tcMar>
              <w:top w:w="100" w:type="dxa"/>
              <w:left w:w="110" w:type="dxa"/>
              <w:bottom w:w="100" w:type="dxa"/>
              <w:right w:w="110" w:type="dxa"/>
            </w:tcMar>
            <w:vAlign w:val="center"/>
          </w:tcPr>
          <w:p w14:paraId="6C283C21">
            <w:pPr>
              <w:ind w:firstLine="0" w:firstLineChars="0"/>
              <w:rPr>
                <w:rFonts w:hint="eastAsia"/>
              </w:rPr>
            </w:pPr>
            <w:r>
              <w:t>timestamp</w:t>
            </w:r>
          </w:p>
        </w:tc>
        <w:tc>
          <w:tcPr>
            <w:tcW w:w="1204" w:type="dxa"/>
            <w:tcMar>
              <w:top w:w="100" w:type="dxa"/>
              <w:left w:w="110" w:type="dxa"/>
              <w:bottom w:w="100" w:type="dxa"/>
              <w:right w:w="110" w:type="dxa"/>
            </w:tcMar>
            <w:vAlign w:val="center"/>
          </w:tcPr>
          <w:p w14:paraId="5E97A2C4">
            <w:pPr>
              <w:ind w:firstLine="0" w:firstLineChars="0"/>
              <w:rPr>
                <w:rFonts w:hint="eastAsia"/>
              </w:rPr>
            </w:pPr>
            <w:r>
              <w:t>默认</w:t>
            </w:r>
          </w:p>
        </w:tc>
        <w:tc>
          <w:tcPr>
            <w:tcW w:w="1204" w:type="dxa"/>
            <w:tcMar>
              <w:top w:w="100" w:type="dxa"/>
              <w:left w:w="110" w:type="dxa"/>
              <w:bottom w:w="100" w:type="dxa"/>
              <w:right w:w="110" w:type="dxa"/>
            </w:tcMar>
            <w:vAlign w:val="center"/>
          </w:tcPr>
          <w:p w14:paraId="7A4C1EE1">
            <w:pPr>
              <w:ind w:firstLine="0" w:firstLineChars="0"/>
              <w:rPr>
                <w:rFonts w:hint="eastAsia"/>
              </w:rPr>
            </w:pPr>
            <w:r>
              <w:t>否</w:t>
            </w:r>
          </w:p>
        </w:tc>
        <w:tc>
          <w:tcPr>
            <w:tcW w:w="1204" w:type="dxa"/>
            <w:tcMar>
              <w:top w:w="100" w:type="dxa"/>
              <w:left w:w="110" w:type="dxa"/>
              <w:bottom w:w="100" w:type="dxa"/>
              <w:right w:w="110" w:type="dxa"/>
            </w:tcMar>
            <w:vAlign w:val="center"/>
          </w:tcPr>
          <w:p w14:paraId="55498A3C">
            <w:pPr>
              <w:ind w:firstLine="0" w:firstLineChars="0"/>
              <w:rPr>
                <w:rFonts w:hint="eastAsia"/>
              </w:rPr>
            </w:pPr>
            <w:r>
              <w:t>—</w:t>
            </w:r>
          </w:p>
        </w:tc>
        <w:tc>
          <w:tcPr>
            <w:tcW w:w="1204" w:type="dxa"/>
            <w:tcMar>
              <w:top w:w="100" w:type="dxa"/>
              <w:left w:w="110" w:type="dxa"/>
              <w:bottom w:w="100" w:type="dxa"/>
              <w:right w:w="110" w:type="dxa"/>
            </w:tcMar>
            <w:vAlign w:val="center"/>
          </w:tcPr>
          <w:p w14:paraId="0148FA3D">
            <w:pPr>
              <w:ind w:firstLine="0" w:firstLineChars="0"/>
              <w:rPr>
                <w:rFonts w:hint="eastAsia"/>
              </w:rPr>
            </w:pPr>
            <w:r>
              <w:t>是</w:t>
            </w:r>
          </w:p>
        </w:tc>
      </w:tr>
      <w:tr w14:paraId="6A8EF2DD">
        <w:tblPrEx>
          <w:tblCellMar>
            <w:top w:w="0" w:type="dxa"/>
            <w:left w:w="108" w:type="dxa"/>
            <w:bottom w:w="0" w:type="dxa"/>
            <w:right w:w="108" w:type="dxa"/>
          </w:tblCellMar>
        </w:tblPrEx>
        <w:trPr>
          <w:jc w:val="center"/>
        </w:trPr>
        <w:tc>
          <w:tcPr>
            <w:tcW w:w="1204" w:type="dxa"/>
            <w:tcBorders>
              <w:bottom w:val="single" w:color="000000" w:sz="14" w:space="0"/>
            </w:tcBorders>
            <w:tcMar>
              <w:top w:w="100" w:type="dxa"/>
              <w:left w:w="110" w:type="dxa"/>
              <w:bottom w:w="100" w:type="dxa"/>
              <w:right w:w="110" w:type="dxa"/>
            </w:tcMar>
            <w:vAlign w:val="center"/>
          </w:tcPr>
          <w:p w14:paraId="1A3E33FC">
            <w:pPr>
              <w:ind w:firstLine="0" w:firstLineChars="0"/>
              <w:rPr>
                <w:rFonts w:hint="eastAsia"/>
              </w:rPr>
            </w:pPr>
            <w:r>
              <w:t>10</w:t>
            </w:r>
          </w:p>
        </w:tc>
        <w:tc>
          <w:tcPr>
            <w:tcW w:w="1204" w:type="dxa"/>
            <w:tcBorders>
              <w:bottom w:val="single" w:color="000000" w:sz="14" w:space="0"/>
            </w:tcBorders>
            <w:tcMar>
              <w:top w:w="100" w:type="dxa"/>
              <w:left w:w="110" w:type="dxa"/>
              <w:bottom w:w="100" w:type="dxa"/>
              <w:right w:w="110" w:type="dxa"/>
            </w:tcMar>
            <w:vAlign w:val="center"/>
          </w:tcPr>
          <w:p w14:paraId="5F5D00DE">
            <w:pPr>
              <w:ind w:firstLine="0" w:firstLineChars="0"/>
              <w:rPr>
                <w:rFonts w:hint="eastAsia"/>
              </w:rPr>
            </w:pPr>
            <w:r>
              <w:t>updated_at</w:t>
            </w:r>
          </w:p>
        </w:tc>
        <w:tc>
          <w:tcPr>
            <w:tcW w:w="1204" w:type="dxa"/>
            <w:tcBorders>
              <w:bottom w:val="single" w:color="000000" w:sz="14" w:space="0"/>
            </w:tcBorders>
            <w:tcMar>
              <w:top w:w="100" w:type="dxa"/>
              <w:left w:w="110" w:type="dxa"/>
              <w:bottom w:w="100" w:type="dxa"/>
              <w:right w:w="110" w:type="dxa"/>
            </w:tcMar>
            <w:vAlign w:val="center"/>
          </w:tcPr>
          <w:p w14:paraId="0DF738F1">
            <w:pPr>
              <w:ind w:firstLine="0" w:firstLineChars="0"/>
              <w:rPr>
                <w:rFonts w:hint="eastAsia"/>
              </w:rPr>
            </w:pPr>
            <w:r>
              <w:t>更新时间</w:t>
            </w:r>
          </w:p>
        </w:tc>
        <w:tc>
          <w:tcPr>
            <w:tcW w:w="1204" w:type="dxa"/>
            <w:tcBorders>
              <w:bottom w:val="single" w:color="000000" w:sz="14" w:space="0"/>
            </w:tcBorders>
            <w:tcMar>
              <w:top w:w="100" w:type="dxa"/>
              <w:left w:w="110" w:type="dxa"/>
              <w:bottom w:w="100" w:type="dxa"/>
              <w:right w:w="110" w:type="dxa"/>
            </w:tcMar>
            <w:vAlign w:val="center"/>
          </w:tcPr>
          <w:p w14:paraId="6050256E">
            <w:pPr>
              <w:ind w:firstLine="0" w:firstLineChars="0"/>
              <w:rPr>
                <w:rFonts w:hint="eastAsia"/>
              </w:rPr>
            </w:pPr>
            <w:r>
              <w:t>timestamp</w:t>
            </w:r>
          </w:p>
        </w:tc>
        <w:tc>
          <w:tcPr>
            <w:tcW w:w="1204" w:type="dxa"/>
            <w:tcBorders>
              <w:bottom w:val="single" w:color="000000" w:sz="14" w:space="0"/>
            </w:tcBorders>
            <w:tcMar>
              <w:top w:w="100" w:type="dxa"/>
              <w:left w:w="110" w:type="dxa"/>
              <w:bottom w:w="100" w:type="dxa"/>
              <w:right w:w="110" w:type="dxa"/>
            </w:tcMar>
            <w:vAlign w:val="center"/>
          </w:tcPr>
          <w:p w14:paraId="7DB8C96B">
            <w:pPr>
              <w:ind w:firstLine="0" w:firstLineChars="0"/>
              <w:rPr>
                <w:rFonts w:hint="eastAsia"/>
              </w:rPr>
            </w:pPr>
            <w:r>
              <w:t>默认</w:t>
            </w:r>
          </w:p>
        </w:tc>
        <w:tc>
          <w:tcPr>
            <w:tcW w:w="1204" w:type="dxa"/>
            <w:tcBorders>
              <w:bottom w:val="single" w:color="000000" w:sz="14" w:space="0"/>
            </w:tcBorders>
            <w:tcMar>
              <w:top w:w="100" w:type="dxa"/>
              <w:left w:w="110" w:type="dxa"/>
              <w:bottom w:w="100" w:type="dxa"/>
              <w:right w:w="110" w:type="dxa"/>
            </w:tcMar>
            <w:vAlign w:val="center"/>
          </w:tcPr>
          <w:p w14:paraId="3514139E">
            <w:pPr>
              <w:ind w:firstLine="0" w:firstLineChars="0"/>
              <w:rPr>
                <w:rFonts w:hint="eastAsia"/>
              </w:rPr>
            </w:pPr>
            <w:r>
              <w:t>否</w:t>
            </w:r>
          </w:p>
        </w:tc>
        <w:tc>
          <w:tcPr>
            <w:tcW w:w="1204" w:type="dxa"/>
            <w:tcBorders>
              <w:bottom w:val="single" w:color="000000" w:sz="14" w:space="0"/>
            </w:tcBorders>
            <w:tcMar>
              <w:top w:w="100" w:type="dxa"/>
              <w:left w:w="110" w:type="dxa"/>
              <w:bottom w:w="100" w:type="dxa"/>
              <w:right w:w="110" w:type="dxa"/>
            </w:tcMar>
            <w:vAlign w:val="center"/>
          </w:tcPr>
          <w:p w14:paraId="5E417714">
            <w:pPr>
              <w:ind w:firstLine="0" w:firstLineChars="0"/>
              <w:rPr>
                <w:rFonts w:hint="eastAsia"/>
              </w:rPr>
            </w:pPr>
            <w:r>
              <w:t>—</w:t>
            </w:r>
          </w:p>
        </w:tc>
        <w:tc>
          <w:tcPr>
            <w:tcW w:w="1204" w:type="dxa"/>
            <w:tcBorders>
              <w:bottom w:val="single" w:color="000000" w:sz="14" w:space="0"/>
            </w:tcBorders>
            <w:tcMar>
              <w:top w:w="100" w:type="dxa"/>
              <w:left w:w="110" w:type="dxa"/>
              <w:bottom w:w="100" w:type="dxa"/>
              <w:right w:w="110" w:type="dxa"/>
            </w:tcMar>
            <w:vAlign w:val="center"/>
          </w:tcPr>
          <w:p w14:paraId="10821C93">
            <w:pPr>
              <w:ind w:firstLine="0" w:firstLineChars="0"/>
              <w:rPr>
                <w:rFonts w:hint="eastAsia"/>
              </w:rPr>
            </w:pPr>
            <w:r>
              <w:t>是</w:t>
            </w:r>
          </w:p>
        </w:tc>
      </w:tr>
    </w:tbl>
    <w:p w14:paraId="090802B9">
      <w:pPr>
        <w:ind w:firstLine="0" w:firstLineChars="0"/>
        <w:rPr>
          <w:rFonts w:hint="eastAsia"/>
        </w:rPr>
      </w:pPr>
    </w:p>
    <w:p w14:paraId="135D1F0B">
      <w:pPr>
        <w:ind w:firstLine="0" w:firstLineChars="0"/>
        <w:rPr>
          <w:rFonts w:hint="eastAsia"/>
        </w:rPr>
      </w:pPr>
      <w:r>
        <w:br w:type="page"/>
      </w:r>
    </w:p>
    <w:p w14:paraId="767CA66F">
      <w:pPr>
        <w:ind w:firstLine="0" w:firstLineChars="0"/>
        <w:rPr>
          <w:rFonts w:hint="eastAsia"/>
        </w:rPr>
      </w:pPr>
    </w:p>
    <w:p w14:paraId="2709EE6E">
      <w:pPr>
        <w:ind w:firstLine="480"/>
        <w:rPr>
          <w:rFonts w:hint="eastAsia"/>
        </w:rPr>
      </w:pPr>
      <w:r>
        <w:t>用户表主要用于保存平台注册用户的基础资料、登录账号、密码、联系方式、头像、角色类型以及积分余额等信息。该表是系统身份认证与权限控制的基础数据表，同时与订单、评论、收藏、打卡和积分兑换等多项业务直接关联，为平台实现统一用户管理和个性化服务提供核心支撑。</w:t>
      </w:r>
    </w:p>
    <w:p w14:paraId="430CC069">
      <w:pPr>
        <w:ind w:firstLine="0" w:firstLineChars="0"/>
        <w:jc w:val="center"/>
        <w:rPr>
          <w:rFonts w:hint="eastAsia"/>
        </w:rPr>
      </w:pPr>
      <w:r>
        <w:t>表</w:t>
      </w:r>
      <w:r>
        <w:rPr>
          <w:rFonts w:hint="eastAsia"/>
          <w:lang w:eastAsia="zh-CN"/>
        </w:rPr>
        <w:t>3-19</w:t>
      </w:r>
      <w:r>
        <w:t>用户（users）</w:t>
      </w:r>
    </w:p>
    <w:tbl>
      <w:tblPr>
        <w:tblStyle w:val="34"/>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6D4F6DCA">
        <w:tblPrEx>
          <w:tblCellMar>
            <w:top w:w="0" w:type="dxa"/>
            <w:left w:w="108" w:type="dxa"/>
            <w:bottom w:w="0" w:type="dxa"/>
            <w:right w:w="108" w:type="dxa"/>
          </w:tblCellMar>
        </w:tblPrEx>
        <w:trPr>
          <w:jc w:val="center"/>
        </w:trPr>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5B3E5CCD">
            <w:pPr>
              <w:ind w:firstLine="0" w:firstLineChars="0"/>
              <w:rPr>
                <w:rFonts w:hint="eastAsia"/>
              </w:rPr>
            </w:pPr>
            <w:r>
              <w:t>序号</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027B0A74">
            <w:pPr>
              <w:ind w:firstLine="0" w:firstLineChars="0"/>
              <w:rPr>
                <w:rFonts w:hint="eastAsia"/>
              </w:rPr>
            </w:pPr>
            <w:r>
              <w:t>字段</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454CBFC9">
            <w:pPr>
              <w:ind w:firstLine="0" w:firstLineChars="0"/>
              <w:rPr>
                <w:rFonts w:hint="eastAsia"/>
              </w:rPr>
            </w:pPr>
            <w:r>
              <w:t>说明</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2C664BFA">
            <w:pPr>
              <w:ind w:firstLine="0" w:firstLineChars="0"/>
              <w:rPr>
                <w:rFonts w:hint="eastAsia"/>
              </w:rPr>
            </w:pPr>
            <w:r>
              <w:t>数据类型</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6B7D8B03">
            <w:pPr>
              <w:ind w:firstLine="0" w:firstLineChars="0"/>
              <w:rPr>
                <w:rFonts w:hint="eastAsia"/>
              </w:rPr>
            </w:pPr>
            <w:r>
              <w:t>长度</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4A4AE016">
            <w:pPr>
              <w:ind w:firstLine="0" w:firstLineChars="0"/>
              <w:rPr>
                <w:rFonts w:hint="eastAsia"/>
              </w:rPr>
            </w:pPr>
            <w:r>
              <w:t>自增</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35837858">
            <w:pPr>
              <w:ind w:firstLine="0" w:firstLineChars="0"/>
              <w:rPr>
                <w:rFonts w:hint="eastAsia"/>
              </w:rPr>
            </w:pPr>
            <w:r>
              <w:t>主外键</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0FACA555">
            <w:pPr>
              <w:ind w:firstLine="0" w:firstLineChars="0"/>
              <w:rPr>
                <w:rFonts w:hint="eastAsia"/>
              </w:rPr>
            </w:pPr>
            <w:r>
              <w:t>允许空</w:t>
            </w:r>
          </w:p>
        </w:tc>
      </w:tr>
      <w:tr w14:paraId="665E7D07">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1B33DC44">
            <w:pPr>
              <w:ind w:firstLine="0" w:firstLineChars="0"/>
              <w:rPr>
                <w:rFonts w:hint="eastAsia"/>
              </w:rPr>
            </w:pPr>
            <w:r>
              <w:t>1</w:t>
            </w:r>
          </w:p>
        </w:tc>
        <w:tc>
          <w:tcPr>
            <w:tcW w:w="1204" w:type="dxa"/>
            <w:tcMar>
              <w:top w:w="100" w:type="dxa"/>
              <w:left w:w="110" w:type="dxa"/>
              <w:bottom w:w="100" w:type="dxa"/>
              <w:right w:w="110" w:type="dxa"/>
            </w:tcMar>
            <w:vAlign w:val="center"/>
          </w:tcPr>
          <w:p w14:paraId="2F95D62D">
            <w:pPr>
              <w:ind w:firstLine="0" w:firstLineChars="0"/>
              <w:rPr>
                <w:rFonts w:hint="eastAsia"/>
              </w:rPr>
            </w:pPr>
            <w:r>
              <w:t>id</w:t>
            </w:r>
          </w:p>
        </w:tc>
        <w:tc>
          <w:tcPr>
            <w:tcW w:w="1204" w:type="dxa"/>
            <w:tcMar>
              <w:top w:w="100" w:type="dxa"/>
              <w:left w:w="110" w:type="dxa"/>
              <w:bottom w:w="100" w:type="dxa"/>
              <w:right w:w="110" w:type="dxa"/>
            </w:tcMar>
            <w:vAlign w:val="center"/>
          </w:tcPr>
          <w:p w14:paraId="22463C0A">
            <w:pPr>
              <w:ind w:firstLine="0" w:firstLineChars="0"/>
              <w:rPr>
                <w:rFonts w:hint="eastAsia"/>
              </w:rPr>
            </w:pPr>
            <w:r>
              <w:t>用户ID</w:t>
            </w:r>
          </w:p>
        </w:tc>
        <w:tc>
          <w:tcPr>
            <w:tcW w:w="1204" w:type="dxa"/>
            <w:tcMar>
              <w:top w:w="100" w:type="dxa"/>
              <w:left w:w="110" w:type="dxa"/>
              <w:bottom w:w="100" w:type="dxa"/>
              <w:right w:w="110" w:type="dxa"/>
            </w:tcMar>
            <w:vAlign w:val="center"/>
          </w:tcPr>
          <w:p w14:paraId="7B7A0E3E">
            <w:pPr>
              <w:ind w:firstLine="0" w:firstLineChars="0"/>
              <w:rPr>
                <w:rFonts w:hint="eastAsia"/>
              </w:rPr>
            </w:pPr>
            <w:r>
              <w:t>bigint</w:t>
            </w:r>
          </w:p>
        </w:tc>
        <w:tc>
          <w:tcPr>
            <w:tcW w:w="1204" w:type="dxa"/>
            <w:tcMar>
              <w:top w:w="100" w:type="dxa"/>
              <w:left w:w="110" w:type="dxa"/>
              <w:bottom w:w="100" w:type="dxa"/>
              <w:right w:w="110" w:type="dxa"/>
            </w:tcMar>
            <w:vAlign w:val="center"/>
          </w:tcPr>
          <w:p w14:paraId="14814CB9">
            <w:pPr>
              <w:ind w:firstLine="0" w:firstLineChars="0"/>
              <w:rPr>
                <w:rFonts w:hint="eastAsia"/>
              </w:rPr>
            </w:pPr>
            <w:r>
              <w:t>默认</w:t>
            </w:r>
          </w:p>
        </w:tc>
        <w:tc>
          <w:tcPr>
            <w:tcW w:w="1204" w:type="dxa"/>
            <w:tcMar>
              <w:top w:w="100" w:type="dxa"/>
              <w:left w:w="110" w:type="dxa"/>
              <w:bottom w:w="100" w:type="dxa"/>
              <w:right w:w="110" w:type="dxa"/>
            </w:tcMar>
            <w:vAlign w:val="center"/>
          </w:tcPr>
          <w:p w14:paraId="3F6913C6">
            <w:pPr>
              <w:ind w:firstLine="0" w:firstLineChars="0"/>
              <w:rPr>
                <w:rFonts w:hint="eastAsia"/>
              </w:rPr>
            </w:pPr>
            <w:r>
              <w:t>是</w:t>
            </w:r>
          </w:p>
        </w:tc>
        <w:tc>
          <w:tcPr>
            <w:tcW w:w="1204" w:type="dxa"/>
            <w:tcMar>
              <w:top w:w="100" w:type="dxa"/>
              <w:left w:w="110" w:type="dxa"/>
              <w:bottom w:w="100" w:type="dxa"/>
              <w:right w:w="110" w:type="dxa"/>
            </w:tcMar>
            <w:vAlign w:val="center"/>
          </w:tcPr>
          <w:p w14:paraId="3D28601B">
            <w:pPr>
              <w:ind w:firstLine="0" w:firstLineChars="0"/>
              <w:rPr>
                <w:rFonts w:hint="eastAsia"/>
              </w:rPr>
            </w:pPr>
            <w:r>
              <w:t>主键</w:t>
            </w:r>
          </w:p>
        </w:tc>
        <w:tc>
          <w:tcPr>
            <w:tcW w:w="1204" w:type="dxa"/>
            <w:tcMar>
              <w:top w:w="100" w:type="dxa"/>
              <w:left w:w="110" w:type="dxa"/>
              <w:bottom w:w="100" w:type="dxa"/>
              <w:right w:w="110" w:type="dxa"/>
            </w:tcMar>
            <w:vAlign w:val="center"/>
          </w:tcPr>
          <w:p w14:paraId="50FBC918">
            <w:pPr>
              <w:ind w:firstLine="0" w:firstLineChars="0"/>
              <w:rPr>
                <w:rFonts w:hint="eastAsia"/>
              </w:rPr>
            </w:pPr>
            <w:r>
              <w:t>否</w:t>
            </w:r>
          </w:p>
        </w:tc>
      </w:tr>
      <w:tr w14:paraId="204DEC35">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51EF512E">
            <w:pPr>
              <w:ind w:firstLine="0" w:firstLineChars="0"/>
              <w:rPr>
                <w:rFonts w:hint="eastAsia"/>
              </w:rPr>
            </w:pPr>
            <w:r>
              <w:t>2</w:t>
            </w:r>
          </w:p>
        </w:tc>
        <w:tc>
          <w:tcPr>
            <w:tcW w:w="1204" w:type="dxa"/>
            <w:tcMar>
              <w:top w:w="100" w:type="dxa"/>
              <w:left w:w="110" w:type="dxa"/>
              <w:bottom w:w="100" w:type="dxa"/>
              <w:right w:w="110" w:type="dxa"/>
            </w:tcMar>
            <w:vAlign w:val="center"/>
          </w:tcPr>
          <w:p w14:paraId="650A312B">
            <w:pPr>
              <w:ind w:firstLine="0" w:firstLineChars="0"/>
              <w:rPr>
                <w:rFonts w:hint="eastAsia"/>
              </w:rPr>
            </w:pPr>
            <w:r>
              <w:t>phone</w:t>
            </w:r>
          </w:p>
        </w:tc>
        <w:tc>
          <w:tcPr>
            <w:tcW w:w="1204" w:type="dxa"/>
            <w:tcMar>
              <w:top w:w="100" w:type="dxa"/>
              <w:left w:w="110" w:type="dxa"/>
              <w:bottom w:w="100" w:type="dxa"/>
              <w:right w:w="110" w:type="dxa"/>
            </w:tcMar>
            <w:vAlign w:val="center"/>
          </w:tcPr>
          <w:p w14:paraId="530D2832">
            <w:pPr>
              <w:ind w:firstLine="0" w:firstLineChars="0"/>
              <w:rPr>
                <w:rFonts w:hint="eastAsia"/>
              </w:rPr>
            </w:pPr>
            <w:r>
              <w:t>手机号</w:t>
            </w:r>
          </w:p>
        </w:tc>
        <w:tc>
          <w:tcPr>
            <w:tcW w:w="1204" w:type="dxa"/>
            <w:tcMar>
              <w:top w:w="100" w:type="dxa"/>
              <w:left w:w="110" w:type="dxa"/>
              <w:bottom w:w="100" w:type="dxa"/>
              <w:right w:w="110" w:type="dxa"/>
            </w:tcMar>
            <w:vAlign w:val="center"/>
          </w:tcPr>
          <w:p w14:paraId="3ACBDD62">
            <w:pPr>
              <w:ind w:firstLine="0" w:firstLineChars="0"/>
              <w:rPr>
                <w:rFonts w:hint="eastAsia"/>
              </w:rPr>
            </w:pPr>
            <w:r>
              <w:t>varchar</w:t>
            </w:r>
          </w:p>
        </w:tc>
        <w:tc>
          <w:tcPr>
            <w:tcW w:w="1204" w:type="dxa"/>
            <w:tcMar>
              <w:top w:w="100" w:type="dxa"/>
              <w:left w:w="110" w:type="dxa"/>
              <w:bottom w:w="100" w:type="dxa"/>
              <w:right w:w="110" w:type="dxa"/>
            </w:tcMar>
            <w:vAlign w:val="center"/>
          </w:tcPr>
          <w:p w14:paraId="39F8BC90">
            <w:pPr>
              <w:ind w:firstLine="0" w:firstLineChars="0"/>
              <w:rPr>
                <w:rFonts w:hint="eastAsia"/>
              </w:rPr>
            </w:pPr>
            <w:r>
              <w:t>20</w:t>
            </w:r>
          </w:p>
        </w:tc>
        <w:tc>
          <w:tcPr>
            <w:tcW w:w="1204" w:type="dxa"/>
            <w:tcMar>
              <w:top w:w="100" w:type="dxa"/>
              <w:left w:w="110" w:type="dxa"/>
              <w:bottom w:w="100" w:type="dxa"/>
              <w:right w:w="110" w:type="dxa"/>
            </w:tcMar>
            <w:vAlign w:val="center"/>
          </w:tcPr>
          <w:p w14:paraId="1666B07D">
            <w:pPr>
              <w:ind w:firstLine="0" w:firstLineChars="0"/>
              <w:rPr>
                <w:rFonts w:hint="eastAsia"/>
              </w:rPr>
            </w:pPr>
            <w:r>
              <w:t>否</w:t>
            </w:r>
          </w:p>
        </w:tc>
        <w:tc>
          <w:tcPr>
            <w:tcW w:w="1204" w:type="dxa"/>
            <w:tcMar>
              <w:top w:w="100" w:type="dxa"/>
              <w:left w:w="110" w:type="dxa"/>
              <w:bottom w:w="100" w:type="dxa"/>
              <w:right w:w="110" w:type="dxa"/>
            </w:tcMar>
            <w:vAlign w:val="center"/>
          </w:tcPr>
          <w:p w14:paraId="7C8D6C85">
            <w:pPr>
              <w:ind w:firstLine="0" w:firstLineChars="0"/>
              <w:rPr>
                <w:rFonts w:hint="eastAsia"/>
              </w:rPr>
            </w:pPr>
            <w:r>
              <w:t>—</w:t>
            </w:r>
          </w:p>
        </w:tc>
        <w:tc>
          <w:tcPr>
            <w:tcW w:w="1204" w:type="dxa"/>
            <w:tcMar>
              <w:top w:w="100" w:type="dxa"/>
              <w:left w:w="110" w:type="dxa"/>
              <w:bottom w:w="100" w:type="dxa"/>
              <w:right w:w="110" w:type="dxa"/>
            </w:tcMar>
            <w:vAlign w:val="center"/>
          </w:tcPr>
          <w:p w14:paraId="58892499">
            <w:pPr>
              <w:ind w:firstLine="0" w:firstLineChars="0"/>
              <w:rPr>
                <w:rFonts w:hint="eastAsia"/>
              </w:rPr>
            </w:pPr>
            <w:r>
              <w:t>否</w:t>
            </w:r>
          </w:p>
        </w:tc>
      </w:tr>
      <w:tr w14:paraId="196182E8">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686B72EF">
            <w:pPr>
              <w:ind w:firstLine="0" w:firstLineChars="0"/>
              <w:rPr>
                <w:rFonts w:hint="eastAsia"/>
              </w:rPr>
            </w:pPr>
            <w:r>
              <w:t>3</w:t>
            </w:r>
          </w:p>
        </w:tc>
        <w:tc>
          <w:tcPr>
            <w:tcW w:w="1204" w:type="dxa"/>
            <w:tcMar>
              <w:top w:w="100" w:type="dxa"/>
              <w:left w:w="110" w:type="dxa"/>
              <w:bottom w:w="100" w:type="dxa"/>
              <w:right w:w="110" w:type="dxa"/>
            </w:tcMar>
            <w:vAlign w:val="center"/>
          </w:tcPr>
          <w:p w14:paraId="7D25382D">
            <w:pPr>
              <w:ind w:firstLine="0" w:firstLineChars="0"/>
              <w:rPr>
                <w:rFonts w:hint="eastAsia"/>
              </w:rPr>
            </w:pPr>
            <w:r>
              <w:t>password</w:t>
            </w:r>
          </w:p>
        </w:tc>
        <w:tc>
          <w:tcPr>
            <w:tcW w:w="1204" w:type="dxa"/>
            <w:tcMar>
              <w:top w:w="100" w:type="dxa"/>
              <w:left w:w="110" w:type="dxa"/>
              <w:bottom w:w="100" w:type="dxa"/>
              <w:right w:w="110" w:type="dxa"/>
            </w:tcMar>
            <w:vAlign w:val="center"/>
          </w:tcPr>
          <w:p w14:paraId="17E91222">
            <w:pPr>
              <w:ind w:firstLine="0" w:firstLineChars="0"/>
              <w:rPr>
                <w:rFonts w:hint="eastAsia"/>
              </w:rPr>
            </w:pPr>
            <w:r>
              <w:t>密码（加密存储）</w:t>
            </w:r>
          </w:p>
        </w:tc>
        <w:tc>
          <w:tcPr>
            <w:tcW w:w="1204" w:type="dxa"/>
            <w:tcMar>
              <w:top w:w="100" w:type="dxa"/>
              <w:left w:w="110" w:type="dxa"/>
              <w:bottom w:w="100" w:type="dxa"/>
              <w:right w:w="110" w:type="dxa"/>
            </w:tcMar>
            <w:vAlign w:val="center"/>
          </w:tcPr>
          <w:p w14:paraId="63695886">
            <w:pPr>
              <w:ind w:firstLine="0" w:firstLineChars="0"/>
              <w:rPr>
                <w:rFonts w:hint="eastAsia"/>
              </w:rPr>
            </w:pPr>
            <w:r>
              <w:t>varchar</w:t>
            </w:r>
          </w:p>
        </w:tc>
        <w:tc>
          <w:tcPr>
            <w:tcW w:w="1204" w:type="dxa"/>
            <w:tcMar>
              <w:top w:w="100" w:type="dxa"/>
              <w:left w:w="110" w:type="dxa"/>
              <w:bottom w:w="100" w:type="dxa"/>
              <w:right w:w="110" w:type="dxa"/>
            </w:tcMar>
            <w:vAlign w:val="center"/>
          </w:tcPr>
          <w:p w14:paraId="5B75F308">
            <w:pPr>
              <w:ind w:firstLine="0" w:firstLineChars="0"/>
              <w:rPr>
                <w:rFonts w:hint="eastAsia"/>
              </w:rPr>
            </w:pPr>
            <w:r>
              <w:t>255</w:t>
            </w:r>
          </w:p>
        </w:tc>
        <w:tc>
          <w:tcPr>
            <w:tcW w:w="1204" w:type="dxa"/>
            <w:tcMar>
              <w:top w:w="100" w:type="dxa"/>
              <w:left w:w="110" w:type="dxa"/>
              <w:bottom w:w="100" w:type="dxa"/>
              <w:right w:w="110" w:type="dxa"/>
            </w:tcMar>
            <w:vAlign w:val="center"/>
          </w:tcPr>
          <w:p w14:paraId="56F95864">
            <w:pPr>
              <w:ind w:firstLine="0" w:firstLineChars="0"/>
              <w:rPr>
                <w:rFonts w:hint="eastAsia"/>
              </w:rPr>
            </w:pPr>
            <w:r>
              <w:t>否</w:t>
            </w:r>
          </w:p>
        </w:tc>
        <w:tc>
          <w:tcPr>
            <w:tcW w:w="1204" w:type="dxa"/>
            <w:tcMar>
              <w:top w:w="100" w:type="dxa"/>
              <w:left w:w="110" w:type="dxa"/>
              <w:bottom w:w="100" w:type="dxa"/>
              <w:right w:w="110" w:type="dxa"/>
            </w:tcMar>
            <w:vAlign w:val="center"/>
          </w:tcPr>
          <w:p w14:paraId="36C0D00B">
            <w:pPr>
              <w:ind w:firstLine="0" w:firstLineChars="0"/>
              <w:rPr>
                <w:rFonts w:hint="eastAsia"/>
              </w:rPr>
            </w:pPr>
            <w:r>
              <w:t>—</w:t>
            </w:r>
          </w:p>
        </w:tc>
        <w:tc>
          <w:tcPr>
            <w:tcW w:w="1204" w:type="dxa"/>
            <w:tcMar>
              <w:top w:w="100" w:type="dxa"/>
              <w:left w:w="110" w:type="dxa"/>
              <w:bottom w:w="100" w:type="dxa"/>
              <w:right w:w="110" w:type="dxa"/>
            </w:tcMar>
            <w:vAlign w:val="center"/>
          </w:tcPr>
          <w:p w14:paraId="1DF9F610">
            <w:pPr>
              <w:ind w:firstLine="0" w:firstLineChars="0"/>
              <w:rPr>
                <w:rFonts w:hint="eastAsia"/>
              </w:rPr>
            </w:pPr>
            <w:r>
              <w:t>否</w:t>
            </w:r>
          </w:p>
        </w:tc>
      </w:tr>
      <w:tr w14:paraId="01B2947C">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4CE7AF82">
            <w:pPr>
              <w:ind w:firstLine="0" w:firstLineChars="0"/>
              <w:rPr>
                <w:rFonts w:hint="eastAsia"/>
              </w:rPr>
            </w:pPr>
            <w:r>
              <w:t>4</w:t>
            </w:r>
          </w:p>
        </w:tc>
        <w:tc>
          <w:tcPr>
            <w:tcW w:w="1204" w:type="dxa"/>
            <w:tcMar>
              <w:top w:w="100" w:type="dxa"/>
              <w:left w:w="110" w:type="dxa"/>
              <w:bottom w:w="100" w:type="dxa"/>
              <w:right w:w="110" w:type="dxa"/>
            </w:tcMar>
            <w:vAlign w:val="center"/>
          </w:tcPr>
          <w:p w14:paraId="6F44F507">
            <w:pPr>
              <w:ind w:firstLine="0" w:firstLineChars="0"/>
              <w:rPr>
                <w:rFonts w:hint="eastAsia"/>
              </w:rPr>
            </w:pPr>
            <w:r>
              <w:t>nickname</w:t>
            </w:r>
          </w:p>
        </w:tc>
        <w:tc>
          <w:tcPr>
            <w:tcW w:w="1204" w:type="dxa"/>
            <w:tcMar>
              <w:top w:w="100" w:type="dxa"/>
              <w:left w:w="110" w:type="dxa"/>
              <w:bottom w:w="100" w:type="dxa"/>
              <w:right w:w="110" w:type="dxa"/>
            </w:tcMar>
            <w:vAlign w:val="center"/>
          </w:tcPr>
          <w:p w14:paraId="4378EF79">
            <w:pPr>
              <w:ind w:firstLine="0" w:firstLineChars="0"/>
              <w:rPr>
                <w:rFonts w:hint="eastAsia"/>
              </w:rPr>
            </w:pPr>
            <w:r>
              <w:t>昵称</w:t>
            </w:r>
          </w:p>
        </w:tc>
        <w:tc>
          <w:tcPr>
            <w:tcW w:w="1204" w:type="dxa"/>
            <w:tcMar>
              <w:top w:w="100" w:type="dxa"/>
              <w:left w:w="110" w:type="dxa"/>
              <w:bottom w:w="100" w:type="dxa"/>
              <w:right w:w="110" w:type="dxa"/>
            </w:tcMar>
            <w:vAlign w:val="center"/>
          </w:tcPr>
          <w:p w14:paraId="1187DE62">
            <w:pPr>
              <w:ind w:firstLine="0" w:firstLineChars="0"/>
              <w:rPr>
                <w:rFonts w:hint="eastAsia"/>
              </w:rPr>
            </w:pPr>
            <w:r>
              <w:t>varchar</w:t>
            </w:r>
          </w:p>
        </w:tc>
        <w:tc>
          <w:tcPr>
            <w:tcW w:w="1204" w:type="dxa"/>
            <w:tcMar>
              <w:top w:w="100" w:type="dxa"/>
              <w:left w:w="110" w:type="dxa"/>
              <w:bottom w:w="100" w:type="dxa"/>
              <w:right w:w="110" w:type="dxa"/>
            </w:tcMar>
            <w:vAlign w:val="center"/>
          </w:tcPr>
          <w:p w14:paraId="246B1EE2">
            <w:pPr>
              <w:ind w:firstLine="0" w:firstLineChars="0"/>
              <w:rPr>
                <w:rFonts w:hint="eastAsia"/>
              </w:rPr>
            </w:pPr>
            <w:r>
              <w:t>100</w:t>
            </w:r>
          </w:p>
        </w:tc>
        <w:tc>
          <w:tcPr>
            <w:tcW w:w="1204" w:type="dxa"/>
            <w:tcMar>
              <w:top w:w="100" w:type="dxa"/>
              <w:left w:w="110" w:type="dxa"/>
              <w:bottom w:w="100" w:type="dxa"/>
              <w:right w:w="110" w:type="dxa"/>
            </w:tcMar>
            <w:vAlign w:val="center"/>
          </w:tcPr>
          <w:p w14:paraId="3C8C904E">
            <w:pPr>
              <w:ind w:firstLine="0" w:firstLineChars="0"/>
              <w:rPr>
                <w:rFonts w:hint="eastAsia"/>
              </w:rPr>
            </w:pPr>
            <w:r>
              <w:t>否</w:t>
            </w:r>
          </w:p>
        </w:tc>
        <w:tc>
          <w:tcPr>
            <w:tcW w:w="1204" w:type="dxa"/>
            <w:tcMar>
              <w:top w:w="100" w:type="dxa"/>
              <w:left w:w="110" w:type="dxa"/>
              <w:bottom w:w="100" w:type="dxa"/>
              <w:right w:w="110" w:type="dxa"/>
            </w:tcMar>
            <w:vAlign w:val="center"/>
          </w:tcPr>
          <w:p w14:paraId="7788CFC2">
            <w:pPr>
              <w:ind w:firstLine="0" w:firstLineChars="0"/>
              <w:rPr>
                <w:rFonts w:hint="eastAsia"/>
              </w:rPr>
            </w:pPr>
            <w:r>
              <w:t>—</w:t>
            </w:r>
          </w:p>
        </w:tc>
        <w:tc>
          <w:tcPr>
            <w:tcW w:w="1204" w:type="dxa"/>
            <w:tcMar>
              <w:top w:w="100" w:type="dxa"/>
              <w:left w:w="110" w:type="dxa"/>
              <w:bottom w:w="100" w:type="dxa"/>
              <w:right w:w="110" w:type="dxa"/>
            </w:tcMar>
            <w:vAlign w:val="center"/>
          </w:tcPr>
          <w:p w14:paraId="569733FF">
            <w:pPr>
              <w:ind w:firstLine="0" w:firstLineChars="0"/>
              <w:rPr>
                <w:rFonts w:hint="eastAsia"/>
              </w:rPr>
            </w:pPr>
            <w:r>
              <w:t>是</w:t>
            </w:r>
          </w:p>
        </w:tc>
      </w:tr>
      <w:tr w14:paraId="525FA0A1">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3AF6FA2A">
            <w:pPr>
              <w:ind w:firstLine="0" w:firstLineChars="0"/>
              <w:rPr>
                <w:rFonts w:hint="eastAsia"/>
              </w:rPr>
            </w:pPr>
            <w:r>
              <w:t>5</w:t>
            </w:r>
          </w:p>
        </w:tc>
        <w:tc>
          <w:tcPr>
            <w:tcW w:w="1204" w:type="dxa"/>
            <w:tcMar>
              <w:top w:w="100" w:type="dxa"/>
              <w:left w:w="110" w:type="dxa"/>
              <w:bottom w:w="100" w:type="dxa"/>
              <w:right w:w="110" w:type="dxa"/>
            </w:tcMar>
            <w:vAlign w:val="center"/>
          </w:tcPr>
          <w:p w14:paraId="2FE8020A">
            <w:pPr>
              <w:ind w:firstLine="0" w:firstLineChars="0"/>
              <w:rPr>
                <w:rFonts w:hint="eastAsia"/>
              </w:rPr>
            </w:pPr>
            <w:r>
              <w:t>avatar</w:t>
            </w:r>
          </w:p>
        </w:tc>
        <w:tc>
          <w:tcPr>
            <w:tcW w:w="1204" w:type="dxa"/>
            <w:tcMar>
              <w:top w:w="100" w:type="dxa"/>
              <w:left w:w="110" w:type="dxa"/>
              <w:bottom w:w="100" w:type="dxa"/>
              <w:right w:w="110" w:type="dxa"/>
            </w:tcMar>
            <w:vAlign w:val="center"/>
          </w:tcPr>
          <w:p w14:paraId="72A30FDF">
            <w:pPr>
              <w:ind w:firstLine="0" w:firstLineChars="0"/>
              <w:rPr>
                <w:rFonts w:hint="eastAsia"/>
              </w:rPr>
            </w:pPr>
            <w:r>
              <w:t>头像URL</w:t>
            </w:r>
          </w:p>
        </w:tc>
        <w:tc>
          <w:tcPr>
            <w:tcW w:w="1204" w:type="dxa"/>
            <w:tcMar>
              <w:top w:w="100" w:type="dxa"/>
              <w:left w:w="110" w:type="dxa"/>
              <w:bottom w:w="100" w:type="dxa"/>
              <w:right w:w="110" w:type="dxa"/>
            </w:tcMar>
            <w:vAlign w:val="center"/>
          </w:tcPr>
          <w:p w14:paraId="74A4E0D5">
            <w:pPr>
              <w:ind w:firstLine="0" w:firstLineChars="0"/>
              <w:rPr>
                <w:rFonts w:hint="eastAsia"/>
              </w:rPr>
            </w:pPr>
            <w:r>
              <w:t>varchar</w:t>
            </w:r>
          </w:p>
        </w:tc>
        <w:tc>
          <w:tcPr>
            <w:tcW w:w="1204" w:type="dxa"/>
            <w:tcMar>
              <w:top w:w="100" w:type="dxa"/>
              <w:left w:w="110" w:type="dxa"/>
              <w:bottom w:w="100" w:type="dxa"/>
              <w:right w:w="110" w:type="dxa"/>
            </w:tcMar>
            <w:vAlign w:val="center"/>
          </w:tcPr>
          <w:p w14:paraId="74525146">
            <w:pPr>
              <w:ind w:firstLine="0" w:firstLineChars="0"/>
              <w:rPr>
                <w:rFonts w:hint="eastAsia"/>
              </w:rPr>
            </w:pPr>
            <w:r>
              <w:t>500</w:t>
            </w:r>
          </w:p>
        </w:tc>
        <w:tc>
          <w:tcPr>
            <w:tcW w:w="1204" w:type="dxa"/>
            <w:tcMar>
              <w:top w:w="100" w:type="dxa"/>
              <w:left w:w="110" w:type="dxa"/>
              <w:bottom w:w="100" w:type="dxa"/>
              <w:right w:w="110" w:type="dxa"/>
            </w:tcMar>
            <w:vAlign w:val="center"/>
          </w:tcPr>
          <w:p w14:paraId="1504DB0D">
            <w:pPr>
              <w:ind w:firstLine="0" w:firstLineChars="0"/>
              <w:rPr>
                <w:rFonts w:hint="eastAsia"/>
              </w:rPr>
            </w:pPr>
            <w:r>
              <w:t>否</w:t>
            </w:r>
          </w:p>
        </w:tc>
        <w:tc>
          <w:tcPr>
            <w:tcW w:w="1204" w:type="dxa"/>
            <w:tcMar>
              <w:top w:w="100" w:type="dxa"/>
              <w:left w:w="110" w:type="dxa"/>
              <w:bottom w:w="100" w:type="dxa"/>
              <w:right w:w="110" w:type="dxa"/>
            </w:tcMar>
            <w:vAlign w:val="center"/>
          </w:tcPr>
          <w:p w14:paraId="7654357F">
            <w:pPr>
              <w:ind w:firstLine="0" w:firstLineChars="0"/>
              <w:rPr>
                <w:rFonts w:hint="eastAsia"/>
              </w:rPr>
            </w:pPr>
            <w:r>
              <w:t>—</w:t>
            </w:r>
          </w:p>
        </w:tc>
        <w:tc>
          <w:tcPr>
            <w:tcW w:w="1204" w:type="dxa"/>
            <w:tcMar>
              <w:top w:w="100" w:type="dxa"/>
              <w:left w:w="110" w:type="dxa"/>
              <w:bottom w:w="100" w:type="dxa"/>
              <w:right w:w="110" w:type="dxa"/>
            </w:tcMar>
            <w:vAlign w:val="center"/>
          </w:tcPr>
          <w:p w14:paraId="179536AF">
            <w:pPr>
              <w:ind w:firstLine="0" w:firstLineChars="0"/>
              <w:rPr>
                <w:rFonts w:hint="eastAsia"/>
              </w:rPr>
            </w:pPr>
            <w:r>
              <w:t>是</w:t>
            </w:r>
          </w:p>
        </w:tc>
      </w:tr>
      <w:tr w14:paraId="20E9FAF2">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39A21E26">
            <w:pPr>
              <w:ind w:firstLine="0" w:firstLineChars="0"/>
              <w:rPr>
                <w:rFonts w:hint="eastAsia"/>
              </w:rPr>
            </w:pPr>
            <w:r>
              <w:t>6</w:t>
            </w:r>
          </w:p>
        </w:tc>
        <w:tc>
          <w:tcPr>
            <w:tcW w:w="1204" w:type="dxa"/>
            <w:tcMar>
              <w:top w:w="100" w:type="dxa"/>
              <w:left w:w="110" w:type="dxa"/>
              <w:bottom w:w="100" w:type="dxa"/>
              <w:right w:w="110" w:type="dxa"/>
            </w:tcMar>
            <w:vAlign w:val="center"/>
          </w:tcPr>
          <w:p w14:paraId="1B6B7398">
            <w:pPr>
              <w:ind w:firstLine="0" w:firstLineChars="0"/>
              <w:rPr>
                <w:rFonts w:hint="eastAsia"/>
              </w:rPr>
            </w:pPr>
            <w:r>
              <w:t>email</w:t>
            </w:r>
          </w:p>
        </w:tc>
        <w:tc>
          <w:tcPr>
            <w:tcW w:w="1204" w:type="dxa"/>
            <w:tcMar>
              <w:top w:w="100" w:type="dxa"/>
              <w:left w:w="110" w:type="dxa"/>
              <w:bottom w:w="100" w:type="dxa"/>
              <w:right w:w="110" w:type="dxa"/>
            </w:tcMar>
            <w:vAlign w:val="center"/>
          </w:tcPr>
          <w:p w14:paraId="043E5541">
            <w:pPr>
              <w:ind w:firstLine="0" w:firstLineChars="0"/>
              <w:rPr>
                <w:rFonts w:hint="eastAsia"/>
              </w:rPr>
            </w:pPr>
            <w:r>
              <w:t>邮箱</w:t>
            </w:r>
          </w:p>
        </w:tc>
        <w:tc>
          <w:tcPr>
            <w:tcW w:w="1204" w:type="dxa"/>
            <w:tcMar>
              <w:top w:w="100" w:type="dxa"/>
              <w:left w:w="110" w:type="dxa"/>
              <w:bottom w:w="100" w:type="dxa"/>
              <w:right w:w="110" w:type="dxa"/>
            </w:tcMar>
            <w:vAlign w:val="center"/>
          </w:tcPr>
          <w:p w14:paraId="66595994">
            <w:pPr>
              <w:ind w:firstLine="0" w:firstLineChars="0"/>
              <w:rPr>
                <w:rFonts w:hint="eastAsia"/>
              </w:rPr>
            </w:pPr>
            <w:r>
              <w:t>varchar</w:t>
            </w:r>
          </w:p>
        </w:tc>
        <w:tc>
          <w:tcPr>
            <w:tcW w:w="1204" w:type="dxa"/>
            <w:tcMar>
              <w:top w:w="100" w:type="dxa"/>
              <w:left w:w="110" w:type="dxa"/>
              <w:bottom w:w="100" w:type="dxa"/>
              <w:right w:w="110" w:type="dxa"/>
            </w:tcMar>
            <w:vAlign w:val="center"/>
          </w:tcPr>
          <w:p w14:paraId="0CCE8119">
            <w:pPr>
              <w:ind w:firstLine="0" w:firstLineChars="0"/>
              <w:rPr>
                <w:rFonts w:hint="eastAsia"/>
              </w:rPr>
            </w:pPr>
            <w:r>
              <w:t>100</w:t>
            </w:r>
          </w:p>
        </w:tc>
        <w:tc>
          <w:tcPr>
            <w:tcW w:w="1204" w:type="dxa"/>
            <w:tcMar>
              <w:top w:w="100" w:type="dxa"/>
              <w:left w:w="110" w:type="dxa"/>
              <w:bottom w:w="100" w:type="dxa"/>
              <w:right w:w="110" w:type="dxa"/>
            </w:tcMar>
            <w:vAlign w:val="center"/>
          </w:tcPr>
          <w:p w14:paraId="693B58FF">
            <w:pPr>
              <w:ind w:firstLine="0" w:firstLineChars="0"/>
              <w:rPr>
                <w:rFonts w:hint="eastAsia"/>
              </w:rPr>
            </w:pPr>
            <w:r>
              <w:t>否</w:t>
            </w:r>
          </w:p>
        </w:tc>
        <w:tc>
          <w:tcPr>
            <w:tcW w:w="1204" w:type="dxa"/>
            <w:tcMar>
              <w:top w:w="100" w:type="dxa"/>
              <w:left w:w="110" w:type="dxa"/>
              <w:bottom w:w="100" w:type="dxa"/>
              <w:right w:w="110" w:type="dxa"/>
            </w:tcMar>
            <w:vAlign w:val="center"/>
          </w:tcPr>
          <w:p w14:paraId="24D22254">
            <w:pPr>
              <w:ind w:firstLine="0" w:firstLineChars="0"/>
              <w:rPr>
                <w:rFonts w:hint="eastAsia"/>
              </w:rPr>
            </w:pPr>
            <w:r>
              <w:t>—</w:t>
            </w:r>
          </w:p>
        </w:tc>
        <w:tc>
          <w:tcPr>
            <w:tcW w:w="1204" w:type="dxa"/>
            <w:tcMar>
              <w:top w:w="100" w:type="dxa"/>
              <w:left w:w="110" w:type="dxa"/>
              <w:bottom w:w="100" w:type="dxa"/>
              <w:right w:w="110" w:type="dxa"/>
            </w:tcMar>
            <w:vAlign w:val="center"/>
          </w:tcPr>
          <w:p w14:paraId="2C7BB560">
            <w:pPr>
              <w:ind w:firstLine="0" w:firstLineChars="0"/>
              <w:rPr>
                <w:rFonts w:hint="eastAsia"/>
              </w:rPr>
            </w:pPr>
            <w:r>
              <w:t>是</w:t>
            </w:r>
          </w:p>
        </w:tc>
      </w:tr>
      <w:tr w14:paraId="67F84076">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4B4CCBF0">
            <w:pPr>
              <w:ind w:firstLine="0" w:firstLineChars="0"/>
              <w:rPr>
                <w:rFonts w:hint="eastAsia"/>
              </w:rPr>
            </w:pPr>
            <w:r>
              <w:t>7</w:t>
            </w:r>
          </w:p>
        </w:tc>
        <w:tc>
          <w:tcPr>
            <w:tcW w:w="1204" w:type="dxa"/>
            <w:tcMar>
              <w:top w:w="100" w:type="dxa"/>
              <w:left w:w="110" w:type="dxa"/>
              <w:bottom w:w="100" w:type="dxa"/>
              <w:right w:w="110" w:type="dxa"/>
            </w:tcMar>
            <w:vAlign w:val="center"/>
          </w:tcPr>
          <w:p w14:paraId="5C388E9A">
            <w:pPr>
              <w:ind w:firstLine="0" w:firstLineChars="0"/>
              <w:rPr>
                <w:rFonts w:hint="eastAsia"/>
              </w:rPr>
            </w:pPr>
            <w:r>
              <w:t>real_name</w:t>
            </w:r>
          </w:p>
        </w:tc>
        <w:tc>
          <w:tcPr>
            <w:tcW w:w="1204" w:type="dxa"/>
            <w:tcMar>
              <w:top w:w="100" w:type="dxa"/>
              <w:left w:w="110" w:type="dxa"/>
              <w:bottom w:w="100" w:type="dxa"/>
              <w:right w:w="110" w:type="dxa"/>
            </w:tcMar>
            <w:vAlign w:val="center"/>
          </w:tcPr>
          <w:p w14:paraId="00C390AD">
            <w:pPr>
              <w:ind w:firstLine="0" w:firstLineChars="0"/>
              <w:rPr>
                <w:rFonts w:hint="eastAsia"/>
              </w:rPr>
            </w:pPr>
            <w:r>
              <w:t>真实姓名</w:t>
            </w:r>
          </w:p>
        </w:tc>
        <w:tc>
          <w:tcPr>
            <w:tcW w:w="1204" w:type="dxa"/>
            <w:tcMar>
              <w:top w:w="100" w:type="dxa"/>
              <w:left w:w="110" w:type="dxa"/>
              <w:bottom w:w="100" w:type="dxa"/>
              <w:right w:w="110" w:type="dxa"/>
            </w:tcMar>
            <w:vAlign w:val="center"/>
          </w:tcPr>
          <w:p w14:paraId="6991F172">
            <w:pPr>
              <w:ind w:firstLine="0" w:firstLineChars="0"/>
              <w:rPr>
                <w:rFonts w:hint="eastAsia"/>
              </w:rPr>
            </w:pPr>
            <w:r>
              <w:t>varchar</w:t>
            </w:r>
          </w:p>
        </w:tc>
        <w:tc>
          <w:tcPr>
            <w:tcW w:w="1204" w:type="dxa"/>
            <w:tcMar>
              <w:top w:w="100" w:type="dxa"/>
              <w:left w:w="110" w:type="dxa"/>
              <w:bottom w:w="100" w:type="dxa"/>
              <w:right w:w="110" w:type="dxa"/>
            </w:tcMar>
            <w:vAlign w:val="center"/>
          </w:tcPr>
          <w:p w14:paraId="1EE88FE3">
            <w:pPr>
              <w:ind w:firstLine="0" w:firstLineChars="0"/>
              <w:rPr>
                <w:rFonts w:hint="eastAsia"/>
              </w:rPr>
            </w:pPr>
            <w:r>
              <w:t>100</w:t>
            </w:r>
          </w:p>
        </w:tc>
        <w:tc>
          <w:tcPr>
            <w:tcW w:w="1204" w:type="dxa"/>
            <w:tcMar>
              <w:top w:w="100" w:type="dxa"/>
              <w:left w:w="110" w:type="dxa"/>
              <w:bottom w:w="100" w:type="dxa"/>
              <w:right w:w="110" w:type="dxa"/>
            </w:tcMar>
            <w:vAlign w:val="center"/>
          </w:tcPr>
          <w:p w14:paraId="5AE4C4DD">
            <w:pPr>
              <w:ind w:firstLine="0" w:firstLineChars="0"/>
              <w:rPr>
                <w:rFonts w:hint="eastAsia"/>
              </w:rPr>
            </w:pPr>
            <w:r>
              <w:t>否</w:t>
            </w:r>
          </w:p>
        </w:tc>
        <w:tc>
          <w:tcPr>
            <w:tcW w:w="1204" w:type="dxa"/>
            <w:tcMar>
              <w:top w:w="100" w:type="dxa"/>
              <w:left w:w="110" w:type="dxa"/>
              <w:bottom w:w="100" w:type="dxa"/>
              <w:right w:w="110" w:type="dxa"/>
            </w:tcMar>
            <w:vAlign w:val="center"/>
          </w:tcPr>
          <w:p w14:paraId="1561447B">
            <w:pPr>
              <w:ind w:firstLine="0" w:firstLineChars="0"/>
              <w:rPr>
                <w:rFonts w:hint="eastAsia"/>
              </w:rPr>
            </w:pPr>
            <w:r>
              <w:t>—</w:t>
            </w:r>
          </w:p>
        </w:tc>
        <w:tc>
          <w:tcPr>
            <w:tcW w:w="1204" w:type="dxa"/>
            <w:tcMar>
              <w:top w:w="100" w:type="dxa"/>
              <w:left w:w="110" w:type="dxa"/>
              <w:bottom w:w="100" w:type="dxa"/>
              <w:right w:w="110" w:type="dxa"/>
            </w:tcMar>
            <w:vAlign w:val="center"/>
          </w:tcPr>
          <w:p w14:paraId="4F8CCF44">
            <w:pPr>
              <w:ind w:firstLine="0" w:firstLineChars="0"/>
              <w:rPr>
                <w:rFonts w:hint="eastAsia"/>
              </w:rPr>
            </w:pPr>
            <w:r>
              <w:t>是</w:t>
            </w:r>
          </w:p>
        </w:tc>
      </w:tr>
      <w:tr w14:paraId="0D94272B">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39CDEA20">
            <w:pPr>
              <w:ind w:firstLine="0" w:firstLineChars="0"/>
              <w:rPr>
                <w:rFonts w:hint="eastAsia"/>
              </w:rPr>
            </w:pPr>
            <w:r>
              <w:t>8</w:t>
            </w:r>
          </w:p>
        </w:tc>
        <w:tc>
          <w:tcPr>
            <w:tcW w:w="1204" w:type="dxa"/>
            <w:tcMar>
              <w:top w:w="100" w:type="dxa"/>
              <w:left w:w="110" w:type="dxa"/>
              <w:bottom w:w="100" w:type="dxa"/>
              <w:right w:w="110" w:type="dxa"/>
            </w:tcMar>
            <w:vAlign w:val="center"/>
          </w:tcPr>
          <w:p w14:paraId="2B9B9FBF">
            <w:pPr>
              <w:ind w:firstLine="0" w:firstLineChars="0"/>
              <w:rPr>
                <w:rFonts w:hint="eastAsia"/>
              </w:rPr>
            </w:pPr>
            <w:r>
              <w:t>id_number</w:t>
            </w:r>
          </w:p>
        </w:tc>
        <w:tc>
          <w:tcPr>
            <w:tcW w:w="1204" w:type="dxa"/>
            <w:tcMar>
              <w:top w:w="100" w:type="dxa"/>
              <w:left w:w="110" w:type="dxa"/>
              <w:bottom w:w="100" w:type="dxa"/>
              <w:right w:w="110" w:type="dxa"/>
            </w:tcMar>
            <w:vAlign w:val="center"/>
          </w:tcPr>
          <w:p w14:paraId="0C4C3F3A">
            <w:pPr>
              <w:ind w:firstLine="0" w:firstLineChars="0"/>
              <w:rPr>
                <w:rFonts w:hint="eastAsia"/>
              </w:rPr>
            </w:pPr>
            <w:r>
              <w:t>身份证号（用于防黄牛）</w:t>
            </w:r>
          </w:p>
        </w:tc>
        <w:tc>
          <w:tcPr>
            <w:tcW w:w="1204" w:type="dxa"/>
            <w:tcMar>
              <w:top w:w="100" w:type="dxa"/>
              <w:left w:w="110" w:type="dxa"/>
              <w:bottom w:w="100" w:type="dxa"/>
              <w:right w:w="110" w:type="dxa"/>
            </w:tcMar>
            <w:vAlign w:val="center"/>
          </w:tcPr>
          <w:p w14:paraId="64224991">
            <w:pPr>
              <w:ind w:firstLine="0" w:firstLineChars="0"/>
              <w:rPr>
                <w:rFonts w:hint="eastAsia"/>
              </w:rPr>
            </w:pPr>
            <w:r>
              <w:t>varchar</w:t>
            </w:r>
          </w:p>
        </w:tc>
        <w:tc>
          <w:tcPr>
            <w:tcW w:w="1204" w:type="dxa"/>
            <w:tcMar>
              <w:top w:w="100" w:type="dxa"/>
              <w:left w:w="110" w:type="dxa"/>
              <w:bottom w:w="100" w:type="dxa"/>
              <w:right w:w="110" w:type="dxa"/>
            </w:tcMar>
            <w:vAlign w:val="center"/>
          </w:tcPr>
          <w:p w14:paraId="126D340B">
            <w:pPr>
              <w:ind w:firstLine="0" w:firstLineChars="0"/>
              <w:rPr>
                <w:rFonts w:hint="eastAsia"/>
              </w:rPr>
            </w:pPr>
            <w:r>
              <w:t>18</w:t>
            </w:r>
          </w:p>
        </w:tc>
        <w:tc>
          <w:tcPr>
            <w:tcW w:w="1204" w:type="dxa"/>
            <w:tcMar>
              <w:top w:w="100" w:type="dxa"/>
              <w:left w:w="110" w:type="dxa"/>
              <w:bottom w:w="100" w:type="dxa"/>
              <w:right w:w="110" w:type="dxa"/>
            </w:tcMar>
            <w:vAlign w:val="center"/>
          </w:tcPr>
          <w:p w14:paraId="027240D9">
            <w:pPr>
              <w:ind w:firstLine="0" w:firstLineChars="0"/>
              <w:rPr>
                <w:rFonts w:hint="eastAsia"/>
              </w:rPr>
            </w:pPr>
            <w:r>
              <w:t>否</w:t>
            </w:r>
          </w:p>
        </w:tc>
        <w:tc>
          <w:tcPr>
            <w:tcW w:w="1204" w:type="dxa"/>
            <w:tcMar>
              <w:top w:w="100" w:type="dxa"/>
              <w:left w:w="110" w:type="dxa"/>
              <w:bottom w:w="100" w:type="dxa"/>
              <w:right w:w="110" w:type="dxa"/>
            </w:tcMar>
            <w:vAlign w:val="center"/>
          </w:tcPr>
          <w:p w14:paraId="742E76CE">
            <w:pPr>
              <w:ind w:firstLine="0" w:firstLineChars="0"/>
              <w:rPr>
                <w:rFonts w:hint="eastAsia"/>
              </w:rPr>
            </w:pPr>
            <w:r>
              <w:t>—</w:t>
            </w:r>
          </w:p>
        </w:tc>
        <w:tc>
          <w:tcPr>
            <w:tcW w:w="1204" w:type="dxa"/>
            <w:tcMar>
              <w:top w:w="100" w:type="dxa"/>
              <w:left w:w="110" w:type="dxa"/>
              <w:bottom w:w="100" w:type="dxa"/>
              <w:right w:w="110" w:type="dxa"/>
            </w:tcMar>
            <w:vAlign w:val="center"/>
          </w:tcPr>
          <w:p w14:paraId="3590C2F6">
            <w:pPr>
              <w:ind w:firstLine="0" w:firstLineChars="0"/>
              <w:rPr>
                <w:rFonts w:hint="eastAsia"/>
              </w:rPr>
            </w:pPr>
            <w:r>
              <w:t>是</w:t>
            </w:r>
          </w:p>
        </w:tc>
      </w:tr>
      <w:tr w14:paraId="6A7851A9">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07AF6142">
            <w:pPr>
              <w:ind w:firstLine="0" w:firstLineChars="0"/>
              <w:rPr>
                <w:rFonts w:hint="eastAsia"/>
              </w:rPr>
            </w:pPr>
            <w:r>
              <w:t>9</w:t>
            </w:r>
          </w:p>
        </w:tc>
        <w:tc>
          <w:tcPr>
            <w:tcW w:w="1204" w:type="dxa"/>
            <w:tcMar>
              <w:top w:w="100" w:type="dxa"/>
              <w:left w:w="110" w:type="dxa"/>
              <w:bottom w:w="100" w:type="dxa"/>
              <w:right w:w="110" w:type="dxa"/>
            </w:tcMar>
            <w:vAlign w:val="center"/>
          </w:tcPr>
          <w:p w14:paraId="6E32E323">
            <w:pPr>
              <w:ind w:firstLine="0" w:firstLineChars="0"/>
              <w:rPr>
                <w:rFonts w:hint="eastAsia"/>
              </w:rPr>
            </w:pPr>
            <w:r>
              <w:t>is_real_name_verified</w:t>
            </w:r>
          </w:p>
        </w:tc>
        <w:tc>
          <w:tcPr>
            <w:tcW w:w="1204" w:type="dxa"/>
            <w:tcMar>
              <w:top w:w="100" w:type="dxa"/>
              <w:left w:w="110" w:type="dxa"/>
              <w:bottom w:w="100" w:type="dxa"/>
              <w:right w:w="110" w:type="dxa"/>
            </w:tcMar>
            <w:vAlign w:val="center"/>
          </w:tcPr>
          <w:p w14:paraId="31409E77">
            <w:pPr>
              <w:ind w:firstLine="0" w:firstLineChars="0"/>
              <w:rPr>
                <w:rFonts w:hint="eastAsia"/>
              </w:rPr>
            </w:pPr>
            <w:r>
              <w:t>是否完成实名认证</w:t>
            </w:r>
          </w:p>
        </w:tc>
        <w:tc>
          <w:tcPr>
            <w:tcW w:w="1204" w:type="dxa"/>
            <w:tcMar>
              <w:top w:w="100" w:type="dxa"/>
              <w:left w:w="110" w:type="dxa"/>
              <w:bottom w:w="100" w:type="dxa"/>
              <w:right w:w="110" w:type="dxa"/>
            </w:tcMar>
            <w:vAlign w:val="center"/>
          </w:tcPr>
          <w:p w14:paraId="170C12AD">
            <w:pPr>
              <w:ind w:firstLine="0" w:firstLineChars="0"/>
              <w:rPr>
                <w:rFonts w:hint="eastAsia"/>
              </w:rPr>
            </w:pPr>
            <w:r>
              <w:t>tinyint</w:t>
            </w:r>
          </w:p>
        </w:tc>
        <w:tc>
          <w:tcPr>
            <w:tcW w:w="1204" w:type="dxa"/>
            <w:tcMar>
              <w:top w:w="100" w:type="dxa"/>
              <w:left w:w="110" w:type="dxa"/>
              <w:bottom w:w="100" w:type="dxa"/>
              <w:right w:w="110" w:type="dxa"/>
            </w:tcMar>
            <w:vAlign w:val="center"/>
          </w:tcPr>
          <w:p w14:paraId="45352959">
            <w:pPr>
              <w:ind w:firstLine="0" w:firstLineChars="0"/>
              <w:rPr>
                <w:rFonts w:hint="eastAsia"/>
              </w:rPr>
            </w:pPr>
            <w:r>
              <w:t>1</w:t>
            </w:r>
          </w:p>
        </w:tc>
        <w:tc>
          <w:tcPr>
            <w:tcW w:w="1204" w:type="dxa"/>
            <w:tcMar>
              <w:top w:w="100" w:type="dxa"/>
              <w:left w:w="110" w:type="dxa"/>
              <w:bottom w:w="100" w:type="dxa"/>
              <w:right w:w="110" w:type="dxa"/>
            </w:tcMar>
            <w:vAlign w:val="center"/>
          </w:tcPr>
          <w:p w14:paraId="23802582">
            <w:pPr>
              <w:ind w:firstLine="0" w:firstLineChars="0"/>
              <w:rPr>
                <w:rFonts w:hint="eastAsia"/>
              </w:rPr>
            </w:pPr>
            <w:r>
              <w:t>否</w:t>
            </w:r>
          </w:p>
        </w:tc>
        <w:tc>
          <w:tcPr>
            <w:tcW w:w="1204" w:type="dxa"/>
            <w:tcMar>
              <w:top w:w="100" w:type="dxa"/>
              <w:left w:w="110" w:type="dxa"/>
              <w:bottom w:w="100" w:type="dxa"/>
              <w:right w:w="110" w:type="dxa"/>
            </w:tcMar>
            <w:vAlign w:val="center"/>
          </w:tcPr>
          <w:p w14:paraId="062BAE78">
            <w:pPr>
              <w:ind w:firstLine="0" w:firstLineChars="0"/>
              <w:rPr>
                <w:rFonts w:hint="eastAsia"/>
              </w:rPr>
            </w:pPr>
            <w:r>
              <w:t>—</w:t>
            </w:r>
          </w:p>
        </w:tc>
        <w:tc>
          <w:tcPr>
            <w:tcW w:w="1204" w:type="dxa"/>
            <w:tcMar>
              <w:top w:w="100" w:type="dxa"/>
              <w:left w:w="110" w:type="dxa"/>
              <w:bottom w:w="100" w:type="dxa"/>
              <w:right w:w="110" w:type="dxa"/>
            </w:tcMar>
            <w:vAlign w:val="center"/>
          </w:tcPr>
          <w:p w14:paraId="54D0D496">
            <w:pPr>
              <w:ind w:firstLine="0" w:firstLineChars="0"/>
              <w:rPr>
                <w:rFonts w:hint="eastAsia"/>
              </w:rPr>
            </w:pPr>
            <w:r>
              <w:t>是</w:t>
            </w:r>
          </w:p>
        </w:tc>
      </w:tr>
    </w:tbl>
    <w:p w14:paraId="24E1B210">
      <w:pPr>
        <w:ind w:firstLine="0" w:firstLineChars="0"/>
        <w:rPr>
          <w:rFonts w:hint="eastAsia"/>
        </w:rPr>
      </w:pPr>
    </w:p>
    <w:p w14:paraId="0178D859">
      <w:pPr>
        <w:pStyle w:val="5"/>
        <w:spacing w:after="120"/>
        <w:rPr>
          <w:lang w:eastAsia="zh-CN"/>
        </w:rPr>
      </w:pPr>
      <w:bookmarkStart w:id="16" w:name="_Toc11193"/>
      <w:r>
        <w:rPr>
          <w:rFonts w:hint="eastAsia"/>
          <w:lang w:eastAsia="zh-CN"/>
        </w:rPr>
        <w:t>3.5.4数据库逻辑结构</w:t>
      </w:r>
    </w:p>
    <w:p w14:paraId="14107B38">
      <w:pPr>
        <w:ind w:firstLine="480"/>
        <w:rPr>
          <w:rFonts w:hint="eastAsia"/>
          <w:lang w:eastAsia="zh-CN"/>
        </w:rPr>
      </w:pPr>
      <w:r>
        <w:rPr>
          <w:lang w:eastAsia="zh-CN"/>
        </w:rPr>
        <w:t>依据shenyang_music_festival.sql数据库表结构，选取系统中十四个具有代表性的核心实体进行属性图绘制，</w:t>
      </w:r>
    </w:p>
    <w:p w14:paraId="5753BF40">
      <w:pPr>
        <w:ind w:firstLine="0" w:firstLineChars="0"/>
        <w:rPr>
          <w:rFonts w:hint="eastAsia"/>
          <w:lang w:eastAsia="zh-CN"/>
        </w:rPr>
      </w:pPr>
      <w:r>
        <w:rPr>
          <w:lang w:eastAsia="zh-CN"/>
        </w:rPr>
        <w:t>1.用户实体属性图</w:t>
      </w:r>
    </w:p>
    <w:p w14:paraId="42DCF086">
      <w:pPr>
        <w:ind w:firstLine="480"/>
        <w:rPr>
          <w:rFonts w:hint="eastAsia"/>
          <w:lang w:eastAsia="zh-CN"/>
        </w:rPr>
      </w:pPr>
      <w:r>
        <w:rPr>
          <w:lang w:eastAsia="zh-CN"/>
        </w:rPr>
        <w:t>用户实体是系统中的基础核心对象，主要用于保存平台注册用户的账号信息、登录凭证、联系方式、角色类型以及积分等数据。该实体不仅支撑登录认证与权限控制，同时也是票务预订、订单支付、资讯互动、积分兑换和收藏行为等业务模块进行数据关联的重要基础，为系统实现个性化服务与统一用户管理提供数据支撑。</w:t>
      </w:r>
    </w:p>
    <w:p w14:paraId="310426FD">
      <w:pPr>
        <w:ind w:firstLine="0" w:firstLineChars="0"/>
        <w:rPr>
          <w:rFonts w:hint="eastAsia"/>
          <w:lang w:eastAsia="zh-CN"/>
        </w:rPr>
      </w:pPr>
      <w:r>
        <w:rPr>
          <w:lang w:eastAsia="zh-CN"/>
        </w:rPr>
        <w:drawing>
          <wp:inline distT="0" distB="0" distL="114300" distR="114300">
            <wp:extent cx="5687695" cy="3412490"/>
            <wp:effectExtent l="0" t="0" r="12065" b="127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26"/>
                    <a:stretch>
                      <a:fillRect/>
                    </a:stretch>
                  </pic:blipFill>
                  <pic:spPr>
                    <a:xfrm>
                      <a:off x="0" y="0"/>
                      <a:ext cx="5688000" cy="3412800"/>
                    </a:xfrm>
                    <a:prstGeom prst="rect">
                      <a:avLst/>
                    </a:prstGeom>
                  </pic:spPr>
                </pic:pic>
              </a:graphicData>
            </a:graphic>
          </wp:inline>
        </w:drawing>
      </w:r>
    </w:p>
    <w:p w14:paraId="07587761">
      <w:pPr>
        <w:ind w:firstLine="0" w:firstLineChars="0"/>
        <w:jc w:val="center"/>
        <w:rPr>
          <w:rFonts w:hint="eastAsia"/>
          <w:lang w:eastAsia="zh-CN"/>
        </w:rPr>
      </w:pPr>
      <w:r>
        <w:rPr>
          <w:lang w:eastAsia="zh-CN"/>
        </w:rPr>
        <w:t>图</w:t>
      </w:r>
      <w:r>
        <w:rPr>
          <w:rFonts w:hint="eastAsia"/>
          <w:lang w:eastAsia="zh-CN"/>
        </w:rPr>
        <w:t>3-</w:t>
      </w:r>
      <w:r>
        <w:rPr>
          <w:lang w:eastAsia="zh-CN"/>
        </w:rPr>
        <w:t>1用户实体属性图</w:t>
      </w:r>
    </w:p>
    <w:p w14:paraId="67E871F1">
      <w:pPr>
        <w:ind w:firstLine="0" w:firstLineChars="0"/>
        <w:rPr>
          <w:rFonts w:hint="eastAsia"/>
          <w:lang w:eastAsia="zh-CN"/>
        </w:rPr>
      </w:pPr>
      <w:r>
        <w:rPr>
          <w:lang w:eastAsia="zh-CN"/>
        </w:rPr>
        <w:br w:type="page"/>
      </w:r>
    </w:p>
    <w:p w14:paraId="5B68231C">
      <w:pPr>
        <w:ind w:firstLine="0" w:firstLineChars="0"/>
        <w:rPr>
          <w:rFonts w:hint="eastAsia"/>
          <w:lang w:eastAsia="zh-CN"/>
        </w:rPr>
      </w:pPr>
      <w:r>
        <w:rPr>
          <w:lang w:eastAsia="zh-CN"/>
        </w:rPr>
        <w:t>2.音乐节实体属性图</w:t>
      </w:r>
    </w:p>
    <w:p w14:paraId="4517CCFA">
      <w:pPr>
        <w:ind w:firstLine="480"/>
        <w:rPr>
          <w:rFonts w:hint="eastAsia"/>
          <w:lang w:eastAsia="zh-CN"/>
        </w:rPr>
      </w:pPr>
      <w:r>
        <w:rPr>
          <w:lang w:eastAsia="zh-CN"/>
        </w:rPr>
        <w:t>音乐节实体主要用于记录平台所管理的音乐节活动基础信息，包括活动名称、举办地点、开始结束时间、活动介绍和封面图片等内容。该实体是票务管理、演出日程、交通天气展示以及资讯内容组织的重要中心对象，能够为系统实现活动展示、信息检索与前后台运营管理提供统一的数据基础。</w:t>
      </w:r>
    </w:p>
    <w:p w14:paraId="3D1F6A90">
      <w:pPr>
        <w:ind w:firstLine="0" w:firstLineChars="0"/>
        <w:rPr>
          <w:rFonts w:hint="eastAsia"/>
          <w:lang w:eastAsia="zh-CN"/>
        </w:rPr>
      </w:pPr>
      <w:r>
        <w:rPr>
          <w:lang w:eastAsia="zh-CN"/>
        </w:rPr>
        <w:drawing>
          <wp:inline distT="0" distB="0" distL="114300" distR="114300">
            <wp:extent cx="5687695" cy="3412490"/>
            <wp:effectExtent l="0" t="0" r="12065" b="127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27"/>
                    <a:stretch>
                      <a:fillRect/>
                    </a:stretch>
                  </pic:blipFill>
                  <pic:spPr>
                    <a:xfrm>
                      <a:off x="0" y="0"/>
                      <a:ext cx="5688000" cy="3412800"/>
                    </a:xfrm>
                    <a:prstGeom prst="rect">
                      <a:avLst/>
                    </a:prstGeom>
                  </pic:spPr>
                </pic:pic>
              </a:graphicData>
            </a:graphic>
          </wp:inline>
        </w:drawing>
      </w:r>
    </w:p>
    <w:p w14:paraId="7947E4AF">
      <w:pPr>
        <w:ind w:firstLine="0" w:firstLineChars="0"/>
        <w:jc w:val="center"/>
        <w:rPr>
          <w:rFonts w:hint="eastAsia"/>
          <w:lang w:eastAsia="zh-CN"/>
        </w:rPr>
      </w:pPr>
      <w:r>
        <w:rPr>
          <w:lang w:eastAsia="zh-CN"/>
        </w:rPr>
        <w:t>图</w:t>
      </w:r>
      <w:r>
        <w:rPr>
          <w:rFonts w:hint="eastAsia"/>
          <w:lang w:eastAsia="zh-CN"/>
        </w:rPr>
        <w:t>3-</w:t>
      </w:r>
      <w:r>
        <w:rPr>
          <w:lang w:eastAsia="zh-CN"/>
        </w:rPr>
        <w:t>2音乐节实体属性图</w:t>
      </w:r>
    </w:p>
    <w:p w14:paraId="561D0DA0">
      <w:pPr>
        <w:ind w:firstLine="0" w:firstLineChars="0"/>
        <w:rPr>
          <w:rFonts w:hint="eastAsia"/>
          <w:lang w:eastAsia="zh-CN"/>
        </w:rPr>
      </w:pPr>
      <w:r>
        <w:rPr>
          <w:lang w:eastAsia="zh-CN"/>
        </w:rPr>
        <w:br w:type="page"/>
      </w:r>
    </w:p>
    <w:p w14:paraId="33A09D4D">
      <w:pPr>
        <w:ind w:firstLine="0" w:firstLineChars="0"/>
        <w:rPr>
          <w:rFonts w:hint="eastAsia"/>
          <w:lang w:eastAsia="zh-CN"/>
        </w:rPr>
      </w:pPr>
      <w:r>
        <w:rPr>
          <w:lang w:eastAsia="zh-CN"/>
        </w:rPr>
        <w:t>3.艺人实体属性图</w:t>
      </w:r>
    </w:p>
    <w:p w14:paraId="33BF5536">
      <w:pPr>
        <w:ind w:firstLine="480"/>
        <w:rPr>
          <w:rFonts w:hint="eastAsia"/>
          <w:lang w:eastAsia="zh-CN"/>
        </w:rPr>
      </w:pPr>
      <w:r>
        <w:rPr>
          <w:lang w:eastAsia="zh-CN"/>
        </w:rPr>
        <w:t>艺人实体主要用于保存参与音乐节活动的演出嘉宾信息，包括艺人名称、简介、展示图片以及是否为本土乐队等内容。该实体不仅服务于前台艺人展示和音乐节宣传，也与演出日程等业务存在密切联系，为平台构建完整的演出阵容展示、资讯推荐和本土文化传播功能提供关键数据支撑。</w:t>
      </w:r>
    </w:p>
    <w:p w14:paraId="4E34C1F9">
      <w:pPr>
        <w:ind w:firstLine="0" w:firstLineChars="0"/>
        <w:rPr>
          <w:rFonts w:hint="eastAsia"/>
          <w:lang w:eastAsia="zh-CN"/>
        </w:rPr>
      </w:pPr>
      <w:r>
        <w:rPr>
          <w:lang w:eastAsia="zh-CN"/>
        </w:rPr>
        <w:drawing>
          <wp:inline distT="0" distB="0" distL="114300" distR="114300">
            <wp:extent cx="5687695" cy="3412490"/>
            <wp:effectExtent l="0" t="0" r="12065" b="127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28"/>
                    <a:stretch>
                      <a:fillRect/>
                    </a:stretch>
                  </pic:blipFill>
                  <pic:spPr>
                    <a:xfrm>
                      <a:off x="0" y="0"/>
                      <a:ext cx="5688000" cy="3412800"/>
                    </a:xfrm>
                    <a:prstGeom prst="rect">
                      <a:avLst/>
                    </a:prstGeom>
                  </pic:spPr>
                </pic:pic>
              </a:graphicData>
            </a:graphic>
          </wp:inline>
        </w:drawing>
      </w:r>
    </w:p>
    <w:p w14:paraId="590240A0">
      <w:pPr>
        <w:ind w:firstLine="0" w:firstLineChars="0"/>
        <w:jc w:val="center"/>
        <w:rPr>
          <w:rFonts w:hint="eastAsia"/>
          <w:lang w:eastAsia="zh-CN"/>
        </w:rPr>
      </w:pPr>
      <w:r>
        <w:rPr>
          <w:lang w:eastAsia="zh-CN"/>
        </w:rPr>
        <w:t>图</w:t>
      </w:r>
      <w:r>
        <w:rPr>
          <w:rFonts w:hint="eastAsia"/>
          <w:lang w:eastAsia="zh-CN"/>
        </w:rPr>
        <w:t>3-</w:t>
      </w:r>
      <w:r>
        <w:rPr>
          <w:lang w:eastAsia="zh-CN"/>
        </w:rPr>
        <w:t>3艺人实体属性图</w:t>
      </w:r>
    </w:p>
    <w:p w14:paraId="46762BCB">
      <w:pPr>
        <w:ind w:firstLine="0" w:firstLineChars="0"/>
        <w:rPr>
          <w:rFonts w:hint="eastAsia"/>
          <w:lang w:eastAsia="zh-CN"/>
        </w:rPr>
      </w:pPr>
      <w:r>
        <w:rPr>
          <w:lang w:eastAsia="zh-CN"/>
        </w:rPr>
        <w:br w:type="page"/>
      </w:r>
    </w:p>
    <w:p w14:paraId="3E7AD347">
      <w:pPr>
        <w:ind w:firstLine="0" w:firstLineChars="0"/>
        <w:rPr>
          <w:rFonts w:hint="eastAsia"/>
          <w:lang w:eastAsia="zh-CN"/>
        </w:rPr>
      </w:pPr>
      <w:r>
        <w:rPr>
          <w:lang w:eastAsia="zh-CN"/>
        </w:rPr>
        <w:t>4.演出日程实体属性图</w:t>
      </w:r>
    </w:p>
    <w:p w14:paraId="09081E0B">
      <w:pPr>
        <w:ind w:firstLine="480"/>
        <w:rPr>
          <w:rFonts w:hint="eastAsia"/>
          <w:lang w:eastAsia="zh-CN"/>
        </w:rPr>
      </w:pPr>
      <w:r>
        <w:rPr>
          <w:lang w:eastAsia="zh-CN"/>
        </w:rPr>
        <w:t>演出日程实体用于记录音乐节期间各场演出的具体安排信息，通常包括所属音乐节、艺人、演出时间、舞台位置以及说明等内容。该实体是用户查看节目单、安排观演计划和平台进行演出编排管理的重要数据对象，同时也为票务吸引、资讯发布和现场服务提供准确的时间安排依据。</w:t>
      </w:r>
    </w:p>
    <w:p w14:paraId="177537E8">
      <w:pPr>
        <w:ind w:firstLine="0" w:firstLineChars="0"/>
        <w:rPr>
          <w:rFonts w:hint="eastAsia"/>
          <w:lang w:eastAsia="zh-CN"/>
        </w:rPr>
      </w:pPr>
      <w:r>
        <w:rPr>
          <w:lang w:eastAsia="zh-CN"/>
        </w:rPr>
        <w:drawing>
          <wp:inline distT="0" distB="0" distL="114300" distR="114300">
            <wp:extent cx="5687695" cy="3412490"/>
            <wp:effectExtent l="0" t="0" r="12065" b="127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29"/>
                    <a:stretch>
                      <a:fillRect/>
                    </a:stretch>
                  </pic:blipFill>
                  <pic:spPr>
                    <a:xfrm>
                      <a:off x="0" y="0"/>
                      <a:ext cx="5688000" cy="3412800"/>
                    </a:xfrm>
                    <a:prstGeom prst="rect">
                      <a:avLst/>
                    </a:prstGeom>
                  </pic:spPr>
                </pic:pic>
              </a:graphicData>
            </a:graphic>
          </wp:inline>
        </w:drawing>
      </w:r>
    </w:p>
    <w:p w14:paraId="06EE83B2">
      <w:pPr>
        <w:ind w:firstLine="0" w:firstLineChars="0"/>
        <w:jc w:val="center"/>
        <w:rPr>
          <w:rFonts w:hint="eastAsia"/>
          <w:lang w:eastAsia="zh-CN"/>
        </w:rPr>
      </w:pPr>
      <w:r>
        <w:rPr>
          <w:lang w:eastAsia="zh-CN"/>
        </w:rPr>
        <w:t>图</w:t>
      </w:r>
      <w:r>
        <w:rPr>
          <w:rFonts w:hint="eastAsia"/>
          <w:lang w:eastAsia="zh-CN"/>
        </w:rPr>
        <w:t>3-</w:t>
      </w:r>
      <w:r>
        <w:rPr>
          <w:lang w:eastAsia="zh-CN"/>
        </w:rPr>
        <w:t>4演出日程实体属性图</w:t>
      </w:r>
    </w:p>
    <w:p w14:paraId="073EF0ED">
      <w:pPr>
        <w:ind w:firstLine="0" w:firstLineChars="0"/>
        <w:rPr>
          <w:rFonts w:hint="eastAsia"/>
          <w:lang w:eastAsia="zh-CN"/>
        </w:rPr>
      </w:pPr>
      <w:r>
        <w:rPr>
          <w:lang w:eastAsia="zh-CN"/>
        </w:rPr>
        <w:br w:type="page"/>
      </w:r>
    </w:p>
    <w:p w14:paraId="14AD5C7D">
      <w:pPr>
        <w:ind w:firstLine="0" w:firstLineChars="0"/>
        <w:rPr>
          <w:rFonts w:hint="eastAsia"/>
          <w:lang w:eastAsia="zh-CN"/>
        </w:rPr>
      </w:pPr>
      <w:r>
        <w:rPr>
          <w:lang w:eastAsia="zh-CN"/>
        </w:rPr>
        <w:t>5.票务场次实体属性图</w:t>
      </w:r>
    </w:p>
    <w:p w14:paraId="59C1D737">
      <w:pPr>
        <w:ind w:firstLine="480"/>
        <w:rPr>
          <w:rFonts w:hint="eastAsia"/>
          <w:lang w:eastAsia="zh-CN"/>
        </w:rPr>
      </w:pPr>
      <w:r>
        <w:rPr>
          <w:lang w:eastAsia="zh-CN"/>
        </w:rPr>
        <w:t>票务场次实体主要用于描述音乐节售票中的具体场次信息，包括所属音乐节、场次名称、日期、开售状态和说明等内容。该实体是票务预订与库存控制的关键基础对象，能够将同一音乐节活动拆分为不同日期或不同场次，便于系统进行票种配置、订单生成和用户购票流程管理。</w:t>
      </w:r>
    </w:p>
    <w:p w14:paraId="7C6A2E78">
      <w:pPr>
        <w:ind w:firstLine="0" w:firstLineChars="0"/>
        <w:rPr>
          <w:rFonts w:hint="eastAsia"/>
          <w:lang w:eastAsia="zh-CN"/>
        </w:rPr>
      </w:pPr>
      <w:r>
        <w:rPr>
          <w:lang w:eastAsia="zh-CN"/>
        </w:rPr>
        <w:drawing>
          <wp:inline distT="0" distB="0" distL="114300" distR="114300">
            <wp:extent cx="5687695" cy="3412490"/>
            <wp:effectExtent l="0" t="0" r="12065" b="127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30"/>
                    <a:stretch>
                      <a:fillRect/>
                    </a:stretch>
                  </pic:blipFill>
                  <pic:spPr>
                    <a:xfrm>
                      <a:off x="0" y="0"/>
                      <a:ext cx="5688000" cy="3412800"/>
                    </a:xfrm>
                    <a:prstGeom prst="rect">
                      <a:avLst/>
                    </a:prstGeom>
                  </pic:spPr>
                </pic:pic>
              </a:graphicData>
            </a:graphic>
          </wp:inline>
        </w:drawing>
      </w:r>
    </w:p>
    <w:p w14:paraId="1085BB77">
      <w:pPr>
        <w:ind w:firstLine="0" w:firstLineChars="0"/>
        <w:jc w:val="center"/>
        <w:rPr>
          <w:rFonts w:hint="eastAsia"/>
          <w:lang w:eastAsia="zh-CN"/>
        </w:rPr>
      </w:pPr>
      <w:r>
        <w:rPr>
          <w:lang w:eastAsia="zh-CN"/>
        </w:rPr>
        <w:t>图</w:t>
      </w:r>
      <w:r>
        <w:rPr>
          <w:rFonts w:hint="eastAsia"/>
          <w:lang w:eastAsia="zh-CN"/>
        </w:rPr>
        <w:t>3-</w:t>
      </w:r>
      <w:r>
        <w:rPr>
          <w:lang w:eastAsia="zh-CN"/>
        </w:rPr>
        <w:t>5票务场次实体属性图</w:t>
      </w:r>
    </w:p>
    <w:p w14:paraId="75758018">
      <w:pPr>
        <w:ind w:firstLine="0" w:firstLineChars="0"/>
        <w:rPr>
          <w:rFonts w:hint="eastAsia"/>
          <w:lang w:eastAsia="zh-CN"/>
        </w:rPr>
      </w:pPr>
      <w:r>
        <w:rPr>
          <w:lang w:eastAsia="zh-CN"/>
        </w:rPr>
        <w:br w:type="page"/>
      </w:r>
    </w:p>
    <w:p w14:paraId="37C01DF1">
      <w:pPr>
        <w:ind w:firstLine="0" w:firstLineChars="0"/>
        <w:rPr>
          <w:rFonts w:hint="eastAsia"/>
          <w:lang w:eastAsia="zh-CN"/>
        </w:rPr>
      </w:pPr>
      <w:r>
        <w:rPr>
          <w:lang w:eastAsia="zh-CN"/>
        </w:rPr>
        <w:t>6.票务分区实体属性图</w:t>
      </w:r>
    </w:p>
    <w:p w14:paraId="60497EE4">
      <w:pPr>
        <w:ind w:firstLine="480"/>
        <w:rPr>
          <w:rFonts w:hint="eastAsia"/>
          <w:lang w:eastAsia="zh-CN"/>
        </w:rPr>
      </w:pPr>
      <w:r>
        <w:rPr>
          <w:lang w:eastAsia="zh-CN"/>
        </w:rPr>
        <w:t>票务分区实体主要用于记录音乐节门票对应的观演区域信息，包括所属场次、分区名称、价格、库存、已售数量和状态等内容。该实体直接服务于门票预订与库存管理业务，既支持前台用户进行分区选票和价格比较，也为后台进行余票控制、分区运营和票务统计提供重要数据基础。</w:t>
      </w:r>
    </w:p>
    <w:p w14:paraId="7E95D095">
      <w:pPr>
        <w:ind w:firstLine="0" w:firstLineChars="0"/>
        <w:rPr>
          <w:rFonts w:hint="eastAsia"/>
          <w:lang w:eastAsia="zh-CN"/>
        </w:rPr>
      </w:pPr>
      <w:r>
        <w:rPr>
          <w:lang w:eastAsia="zh-CN"/>
        </w:rPr>
        <w:drawing>
          <wp:inline distT="0" distB="0" distL="114300" distR="114300">
            <wp:extent cx="5687695" cy="3412490"/>
            <wp:effectExtent l="0" t="0" r="12065" b="127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31"/>
                    <a:stretch>
                      <a:fillRect/>
                    </a:stretch>
                  </pic:blipFill>
                  <pic:spPr>
                    <a:xfrm>
                      <a:off x="0" y="0"/>
                      <a:ext cx="5688000" cy="3412800"/>
                    </a:xfrm>
                    <a:prstGeom prst="rect">
                      <a:avLst/>
                    </a:prstGeom>
                  </pic:spPr>
                </pic:pic>
              </a:graphicData>
            </a:graphic>
          </wp:inline>
        </w:drawing>
      </w:r>
    </w:p>
    <w:p w14:paraId="546FE993">
      <w:pPr>
        <w:ind w:firstLine="0" w:firstLineChars="0"/>
        <w:jc w:val="center"/>
        <w:rPr>
          <w:rFonts w:hint="eastAsia"/>
          <w:lang w:eastAsia="zh-CN"/>
        </w:rPr>
      </w:pPr>
      <w:r>
        <w:rPr>
          <w:lang w:eastAsia="zh-CN"/>
        </w:rPr>
        <w:t>图</w:t>
      </w:r>
      <w:r>
        <w:rPr>
          <w:rFonts w:hint="eastAsia"/>
          <w:lang w:eastAsia="zh-CN"/>
        </w:rPr>
        <w:t>3-</w:t>
      </w:r>
      <w:r>
        <w:rPr>
          <w:lang w:eastAsia="zh-CN"/>
        </w:rPr>
        <w:t>6票务分区实体属性图</w:t>
      </w:r>
    </w:p>
    <w:p w14:paraId="64609992">
      <w:pPr>
        <w:ind w:firstLine="0" w:firstLineChars="0"/>
        <w:rPr>
          <w:rFonts w:hint="eastAsia"/>
          <w:lang w:eastAsia="zh-CN"/>
        </w:rPr>
      </w:pPr>
      <w:r>
        <w:rPr>
          <w:lang w:eastAsia="zh-CN"/>
        </w:rPr>
        <w:br w:type="page"/>
      </w:r>
    </w:p>
    <w:p w14:paraId="68F068D4">
      <w:pPr>
        <w:ind w:firstLine="0" w:firstLineChars="0"/>
        <w:rPr>
          <w:rFonts w:hint="eastAsia"/>
          <w:lang w:eastAsia="zh-CN"/>
        </w:rPr>
      </w:pPr>
      <w:r>
        <w:rPr>
          <w:lang w:eastAsia="zh-CN"/>
        </w:rPr>
        <w:t>7.订单实体属性图</w:t>
      </w:r>
    </w:p>
    <w:p w14:paraId="69F27158">
      <w:pPr>
        <w:ind w:firstLine="480"/>
        <w:rPr>
          <w:rFonts w:hint="eastAsia"/>
          <w:lang w:eastAsia="zh-CN"/>
        </w:rPr>
      </w:pPr>
      <w:r>
        <w:rPr>
          <w:lang w:eastAsia="zh-CN"/>
        </w:rPr>
        <w:t>订单实体是系统交易流程中的核心业务对象，主要用于保存用户在票务预订或商品购买过程中生成的订单信息，包括订单编号、用户编号、订单金额、支付状态、收货信息及创建时间等内容。该实体贯穿下单、支付、发货与查询等关键环节，是系统实现交易闭环和订单管理的重要载体。</w:t>
      </w:r>
    </w:p>
    <w:p w14:paraId="14F31F21">
      <w:pPr>
        <w:ind w:firstLine="0" w:firstLineChars="0"/>
        <w:rPr>
          <w:rFonts w:hint="eastAsia"/>
          <w:lang w:eastAsia="zh-CN"/>
        </w:rPr>
      </w:pPr>
      <w:r>
        <w:rPr>
          <w:lang w:eastAsia="zh-CN"/>
        </w:rPr>
        <w:drawing>
          <wp:inline distT="0" distB="0" distL="114300" distR="114300">
            <wp:extent cx="5687695" cy="3412490"/>
            <wp:effectExtent l="0" t="0" r="12065" b="1270"/>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32"/>
                    <a:stretch>
                      <a:fillRect/>
                    </a:stretch>
                  </pic:blipFill>
                  <pic:spPr>
                    <a:xfrm>
                      <a:off x="0" y="0"/>
                      <a:ext cx="5688000" cy="3412800"/>
                    </a:xfrm>
                    <a:prstGeom prst="rect">
                      <a:avLst/>
                    </a:prstGeom>
                  </pic:spPr>
                </pic:pic>
              </a:graphicData>
            </a:graphic>
          </wp:inline>
        </w:drawing>
      </w:r>
    </w:p>
    <w:p w14:paraId="4DFDE684">
      <w:pPr>
        <w:ind w:firstLine="0" w:firstLineChars="0"/>
        <w:jc w:val="center"/>
        <w:rPr>
          <w:rFonts w:hint="eastAsia"/>
          <w:lang w:eastAsia="zh-CN"/>
        </w:rPr>
      </w:pPr>
      <w:r>
        <w:rPr>
          <w:lang w:eastAsia="zh-CN"/>
        </w:rPr>
        <w:t>图</w:t>
      </w:r>
      <w:r>
        <w:rPr>
          <w:rFonts w:hint="eastAsia"/>
          <w:lang w:eastAsia="zh-CN"/>
        </w:rPr>
        <w:t>3-</w:t>
      </w:r>
      <w:r>
        <w:rPr>
          <w:lang w:eastAsia="zh-CN"/>
        </w:rPr>
        <w:t>7订单实体属性图</w:t>
      </w:r>
    </w:p>
    <w:p w14:paraId="20813244">
      <w:pPr>
        <w:ind w:firstLine="0" w:firstLineChars="0"/>
        <w:rPr>
          <w:rFonts w:hint="eastAsia"/>
          <w:lang w:eastAsia="zh-CN"/>
        </w:rPr>
      </w:pPr>
      <w:r>
        <w:rPr>
          <w:lang w:eastAsia="zh-CN"/>
        </w:rPr>
        <w:br w:type="page"/>
      </w:r>
    </w:p>
    <w:p w14:paraId="17722C27">
      <w:pPr>
        <w:ind w:firstLine="0" w:firstLineChars="0"/>
        <w:rPr>
          <w:rFonts w:hint="eastAsia"/>
          <w:lang w:eastAsia="zh-CN"/>
        </w:rPr>
      </w:pPr>
      <w:r>
        <w:rPr>
          <w:lang w:eastAsia="zh-CN"/>
        </w:rPr>
        <w:t>8.订单项实体属性图</w:t>
      </w:r>
    </w:p>
    <w:p w14:paraId="121498A8">
      <w:pPr>
        <w:ind w:firstLine="0" w:firstLineChars="0"/>
        <w:jc w:val="center"/>
        <w:rPr>
          <w:rFonts w:hint="eastAsia"/>
          <w:lang w:eastAsia="zh-CN"/>
        </w:rPr>
      </w:pPr>
      <w:r>
        <w:rPr>
          <w:lang w:eastAsia="zh-CN"/>
        </w:rPr>
        <w:t>订单项实体主要用于记录一笔订单中具体包含的商品或票务明细信息，包括订单编号、目标商品、数量、单价和小计金额等内容。该实体能够将订单主表与实际购买内容进行精确关联，便于系统完成订单详情展示、金额核算、售后查询和统计分析，是交易管理中的重要组成部分。</w:t>
      </w:r>
    </w:p>
    <w:p w14:paraId="3B311942">
      <w:pPr>
        <w:ind w:firstLine="0" w:firstLineChars="0"/>
        <w:rPr>
          <w:rFonts w:hint="eastAsia"/>
          <w:lang w:eastAsia="zh-CN"/>
        </w:rPr>
      </w:pPr>
      <w:r>
        <w:rPr>
          <w:lang w:eastAsia="zh-CN"/>
        </w:rPr>
        <w:drawing>
          <wp:inline distT="0" distB="0" distL="114300" distR="114300">
            <wp:extent cx="5687695" cy="3412490"/>
            <wp:effectExtent l="0" t="0" r="12065" b="1270"/>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pic:cNvPicPr>
                      <a:picLocks noChangeAspect="1"/>
                    </pic:cNvPicPr>
                  </pic:nvPicPr>
                  <pic:blipFill>
                    <a:blip r:embed="rId33"/>
                    <a:stretch>
                      <a:fillRect/>
                    </a:stretch>
                  </pic:blipFill>
                  <pic:spPr>
                    <a:xfrm>
                      <a:off x="0" y="0"/>
                      <a:ext cx="5688000" cy="3412800"/>
                    </a:xfrm>
                    <a:prstGeom prst="rect">
                      <a:avLst/>
                    </a:prstGeom>
                  </pic:spPr>
                </pic:pic>
              </a:graphicData>
            </a:graphic>
          </wp:inline>
        </w:drawing>
      </w:r>
    </w:p>
    <w:p w14:paraId="65A2C39A">
      <w:pPr>
        <w:ind w:firstLine="0" w:firstLineChars="0"/>
        <w:jc w:val="center"/>
        <w:rPr>
          <w:rFonts w:hint="eastAsia"/>
          <w:lang w:eastAsia="zh-CN"/>
        </w:rPr>
      </w:pPr>
      <w:r>
        <w:rPr>
          <w:lang w:eastAsia="zh-CN"/>
        </w:rPr>
        <w:t>图</w:t>
      </w:r>
      <w:r>
        <w:rPr>
          <w:rFonts w:hint="eastAsia"/>
          <w:lang w:eastAsia="zh-CN"/>
        </w:rPr>
        <w:t>3-</w:t>
      </w:r>
      <w:r>
        <w:rPr>
          <w:lang w:eastAsia="zh-CN"/>
        </w:rPr>
        <w:t>8订单项实体属性图</w:t>
      </w:r>
    </w:p>
    <w:p w14:paraId="3036E7DA">
      <w:pPr>
        <w:ind w:firstLine="0" w:firstLineChars="0"/>
        <w:rPr>
          <w:rFonts w:hint="eastAsia"/>
          <w:lang w:eastAsia="zh-CN"/>
        </w:rPr>
      </w:pPr>
      <w:r>
        <w:rPr>
          <w:lang w:eastAsia="zh-CN"/>
        </w:rPr>
        <w:br w:type="page"/>
      </w:r>
    </w:p>
    <w:p w14:paraId="4569682B">
      <w:pPr>
        <w:ind w:firstLine="0" w:firstLineChars="0"/>
        <w:rPr>
          <w:rFonts w:hint="eastAsia"/>
          <w:lang w:eastAsia="zh-CN"/>
        </w:rPr>
      </w:pPr>
      <w:r>
        <w:rPr>
          <w:lang w:eastAsia="zh-CN"/>
        </w:rPr>
        <w:t>9.电子票实体属性图</w:t>
      </w:r>
    </w:p>
    <w:p w14:paraId="77CE0884">
      <w:pPr>
        <w:ind w:firstLine="0" w:firstLineChars="0"/>
        <w:rPr>
          <w:rFonts w:hint="eastAsia"/>
          <w:lang w:eastAsia="zh-CN"/>
        </w:rPr>
      </w:pPr>
      <w:r>
        <w:rPr>
          <w:lang w:eastAsia="zh-CN"/>
        </w:rPr>
        <w:t>说明：电子票实体主要用于保存用户购票成功后生成的电子票信息，包括所属订单、票务场次、分区信息、核验码、使用状态和生成时间等内容。该实体是音乐节票务业务中的关键结果对象，既支撑用户在线查看和核验入场，也方便后台进行检票管理、票务统计和异常状态追踪。</w:t>
      </w:r>
    </w:p>
    <w:p w14:paraId="3629BA6C">
      <w:pPr>
        <w:ind w:firstLine="0" w:firstLineChars="0"/>
        <w:rPr>
          <w:rFonts w:hint="eastAsia"/>
          <w:lang w:eastAsia="zh-CN"/>
        </w:rPr>
      </w:pPr>
      <w:r>
        <w:rPr>
          <w:lang w:eastAsia="zh-CN"/>
        </w:rPr>
        <w:drawing>
          <wp:inline distT="0" distB="0" distL="114300" distR="114300">
            <wp:extent cx="5687695" cy="3412490"/>
            <wp:effectExtent l="0" t="0" r="1206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4"/>
                    <a:stretch>
                      <a:fillRect/>
                    </a:stretch>
                  </pic:blipFill>
                  <pic:spPr>
                    <a:xfrm>
                      <a:off x="0" y="0"/>
                      <a:ext cx="5688000" cy="3412800"/>
                    </a:xfrm>
                    <a:prstGeom prst="rect">
                      <a:avLst/>
                    </a:prstGeom>
                  </pic:spPr>
                </pic:pic>
              </a:graphicData>
            </a:graphic>
          </wp:inline>
        </w:drawing>
      </w:r>
    </w:p>
    <w:p w14:paraId="79E18E7B">
      <w:pPr>
        <w:ind w:firstLine="0" w:firstLineChars="0"/>
        <w:jc w:val="center"/>
        <w:rPr>
          <w:rFonts w:hint="eastAsia"/>
          <w:lang w:eastAsia="zh-CN"/>
        </w:rPr>
      </w:pPr>
      <w:r>
        <w:rPr>
          <w:lang w:eastAsia="zh-CN"/>
        </w:rPr>
        <w:t>图</w:t>
      </w:r>
      <w:r>
        <w:rPr>
          <w:rFonts w:hint="eastAsia"/>
          <w:lang w:eastAsia="zh-CN"/>
        </w:rPr>
        <w:t>3-</w:t>
      </w:r>
      <w:r>
        <w:rPr>
          <w:lang w:eastAsia="zh-CN"/>
        </w:rPr>
        <w:t>9电子票实体属性图</w:t>
      </w:r>
    </w:p>
    <w:p w14:paraId="5D240F4D">
      <w:pPr>
        <w:ind w:firstLine="0" w:firstLineChars="0"/>
        <w:rPr>
          <w:rFonts w:hint="eastAsia"/>
          <w:lang w:eastAsia="zh-CN"/>
        </w:rPr>
      </w:pPr>
      <w:r>
        <w:rPr>
          <w:lang w:eastAsia="zh-CN"/>
        </w:rPr>
        <w:br w:type="page"/>
      </w:r>
    </w:p>
    <w:p w14:paraId="4B6BD84F">
      <w:pPr>
        <w:ind w:firstLine="0" w:firstLineChars="0"/>
        <w:rPr>
          <w:rFonts w:hint="eastAsia"/>
          <w:lang w:eastAsia="zh-CN"/>
        </w:rPr>
      </w:pPr>
      <w:r>
        <w:rPr>
          <w:lang w:eastAsia="zh-CN"/>
        </w:rPr>
        <w:t>10.商品实体属性图</w:t>
      </w:r>
    </w:p>
    <w:p w14:paraId="035638A7">
      <w:pPr>
        <w:ind w:firstLine="0" w:firstLineChars="0"/>
        <w:rPr>
          <w:rFonts w:hint="eastAsia"/>
          <w:lang w:eastAsia="zh-CN"/>
        </w:rPr>
      </w:pPr>
      <w:r>
        <w:rPr>
          <w:lang w:eastAsia="zh-CN"/>
        </w:rPr>
        <w:t>说明：商品实体主要用于描述平台中售卖的音乐节周边商品信息，包括所属分类、商品名称、价格、库存、主图和商品介绍等内容。该实体服务于商品浏览、购物车、订单支付和后台库存维护等业务流程，是系统电商化功能模块的核心数据对象，也是平台拓展非票务收入的重要基础。</w:t>
      </w:r>
    </w:p>
    <w:p w14:paraId="1DC80C01">
      <w:pPr>
        <w:ind w:firstLine="0" w:firstLineChars="0"/>
        <w:rPr>
          <w:rFonts w:hint="eastAsia"/>
          <w:lang w:eastAsia="zh-CN"/>
        </w:rPr>
      </w:pPr>
      <w:r>
        <w:rPr>
          <w:lang w:eastAsia="zh-CN"/>
        </w:rPr>
        <w:drawing>
          <wp:inline distT="0" distB="0" distL="114300" distR="114300">
            <wp:extent cx="5687695" cy="3412490"/>
            <wp:effectExtent l="0" t="0" r="1206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5"/>
                    <a:stretch>
                      <a:fillRect/>
                    </a:stretch>
                  </pic:blipFill>
                  <pic:spPr>
                    <a:xfrm>
                      <a:off x="0" y="0"/>
                      <a:ext cx="5688000" cy="3412800"/>
                    </a:xfrm>
                    <a:prstGeom prst="rect">
                      <a:avLst/>
                    </a:prstGeom>
                  </pic:spPr>
                </pic:pic>
              </a:graphicData>
            </a:graphic>
          </wp:inline>
        </w:drawing>
      </w:r>
    </w:p>
    <w:p w14:paraId="1E8131B8">
      <w:pPr>
        <w:ind w:firstLine="0" w:firstLineChars="0"/>
        <w:jc w:val="center"/>
        <w:rPr>
          <w:rFonts w:hint="eastAsia"/>
          <w:lang w:eastAsia="zh-CN"/>
        </w:rPr>
      </w:pPr>
      <w:r>
        <w:rPr>
          <w:lang w:eastAsia="zh-CN"/>
        </w:rPr>
        <w:t>图</w:t>
      </w:r>
      <w:r>
        <w:rPr>
          <w:rFonts w:hint="eastAsia"/>
          <w:lang w:eastAsia="zh-CN"/>
        </w:rPr>
        <w:t>3-</w:t>
      </w:r>
      <w:r>
        <w:rPr>
          <w:lang w:eastAsia="zh-CN"/>
        </w:rPr>
        <w:t>10商品实体属性图</w:t>
      </w:r>
    </w:p>
    <w:p w14:paraId="5D5D31E4">
      <w:pPr>
        <w:ind w:firstLine="0" w:firstLineChars="0"/>
        <w:rPr>
          <w:rFonts w:hint="eastAsia"/>
          <w:lang w:eastAsia="zh-CN"/>
        </w:rPr>
      </w:pPr>
      <w:r>
        <w:rPr>
          <w:lang w:eastAsia="zh-CN"/>
        </w:rPr>
        <w:br w:type="page"/>
      </w:r>
    </w:p>
    <w:p w14:paraId="5B4FCDB2">
      <w:pPr>
        <w:ind w:firstLine="0" w:firstLineChars="0"/>
        <w:rPr>
          <w:rFonts w:hint="eastAsia"/>
          <w:lang w:eastAsia="zh-CN"/>
        </w:rPr>
      </w:pPr>
      <w:r>
        <w:rPr>
          <w:lang w:eastAsia="zh-CN"/>
        </w:rPr>
        <w:t>11.商品分类实体属性图</w:t>
      </w:r>
    </w:p>
    <w:p w14:paraId="1F9305A6">
      <w:pPr>
        <w:ind w:firstLine="480"/>
        <w:rPr>
          <w:rFonts w:hint="eastAsia"/>
          <w:lang w:eastAsia="zh-CN"/>
        </w:rPr>
      </w:pPr>
      <w:r>
        <w:rPr>
          <w:lang w:eastAsia="zh-CN"/>
        </w:rPr>
        <w:t>商品分类实体主要用于维护平台周边商品的分类体系，记录分类名称、排序信息及启用状态等内容。该实体虽结构相对简单，但在商品检索、导航展示、后台管理和前台用户浏览体验中具有重要作用，能够为系统建立清晰的商品组织层级并提升商品管理的规范性与可维护性。</w:t>
      </w:r>
    </w:p>
    <w:p w14:paraId="664C7EEE">
      <w:pPr>
        <w:ind w:firstLine="0" w:firstLineChars="0"/>
        <w:rPr>
          <w:rFonts w:hint="eastAsia"/>
          <w:lang w:eastAsia="zh-CN"/>
        </w:rPr>
      </w:pPr>
      <w:r>
        <w:rPr>
          <w:lang w:eastAsia="zh-CN"/>
        </w:rPr>
        <w:drawing>
          <wp:inline distT="0" distB="0" distL="114300" distR="114300">
            <wp:extent cx="5687695" cy="3412490"/>
            <wp:effectExtent l="0" t="0" r="1206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6"/>
                    <a:stretch>
                      <a:fillRect/>
                    </a:stretch>
                  </pic:blipFill>
                  <pic:spPr>
                    <a:xfrm>
                      <a:off x="0" y="0"/>
                      <a:ext cx="5688000" cy="3412800"/>
                    </a:xfrm>
                    <a:prstGeom prst="rect">
                      <a:avLst/>
                    </a:prstGeom>
                  </pic:spPr>
                </pic:pic>
              </a:graphicData>
            </a:graphic>
          </wp:inline>
        </w:drawing>
      </w:r>
    </w:p>
    <w:p w14:paraId="1FAE5132">
      <w:pPr>
        <w:ind w:firstLine="0" w:firstLineChars="0"/>
        <w:jc w:val="center"/>
        <w:rPr>
          <w:rFonts w:hint="eastAsia"/>
          <w:lang w:eastAsia="zh-CN"/>
        </w:rPr>
      </w:pPr>
      <w:r>
        <w:rPr>
          <w:lang w:eastAsia="zh-CN"/>
        </w:rPr>
        <w:t>图</w:t>
      </w:r>
      <w:r>
        <w:rPr>
          <w:rFonts w:hint="eastAsia"/>
          <w:lang w:eastAsia="zh-CN"/>
        </w:rPr>
        <w:t>3-</w:t>
      </w:r>
      <w:r>
        <w:rPr>
          <w:lang w:eastAsia="zh-CN"/>
        </w:rPr>
        <w:t>11商品分类实体属性图</w:t>
      </w:r>
    </w:p>
    <w:p w14:paraId="7D6DB1BE">
      <w:pPr>
        <w:ind w:firstLine="0" w:firstLineChars="0"/>
        <w:rPr>
          <w:rFonts w:hint="eastAsia"/>
          <w:lang w:eastAsia="zh-CN"/>
        </w:rPr>
      </w:pPr>
      <w:r>
        <w:rPr>
          <w:lang w:eastAsia="zh-CN"/>
        </w:rPr>
        <w:br w:type="page"/>
      </w:r>
    </w:p>
    <w:p w14:paraId="7448CA45">
      <w:pPr>
        <w:ind w:firstLine="0" w:firstLineChars="0"/>
        <w:rPr>
          <w:rFonts w:hint="eastAsia"/>
          <w:lang w:eastAsia="zh-CN"/>
        </w:rPr>
      </w:pPr>
      <w:r>
        <w:rPr>
          <w:lang w:eastAsia="zh-CN"/>
        </w:rPr>
        <w:t>12.资讯文章实体属性图</w:t>
      </w:r>
    </w:p>
    <w:p w14:paraId="2784A9D6">
      <w:pPr>
        <w:ind w:firstLine="480"/>
        <w:rPr>
          <w:rFonts w:hint="eastAsia"/>
          <w:lang w:eastAsia="zh-CN"/>
        </w:rPr>
      </w:pPr>
      <w:r>
        <w:rPr>
          <w:lang w:eastAsia="zh-CN"/>
        </w:rPr>
        <w:t>资讯文章实体主要用于保存音乐节相关资讯、攻略、新闻和美食推荐等内容，包括标题、正文、图片、作者、类型、浏览量和发布状态等信息。该实体是系统内容服务模块的重要主体，既承担宣传推广和信息传播作用，也为评论互动、内容运营和用户活跃度提升提供核心数据支持。</w:t>
      </w:r>
    </w:p>
    <w:p w14:paraId="27743875">
      <w:pPr>
        <w:ind w:firstLine="0" w:firstLineChars="0"/>
        <w:rPr>
          <w:rFonts w:hint="eastAsia"/>
          <w:lang w:eastAsia="zh-CN"/>
        </w:rPr>
      </w:pPr>
      <w:r>
        <w:rPr>
          <w:lang w:eastAsia="zh-CN"/>
        </w:rPr>
        <w:drawing>
          <wp:inline distT="0" distB="0" distL="114300" distR="114300">
            <wp:extent cx="5687695" cy="3412490"/>
            <wp:effectExtent l="0" t="0" r="1206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7"/>
                    <a:stretch>
                      <a:fillRect/>
                    </a:stretch>
                  </pic:blipFill>
                  <pic:spPr>
                    <a:xfrm>
                      <a:off x="0" y="0"/>
                      <a:ext cx="5688000" cy="3412800"/>
                    </a:xfrm>
                    <a:prstGeom prst="rect">
                      <a:avLst/>
                    </a:prstGeom>
                  </pic:spPr>
                </pic:pic>
              </a:graphicData>
            </a:graphic>
          </wp:inline>
        </w:drawing>
      </w:r>
    </w:p>
    <w:p w14:paraId="30A69F72">
      <w:pPr>
        <w:ind w:firstLine="0" w:firstLineChars="0"/>
        <w:jc w:val="center"/>
        <w:rPr>
          <w:rFonts w:hint="eastAsia"/>
          <w:lang w:eastAsia="zh-CN"/>
        </w:rPr>
      </w:pPr>
      <w:r>
        <w:rPr>
          <w:lang w:eastAsia="zh-CN"/>
        </w:rPr>
        <w:t>图</w:t>
      </w:r>
      <w:r>
        <w:rPr>
          <w:rFonts w:hint="eastAsia"/>
          <w:lang w:eastAsia="zh-CN"/>
        </w:rPr>
        <w:t>3-</w:t>
      </w:r>
      <w:r>
        <w:rPr>
          <w:lang w:eastAsia="zh-CN"/>
        </w:rPr>
        <w:t>12资讯文章实体属性图</w:t>
      </w:r>
    </w:p>
    <w:p w14:paraId="033FA213">
      <w:pPr>
        <w:ind w:firstLine="0" w:firstLineChars="0"/>
        <w:rPr>
          <w:rFonts w:hint="eastAsia"/>
          <w:lang w:eastAsia="zh-CN"/>
        </w:rPr>
      </w:pPr>
      <w:r>
        <w:rPr>
          <w:lang w:eastAsia="zh-CN"/>
        </w:rPr>
        <w:br w:type="page"/>
      </w:r>
    </w:p>
    <w:p w14:paraId="3B395538">
      <w:pPr>
        <w:ind w:firstLine="0" w:firstLineChars="0"/>
        <w:rPr>
          <w:rFonts w:hint="eastAsia"/>
          <w:lang w:eastAsia="zh-CN"/>
        </w:rPr>
      </w:pPr>
      <w:r>
        <w:rPr>
          <w:lang w:eastAsia="zh-CN"/>
        </w:rPr>
        <w:t>13.文章评论实体属性图</w:t>
      </w:r>
    </w:p>
    <w:p w14:paraId="21872688">
      <w:pPr>
        <w:ind w:firstLine="0" w:firstLineChars="0"/>
        <w:jc w:val="center"/>
        <w:rPr>
          <w:rFonts w:hint="eastAsia"/>
          <w:lang w:eastAsia="zh-CN"/>
        </w:rPr>
      </w:pPr>
      <w:r>
        <w:rPr>
          <w:lang w:eastAsia="zh-CN"/>
        </w:rPr>
        <w:t>文章评论实体主要用于记录用户在资讯文章下发表的评论信息，包括所属文章、评论用户、评论内容、点赞数和创建时间等字段。该实体是系统内容互动功能的重要组成部分，能够支持用户交流、文章热度提升和社区活跃度统计，同时也为后台内容审核与舆情管理提供基础数据来源。</w:t>
      </w:r>
    </w:p>
    <w:p w14:paraId="58DDEA13">
      <w:pPr>
        <w:ind w:firstLine="0" w:firstLineChars="0"/>
        <w:rPr>
          <w:rFonts w:hint="eastAsia"/>
          <w:lang w:eastAsia="zh-CN"/>
        </w:rPr>
      </w:pPr>
      <w:r>
        <w:rPr>
          <w:lang w:eastAsia="zh-CN"/>
        </w:rPr>
        <w:drawing>
          <wp:inline distT="0" distB="0" distL="114300" distR="114300">
            <wp:extent cx="5687695" cy="3412490"/>
            <wp:effectExtent l="0" t="0" r="12065" b="127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a:picLocks noChangeAspect="1"/>
                    </pic:cNvPicPr>
                  </pic:nvPicPr>
                  <pic:blipFill>
                    <a:blip r:embed="rId38"/>
                    <a:stretch>
                      <a:fillRect/>
                    </a:stretch>
                  </pic:blipFill>
                  <pic:spPr>
                    <a:xfrm>
                      <a:off x="0" y="0"/>
                      <a:ext cx="5688000" cy="3412800"/>
                    </a:xfrm>
                    <a:prstGeom prst="rect">
                      <a:avLst/>
                    </a:prstGeom>
                  </pic:spPr>
                </pic:pic>
              </a:graphicData>
            </a:graphic>
          </wp:inline>
        </w:drawing>
      </w:r>
    </w:p>
    <w:p w14:paraId="5469BD5B">
      <w:pPr>
        <w:ind w:firstLine="0" w:firstLineChars="0"/>
        <w:jc w:val="center"/>
        <w:rPr>
          <w:rFonts w:hint="eastAsia"/>
          <w:lang w:eastAsia="zh-CN"/>
        </w:rPr>
      </w:pPr>
      <w:r>
        <w:rPr>
          <w:lang w:eastAsia="zh-CN"/>
        </w:rPr>
        <w:t>图</w:t>
      </w:r>
      <w:r>
        <w:rPr>
          <w:rFonts w:hint="eastAsia"/>
          <w:lang w:eastAsia="zh-CN"/>
        </w:rPr>
        <w:t>3-</w:t>
      </w:r>
      <w:r>
        <w:rPr>
          <w:lang w:eastAsia="zh-CN"/>
        </w:rPr>
        <w:t>13文章评论实体属性图</w:t>
      </w:r>
    </w:p>
    <w:p w14:paraId="77923FD2">
      <w:pPr>
        <w:ind w:firstLine="0" w:firstLineChars="0"/>
        <w:rPr>
          <w:rFonts w:hint="eastAsia"/>
          <w:lang w:eastAsia="zh-CN"/>
        </w:rPr>
      </w:pPr>
      <w:r>
        <w:rPr>
          <w:lang w:eastAsia="zh-CN"/>
        </w:rPr>
        <w:br w:type="page"/>
      </w:r>
    </w:p>
    <w:p w14:paraId="40A74D7B">
      <w:pPr>
        <w:ind w:firstLine="0" w:firstLineChars="0"/>
        <w:rPr>
          <w:rFonts w:hint="eastAsia"/>
          <w:lang w:eastAsia="zh-CN"/>
        </w:rPr>
      </w:pPr>
      <w:r>
        <w:rPr>
          <w:lang w:eastAsia="zh-CN"/>
        </w:rPr>
        <w:t>14.积分商城商品实体属性图</w:t>
      </w:r>
    </w:p>
    <w:p w14:paraId="6D543AA0">
      <w:pPr>
        <w:ind w:firstLine="480"/>
        <w:rPr>
          <w:rFonts w:hint="eastAsia"/>
          <w:lang w:eastAsia="zh-CN"/>
        </w:rPr>
      </w:pPr>
      <w:r>
        <w:rPr>
          <w:lang w:eastAsia="zh-CN"/>
        </w:rPr>
        <w:t>说明：积分商城商品实体主要用于保存平台积分兑换模块中的礼品信息，包括商品名称、所需积分、库存数量、封面图片和商品说明等内容。该实体能够支撑用户积分兑换、库存控制和礼品展示等业务场景，并与用户积分账户、兑换订单等模块联动，是平台激励机制设计中的关键数据对象。</w:t>
      </w:r>
    </w:p>
    <w:p w14:paraId="535A0F40">
      <w:pPr>
        <w:ind w:firstLine="0" w:firstLineChars="0"/>
        <w:rPr>
          <w:rFonts w:hint="eastAsia"/>
          <w:lang w:eastAsia="zh-CN"/>
        </w:rPr>
      </w:pPr>
      <w:r>
        <w:rPr>
          <w:lang w:eastAsia="zh-CN"/>
        </w:rPr>
        <w:drawing>
          <wp:inline distT="0" distB="0" distL="114300" distR="114300">
            <wp:extent cx="5687695" cy="3412490"/>
            <wp:effectExtent l="0" t="0" r="12065" b="1270"/>
            <wp:docPr id="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4"/>
                    <pic:cNvPicPr>
                      <a:picLocks noChangeAspect="1"/>
                    </pic:cNvPicPr>
                  </pic:nvPicPr>
                  <pic:blipFill>
                    <a:blip r:embed="rId39"/>
                    <a:stretch>
                      <a:fillRect/>
                    </a:stretch>
                  </pic:blipFill>
                  <pic:spPr>
                    <a:xfrm>
                      <a:off x="0" y="0"/>
                      <a:ext cx="5688000" cy="3412800"/>
                    </a:xfrm>
                    <a:prstGeom prst="rect">
                      <a:avLst/>
                    </a:prstGeom>
                  </pic:spPr>
                </pic:pic>
              </a:graphicData>
            </a:graphic>
          </wp:inline>
        </w:drawing>
      </w:r>
    </w:p>
    <w:p w14:paraId="4107DF4B">
      <w:pPr>
        <w:ind w:firstLine="0" w:firstLineChars="0"/>
        <w:jc w:val="center"/>
        <w:rPr>
          <w:rFonts w:hint="eastAsia"/>
          <w:lang w:eastAsia="zh-CN"/>
        </w:rPr>
      </w:pPr>
      <w:r>
        <w:rPr>
          <w:lang w:eastAsia="zh-CN"/>
        </w:rPr>
        <w:t>图</w:t>
      </w:r>
      <w:r>
        <w:rPr>
          <w:rFonts w:hint="eastAsia"/>
          <w:lang w:eastAsia="zh-CN"/>
        </w:rPr>
        <w:t>3-</w:t>
      </w:r>
      <w:r>
        <w:rPr>
          <w:lang w:eastAsia="zh-CN"/>
        </w:rPr>
        <w:t>14积分商城商品实体属性图</w:t>
      </w:r>
    </w:p>
    <w:p w14:paraId="660E204D">
      <w:pPr>
        <w:ind w:firstLine="0" w:firstLineChars="0"/>
        <w:rPr>
          <w:rFonts w:hint="eastAsia"/>
          <w:lang w:eastAsia="zh-CN"/>
        </w:rPr>
      </w:pPr>
    </w:p>
    <w:p w14:paraId="46FA24EE">
      <w:pPr>
        <w:pStyle w:val="3"/>
        <w:ind w:firstLineChars="0"/>
        <w:jc w:val="center"/>
      </w:pPr>
      <w:r>
        <w:rPr>
          <w:rFonts w:hint="eastAsia"/>
          <w:lang w:eastAsia="zh-CN"/>
        </w:rPr>
        <w:t>4</w:t>
      </w:r>
      <w:r>
        <w:t>系统详细设计与实现</w:t>
      </w:r>
      <w:bookmarkEnd w:id="16"/>
    </w:p>
    <w:p w14:paraId="05679B14">
      <w:pPr>
        <w:pStyle w:val="4"/>
      </w:pPr>
      <w:bookmarkStart w:id="17" w:name="_Toc25896"/>
      <w:r>
        <w:t>4.1开发环境与技术实现方案</w:t>
      </w:r>
      <w:bookmarkEnd w:id="17"/>
    </w:p>
    <w:p w14:paraId="0B18240E">
      <w:pPr>
        <w:ind w:firstLine="480"/>
        <w:rPr>
          <w:rFonts w:hint="eastAsia" w:eastAsia="宋体"/>
          <w:lang w:eastAsia="zh-CN"/>
        </w:rPr>
      </w:pPr>
      <w:r>
        <w:t>系统后端采用Java语言与SpringBoot框架进行开发，前端采用Vue进行页面实现，数据库采用MySQL。后端可引入MyBatis或MyBatis-Plus实现数据访问，前端可结合Pinia或Vuex进行状态管理，并使用Axios封装接口请求。开发工具可选用IntelliJIDEA、VSCode、Navicat、Postman和Git等。该技术组合具有学习资料丰富、社区活跃和工程化程度较高等优势，适合实现毕业设计中的业务系统。</w:t>
      </w:r>
    </w:p>
    <w:p w14:paraId="72B4EEDB">
      <w:pPr>
        <w:ind w:firstLine="480"/>
        <w:rPr>
          <w:rFonts w:hint="eastAsia"/>
        </w:rPr>
      </w:pPr>
      <w:r>
        <w:t>在实现策略上，后端采用“控制器+服务层+数据访问层”的结构，前端采用“页面+组件+接口封装”的组织方式。通过这种方式，可以使页面展示逻辑与业务处理逻辑相分离，提高代码清晰度。</w:t>
      </w:r>
    </w:p>
    <w:p w14:paraId="223C484A">
      <w:pPr>
        <w:pStyle w:val="4"/>
      </w:pPr>
      <w:r>
        <w:rPr>
          <w:rFonts w:hint="eastAsia"/>
          <w:lang w:eastAsia="zh-CN"/>
        </w:rPr>
        <w:t>4.2用户</w:t>
      </w:r>
      <w:r>
        <w:t>首页</w:t>
      </w:r>
    </w:p>
    <w:p w14:paraId="7DADF4C1">
      <w:pPr>
        <w:ind w:firstLine="480"/>
        <w:rPr>
          <w:rFonts w:hint="eastAsia"/>
        </w:rPr>
      </w:pPr>
      <w:r>
        <w:t>页面描述：首页主要展示音乐节活动海报、热门资讯、推荐票务和导航入口，帮助用户快速了解平台核心内容，并便于后续进入票务、资讯和商城等主要功能模块。</w:t>
      </w:r>
    </w:p>
    <w:p w14:paraId="159380F5">
      <w:pPr>
        <w:ind w:firstLine="0" w:firstLineChars="0"/>
        <w:rPr>
          <w:rFonts w:hint="eastAsia"/>
          <w:lang w:eastAsia="zh-CN"/>
        </w:rPr>
      </w:pPr>
      <w:r>
        <w:rPr>
          <w:rFonts w:hint="eastAsia"/>
          <w:lang w:eastAsia="zh-CN"/>
        </w:rPr>
        <w:drawing>
          <wp:inline distT="0" distB="0" distL="114300" distR="114300">
            <wp:extent cx="5792470" cy="2738755"/>
            <wp:effectExtent l="0" t="0" r="13970" b="4445"/>
            <wp:docPr id="39" name="图片 39" descr="用户--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用户--主页"/>
                    <pic:cNvPicPr>
                      <a:picLocks noChangeAspect="1"/>
                    </pic:cNvPicPr>
                  </pic:nvPicPr>
                  <pic:blipFill>
                    <a:blip r:embed="rId40"/>
                    <a:stretch>
                      <a:fillRect/>
                    </a:stretch>
                  </pic:blipFill>
                  <pic:spPr>
                    <a:xfrm>
                      <a:off x="0" y="0"/>
                      <a:ext cx="5792470" cy="2738755"/>
                    </a:xfrm>
                    <a:prstGeom prst="rect">
                      <a:avLst/>
                    </a:prstGeom>
                  </pic:spPr>
                </pic:pic>
              </a:graphicData>
            </a:graphic>
          </wp:inline>
        </w:drawing>
      </w:r>
    </w:p>
    <w:p w14:paraId="56C6FFC2">
      <w:pPr>
        <w:ind w:firstLine="0" w:firstLineChars="0"/>
        <w:jc w:val="center"/>
        <w:rPr>
          <w:rFonts w:hint="eastAsia"/>
        </w:rPr>
      </w:pPr>
      <w:r>
        <w:t>图</w:t>
      </w:r>
      <w:r>
        <w:rPr>
          <w:rFonts w:hint="eastAsia"/>
          <w:lang w:eastAsia="zh-CN"/>
        </w:rPr>
        <w:t>4-</w:t>
      </w:r>
      <w:r>
        <w:t>1首页</w:t>
      </w:r>
    </w:p>
    <w:p w14:paraId="2B4E9DA1">
      <w:pPr>
        <w:pStyle w:val="4"/>
      </w:pPr>
      <w:r>
        <w:rPr>
          <w:rFonts w:hint="eastAsia"/>
          <w:lang w:eastAsia="zh-CN"/>
        </w:rPr>
        <w:t>4.3</w:t>
      </w:r>
      <w:r>
        <w:t>用户</w:t>
      </w:r>
      <w:r>
        <w:rPr>
          <w:rFonts w:hint="eastAsia"/>
          <w:lang w:eastAsia="zh-CN"/>
        </w:rPr>
        <w:t>购物车</w:t>
      </w:r>
      <w:r>
        <w:t>页面</w:t>
      </w:r>
    </w:p>
    <w:p w14:paraId="0201EF67">
      <w:pPr>
        <w:ind w:firstLine="480"/>
        <w:rPr>
          <w:rFonts w:hint="eastAsia"/>
        </w:rPr>
      </w:pPr>
      <w:r>
        <w:rPr>
          <w:rFonts w:hint="eastAsia"/>
          <w:lang w:eastAsia="zh-CN"/>
        </w:rPr>
        <w:t>购物车</w:t>
      </w:r>
      <w:r>
        <w:t>入口，帮助用户全面了解活动内容，并提高后续购票与关注转化率。</w:t>
      </w:r>
    </w:p>
    <w:p w14:paraId="1F49E197">
      <w:pPr>
        <w:ind w:firstLine="480"/>
        <w:rPr>
          <w:rFonts w:hint="eastAsia"/>
          <w:lang w:eastAsia="zh-CN"/>
        </w:rPr>
      </w:pPr>
      <w:r>
        <w:rPr>
          <w:rFonts w:hint="eastAsia"/>
          <w:lang w:eastAsia="zh-CN"/>
        </w:rPr>
        <w:drawing>
          <wp:inline distT="0" distB="0" distL="114300" distR="114300">
            <wp:extent cx="5781040" cy="3106420"/>
            <wp:effectExtent l="0" t="0" r="0" b="2540"/>
            <wp:docPr id="42" name="图片 42" descr="用户--购票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用户--购票4"/>
                    <pic:cNvPicPr>
                      <a:picLocks noChangeAspect="1"/>
                    </pic:cNvPicPr>
                  </pic:nvPicPr>
                  <pic:blipFill>
                    <a:blip r:embed="rId41"/>
                    <a:stretch>
                      <a:fillRect/>
                    </a:stretch>
                  </pic:blipFill>
                  <pic:spPr>
                    <a:xfrm>
                      <a:off x="0" y="0"/>
                      <a:ext cx="5781040" cy="3106420"/>
                    </a:xfrm>
                    <a:prstGeom prst="rect">
                      <a:avLst/>
                    </a:prstGeom>
                  </pic:spPr>
                </pic:pic>
              </a:graphicData>
            </a:graphic>
          </wp:inline>
        </w:drawing>
      </w:r>
    </w:p>
    <w:p w14:paraId="706026E9">
      <w:pPr>
        <w:ind w:firstLine="0" w:firstLineChars="0"/>
        <w:jc w:val="center"/>
        <w:rPr>
          <w:rFonts w:hint="eastAsia"/>
        </w:rPr>
      </w:pPr>
      <w:r>
        <w:t>图</w:t>
      </w:r>
      <w:r>
        <w:rPr>
          <w:rFonts w:hint="eastAsia"/>
          <w:lang w:eastAsia="zh-CN"/>
        </w:rPr>
        <w:t>4-2购物车</w:t>
      </w:r>
      <w:r>
        <w:t>页面</w:t>
      </w:r>
    </w:p>
    <w:p w14:paraId="33C1AD4F">
      <w:pPr>
        <w:pStyle w:val="4"/>
      </w:pPr>
      <w:r>
        <w:rPr>
          <w:rFonts w:hint="eastAsia"/>
          <w:lang w:eastAsia="zh-CN"/>
        </w:rPr>
        <w:t>4.4</w:t>
      </w:r>
      <w:r>
        <w:t>票务预订页面</w:t>
      </w:r>
    </w:p>
    <w:p w14:paraId="2822827F">
      <w:pPr>
        <w:ind w:firstLine="480"/>
        <w:rPr>
          <w:rFonts w:hint="eastAsia"/>
        </w:rPr>
      </w:pPr>
      <w:r>
        <w:t>票务预订页面用于展示可售票种、分区、价格和库存状态，支持用户选择购票数量并提交订单，是系统票务销售流程中的核心业务页面之一。</w:t>
      </w:r>
    </w:p>
    <w:p w14:paraId="4EF510F6">
      <w:pPr>
        <w:ind w:firstLine="0" w:firstLineChars="0"/>
        <w:rPr>
          <w:rFonts w:hint="eastAsia"/>
          <w:lang w:eastAsia="zh-CN"/>
        </w:rPr>
      </w:pPr>
      <w:r>
        <w:rPr>
          <w:rFonts w:hint="eastAsia"/>
          <w:lang w:eastAsia="zh-CN"/>
        </w:rPr>
        <w:drawing>
          <wp:inline distT="0" distB="0" distL="114300" distR="114300">
            <wp:extent cx="5782945" cy="3130550"/>
            <wp:effectExtent l="0" t="0" r="0" b="8890"/>
            <wp:docPr id="43" name="图片 43" descr="用户--购票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用户--购票3"/>
                    <pic:cNvPicPr>
                      <a:picLocks noChangeAspect="1"/>
                    </pic:cNvPicPr>
                  </pic:nvPicPr>
                  <pic:blipFill>
                    <a:blip r:embed="rId42"/>
                    <a:stretch>
                      <a:fillRect/>
                    </a:stretch>
                  </pic:blipFill>
                  <pic:spPr>
                    <a:xfrm>
                      <a:off x="0" y="0"/>
                      <a:ext cx="5782945" cy="3130550"/>
                    </a:xfrm>
                    <a:prstGeom prst="rect">
                      <a:avLst/>
                    </a:prstGeom>
                  </pic:spPr>
                </pic:pic>
              </a:graphicData>
            </a:graphic>
          </wp:inline>
        </w:drawing>
      </w:r>
    </w:p>
    <w:p w14:paraId="2A988A81">
      <w:pPr>
        <w:ind w:firstLine="0" w:firstLineChars="0"/>
        <w:jc w:val="center"/>
        <w:rPr>
          <w:rFonts w:hint="eastAsia"/>
        </w:rPr>
      </w:pPr>
      <w:r>
        <w:t>图</w:t>
      </w:r>
      <w:r>
        <w:rPr>
          <w:rFonts w:hint="eastAsia"/>
          <w:lang w:eastAsia="zh-CN"/>
        </w:rPr>
        <w:t>4-3</w:t>
      </w:r>
      <w:r>
        <w:t>票务预订页面</w:t>
      </w:r>
    </w:p>
    <w:p w14:paraId="3906483C">
      <w:pPr>
        <w:pStyle w:val="4"/>
      </w:pPr>
      <w:r>
        <w:rPr>
          <w:rFonts w:hint="eastAsia"/>
          <w:lang w:eastAsia="zh-CN"/>
        </w:rPr>
        <w:t>4.5</w:t>
      </w:r>
      <w:r>
        <w:t>订单中心页面</w:t>
      </w:r>
    </w:p>
    <w:p w14:paraId="410E09AD">
      <w:pPr>
        <w:ind w:firstLine="480"/>
        <w:rPr>
          <w:rFonts w:hint="eastAsia"/>
        </w:rPr>
      </w:pPr>
      <w:r>
        <w:t>订单中心页面主要展示用户历史订单、订单状态、支付情况和电子票入口，便于用户统一管理票务与商品订单，并提升下单后的查询体验和服务效率。</w:t>
      </w:r>
    </w:p>
    <w:p w14:paraId="5296108E">
      <w:pPr>
        <w:ind w:firstLine="0" w:firstLineChars="0"/>
        <w:rPr>
          <w:rFonts w:hint="eastAsia"/>
          <w:lang w:eastAsia="zh-CN"/>
        </w:rPr>
      </w:pPr>
      <w:r>
        <w:rPr>
          <w:rFonts w:hint="eastAsia"/>
          <w:lang w:eastAsia="zh-CN"/>
        </w:rPr>
        <w:drawing>
          <wp:inline distT="0" distB="0" distL="114300" distR="114300">
            <wp:extent cx="5790565" cy="3105150"/>
            <wp:effectExtent l="0" t="0" r="635" b="3810"/>
            <wp:docPr id="44" name="图片 44" descr="用户--我的订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用户--我的订单2"/>
                    <pic:cNvPicPr>
                      <a:picLocks noChangeAspect="1"/>
                    </pic:cNvPicPr>
                  </pic:nvPicPr>
                  <pic:blipFill>
                    <a:blip r:embed="rId43"/>
                    <a:stretch>
                      <a:fillRect/>
                    </a:stretch>
                  </pic:blipFill>
                  <pic:spPr>
                    <a:xfrm>
                      <a:off x="0" y="0"/>
                      <a:ext cx="5790565" cy="3105150"/>
                    </a:xfrm>
                    <a:prstGeom prst="rect">
                      <a:avLst/>
                    </a:prstGeom>
                  </pic:spPr>
                </pic:pic>
              </a:graphicData>
            </a:graphic>
          </wp:inline>
        </w:drawing>
      </w:r>
    </w:p>
    <w:p w14:paraId="62060834">
      <w:pPr>
        <w:ind w:firstLine="0" w:firstLineChars="0"/>
        <w:jc w:val="center"/>
        <w:rPr>
          <w:rFonts w:hint="eastAsia"/>
        </w:rPr>
      </w:pPr>
      <w:r>
        <w:t>图</w:t>
      </w:r>
      <w:r>
        <w:rPr>
          <w:rFonts w:hint="eastAsia"/>
          <w:lang w:eastAsia="zh-CN"/>
        </w:rPr>
        <w:t>4-4</w:t>
      </w:r>
      <w:r>
        <w:t>订单中心页面</w:t>
      </w:r>
    </w:p>
    <w:p w14:paraId="1C758CF5">
      <w:pPr>
        <w:pStyle w:val="4"/>
      </w:pPr>
      <w:r>
        <w:rPr>
          <w:rFonts w:hint="eastAsia"/>
          <w:lang w:eastAsia="zh-CN"/>
        </w:rPr>
        <w:t>4.6</w:t>
      </w:r>
      <w:r>
        <w:t>周边商品页面</w:t>
      </w:r>
    </w:p>
    <w:p w14:paraId="64AD5337">
      <w:pPr>
        <w:ind w:firstLine="480"/>
        <w:rPr>
          <w:rFonts w:hint="eastAsia"/>
        </w:rPr>
      </w:pPr>
      <w:r>
        <w:t>周边商品页面用于集中展示音乐节周边商品信息，包括商品图片、价格、销量和分类筛选功能，可帮助用户快速浏览并进入商品详情或购物车流程。</w:t>
      </w:r>
    </w:p>
    <w:p w14:paraId="685E585E">
      <w:pPr>
        <w:ind w:firstLine="0" w:firstLineChars="0"/>
        <w:rPr>
          <w:rFonts w:hint="eastAsia"/>
          <w:lang w:eastAsia="zh-CN"/>
        </w:rPr>
      </w:pPr>
      <w:r>
        <w:rPr>
          <w:rFonts w:hint="eastAsia"/>
          <w:lang w:eastAsia="zh-CN"/>
        </w:rPr>
        <w:drawing>
          <wp:inline distT="0" distB="0" distL="114300" distR="114300">
            <wp:extent cx="5782945" cy="3440430"/>
            <wp:effectExtent l="0" t="0" r="8255" b="3810"/>
            <wp:docPr id="45" name="图片 45" descr="用户--商城商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用户--商城商品"/>
                    <pic:cNvPicPr>
                      <a:picLocks noChangeAspect="1"/>
                    </pic:cNvPicPr>
                  </pic:nvPicPr>
                  <pic:blipFill>
                    <a:blip r:embed="rId44"/>
                    <a:stretch>
                      <a:fillRect/>
                    </a:stretch>
                  </pic:blipFill>
                  <pic:spPr>
                    <a:xfrm>
                      <a:off x="0" y="0"/>
                      <a:ext cx="5782945" cy="3440430"/>
                    </a:xfrm>
                    <a:prstGeom prst="rect">
                      <a:avLst/>
                    </a:prstGeom>
                  </pic:spPr>
                </pic:pic>
              </a:graphicData>
            </a:graphic>
          </wp:inline>
        </w:drawing>
      </w:r>
    </w:p>
    <w:p w14:paraId="067103DD">
      <w:pPr>
        <w:ind w:firstLine="0" w:firstLineChars="0"/>
        <w:jc w:val="center"/>
        <w:rPr>
          <w:rFonts w:hint="eastAsia"/>
        </w:rPr>
      </w:pPr>
      <w:r>
        <w:t>图</w:t>
      </w:r>
      <w:r>
        <w:rPr>
          <w:rFonts w:hint="eastAsia"/>
          <w:lang w:eastAsia="zh-CN"/>
        </w:rPr>
        <w:t>4-6</w:t>
      </w:r>
      <w:r>
        <w:t>周边商品页面</w:t>
      </w:r>
    </w:p>
    <w:p w14:paraId="38ADF679">
      <w:pPr>
        <w:pStyle w:val="4"/>
      </w:pPr>
      <w:r>
        <w:rPr>
          <w:rFonts w:hint="eastAsia"/>
          <w:lang w:eastAsia="zh-CN"/>
        </w:rPr>
        <w:t>4.7</w:t>
      </w:r>
      <w:r>
        <w:t>积分商城页面</w:t>
      </w:r>
    </w:p>
    <w:p w14:paraId="04D55AD9">
      <w:pPr>
        <w:ind w:firstLine="480"/>
        <w:rPr>
          <w:rFonts w:hint="eastAsia"/>
        </w:rPr>
      </w:pPr>
      <w:r>
        <w:t>积分商城页面用于展示可兑换礼品、所需积分和库存数量，支持用户使用平台积分完成礼品兑换，体现系统在用户激励和活动运营方面的功能设计。</w:t>
      </w:r>
    </w:p>
    <w:p w14:paraId="080AF6F9">
      <w:pPr>
        <w:ind w:firstLine="0" w:firstLineChars="0"/>
        <w:jc w:val="center"/>
        <w:rPr>
          <w:rFonts w:hint="eastAsia"/>
          <w:lang w:eastAsia="zh-CN"/>
        </w:rPr>
      </w:pPr>
      <w:r>
        <w:rPr>
          <w:rFonts w:hint="eastAsia"/>
          <w:lang w:eastAsia="zh-CN"/>
        </w:rPr>
        <w:drawing>
          <wp:inline distT="0" distB="0" distL="114300" distR="114300">
            <wp:extent cx="3916045" cy="2879725"/>
            <wp:effectExtent l="0" t="0" r="635" b="635"/>
            <wp:docPr id="46" name="图片 46" descr="用户--打卡积分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用户--打卡积分3"/>
                    <pic:cNvPicPr>
                      <a:picLocks noChangeAspect="1"/>
                    </pic:cNvPicPr>
                  </pic:nvPicPr>
                  <pic:blipFill>
                    <a:blip r:embed="rId45"/>
                    <a:stretch>
                      <a:fillRect/>
                    </a:stretch>
                  </pic:blipFill>
                  <pic:spPr>
                    <a:xfrm>
                      <a:off x="0" y="0"/>
                      <a:ext cx="3916045" cy="2879725"/>
                    </a:xfrm>
                    <a:prstGeom prst="rect">
                      <a:avLst/>
                    </a:prstGeom>
                  </pic:spPr>
                </pic:pic>
              </a:graphicData>
            </a:graphic>
          </wp:inline>
        </w:drawing>
      </w:r>
    </w:p>
    <w:p w14:paraId="27B17484">
      <w:pPr>
        <w:ind w:firstLine="0" w:firstLineChars="0"/>
        <w:jc w:val="center"/>
        <w:rPr>
          <w:rFonts w:hint="eastAsia"/>
          <w:lang w:eastAsia="zh-CN"/>
        </w:rPr>
      </w:pPr>
      <w:r>
        <w:t>图</w:t>
      </w:r>
      <w:r>
        <w:rPr>
          <w:rFonts w:hint="eastAsia"/>
          <w:lang w:eastAsia="zh-CN"/>
        </w:rPr>
        <w:t>4-7</w:t>
      </w:r>
      <w:r>
        <w:t>积分商城页面</w:t>
      </w:r>
    </w:p>
    <w:p w14:paraId="5DCFBF6C">
      <w:pPr>
        <w:pStyle w:val="4"/>
      </w:pPr>
      <w:r>
        <w:rPr>
          <w:rFonts w:hint="eastAsia"/>
          <w:lang w:eastAsia="zh-CN"/>
        </w:rPr>
        <w:t>4.8</w:t>
      </w:r>
      <w:r>
        <w:t>后台管理页面</w:t>
      </w:r>
    </w:p>
    <w:p w14:paraId="05EF796A">
      <w:pPr>
        <w:ind w:firstLine="0" w:firstLineChars="0"/>
        <w:rPr>
          <w:rFonts w:hint="eastAsia"/>
        </w:rPr>
      </w:pPr>
      <w:r>
        <w:t>后台管理页面主要面向管理员，用于维护票务信息、商品数据、资讯内容和订单状态，并提供统计分析与权限管理入口，是平台运营管理的重要支撑页面。</w:t>
      </w:r>
    </w:p>
    <w:p w14:paraId="4F118F8E">
      <w:pPr>
        <w:ind w:firstLine="0" w:firstLineChars="0"/>
        <w:rPr>
          <w:rFonts w:hint="eastAsia"/>
          <w:lang w:eastAsia="zh-CN"/>
        </w:rPr>
      </w:pPr>
      <w:r>
        <w:rPr>
          <w:rFonts w:hint="eastAsia"/>
          <w:lang w:eastAsia="zh-CN"/>
        </w:rPr>
        <w:drawing>
          <wp:inline distT="0" distB="0" distL="114300" distR="114300">
            <wp:extent cx="5781040" cy="2768600"/>
            <wp:effectExtent l="0" t="0" r="0" b="5080"/>
            <wp:docPr id="47" name="图片 47" descr="管理员--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管理员--主页"/>
                    <pic:cNvPicPr>
                      <a:picLocks noChangeAspect="1"/>
                    </pic:cNvPicPr>
                  </pic:nvPicPr>
                  <pic:blipFill>
                    <a:blip r:embed="rId46"/>
                    <a:stretch>
                      <a:fillRect/>
                    </a:stretch>
                  </pic:blipFill>
                  <pic:spPr>
                    <a:xfrm>
                      <a:off x="0" y="0"/>
                      <a:ext cx="5781040" cy="2768600"/>
                    </a:xfrm>
                    <a:prstGeom prst="rect">
                      <a:avLst/>
                    </a:prstGeom>
                  </pic:spPr>
                </pic:pic>
              </a:graphicData>
            </a:graphic>
          </wp:inline>
        </w:drawing>
      </w:r>
    </w:p>
    <w:p w14:paraId="6FBD0F54">
      <w:pPr>
        <w:ind w:firstLine="0" w:firstLineChars="0"/>
        <w:jc w:val="center"/>
        <w:rPr>
          <w:rFonts w:hint="eastAsia"/>
        </w:rPr>
      </w:pPr>
      <w:r>
        <w:t>图</w:t>
      </w:r>
      <w:r>
        <w:rPr>
          <w:rFonts w:hint="eastAsia"/>
          <w:lang w:eastAsia="zh-CN"/>
        </w:rPr>
        <w:t>4-9</w:t>
      </w:r>
      <w:r>
        <w:t>后台管理页面</w:t>
      </w:r>
    </w:p>
    <w:p w14:paraId="4301F410">
      <w:pPr>
        <w:ind w:firstLine="0" w:firstLineChars="0"/>
        <w:rPr>
          <w:rFonts w:hint="eastAsia"/>
        </w:rPr>
      </w:pPr>
    </w:p>
    <w:p w14:paraId="3CFCEF0B">
      <w:pPr>
        <w:pStyle w:val="3"/>
        <w:ind w:firstLine="643"/>
        <w:jc w:val="center"/>
      </w:pPr>
      <w:bookmarkStart w:id="18" w:name="_Toc5719"/>
      <w:r>
        <w:rPr>
          <w:rFonts w:hint="eastAsia"/>
          <w:lang w:eastAsia="zh-CN"/>
        </w:rPr>
        <w:t>5</w:t>
      </w:r>
      <w:r>
        <w:t>系统测试与结果分析</w:t>
      </w:r>
      <w:bookmarkEnd w:id="18"/>
    </w:p>
    <w:p w14:paraId="4E6B3BAF">
      <w:pPr>
        <w:pStyle w:val="4"/>
      </w:pPr>
      <w:bookmarkStart w:id="19" w:name="_Toc5153"/>
      <w:r>
        <w:t>5.1测试目的与测试环境</w:t>
      </w:r>
      <w:bookmarkEnd w:id="19"/>
    </w:p>
    <w:p w14:paraId="02DD7561">
      <w:pPr>
        <w:ind w:firstLine="480"/>
        <w:rPr>
          <w:rFonts w:hint="eastAsia"/>
        </w:rPr>
      </w:pPr>
      <w:r>
        <w:t>系统测试的目的在于验证沈阳音乐节管理系统是否满足需求分析阶段提出的功能要求和非功能要求，检查业务流程是否连贯、数据是否一致、页面是否可用，并发现潜在缺陷。测试环境可配置为Windows操作系统，后端采用SpringBoot运行环境，前端使用现代浏览器访问，数据库为MySQL8.0。测试工具可选用Postman进行接口调试，浏览器开发者工具用于前端交互验证。测试内容主要包括功能测试、业务流程测试、异常测试、兼容性测试与简单性能测试。其中，功能测试用于验证各模块是否可正常使用；业务流程测试用于验证多步骤操作的一致性；异常测试用于检查非法输入和边界条件的处理情况；兼容性测试关注不同浏览器和不同屏幕尺寸下页面表现；简单性能测试则主要观察常见访问场景下的响应情况。</w:t>
      </w:r>
    </w:p>
    <w:p w14:paraId="04ECC4B0">
      <w:pPr>
        <w:pStyle w:val="4"/>
      </w:pPr>
      <w:bookmarkStart w:id="20" w:name="_Toc24575"/>
      <w:r>
        <w:t>5.2功能测试设计</w:t>
      </w:r>
      <w:bookmarkEnd w:id="20"/>
    </w:p>
    <w:p w14:paraId="0A423B22">
      <w:pPr>
        <w:ind w:firstLine="0" w:firstLineChars="0"/>
        <w:jc w:val="center"/>
        <w:rPr>
          <w:rFonts w:hint="eastAsia"/>
        </w:rPr>
      </w:pPr>
      <w:r>
        <w:t>表5-1用户登录功能测试</w:t>
      </w:r>
    </w:p>
    <w:p w14:paraId="29E32B62">
      <w:pPr>
        <w:ind w:firstLine="480"/>
        <w:rPr>
          <w:rFonts w:hint="eastAsia"/>
        </w:rPr>
      </w:pPr>
      <w:r>
        <w:t>用户登录是系统访问控制的基础功能，直接关系到前台用户中心、票务预订、订单支付及后台管理等模块的正常使用。本测试主要验证账号密码校验、角色识别、错误提示以及登录成功后的页面跳转是否符合预期，从而保证系统能够在统一身份认证的前提下提供稳定、安全的访问入口。</w:t>
      </w:r>
    </w:p>
    <w:tbl>
      <w:tblPr>
        <w:tblStyle w:val="34"/>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69B2EA08">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PrEx>
        <w:trPr>
          <w:jc w:val="center"/>
        </w:trPr>
        <w:tc>
          <w:tcPr>
            <w:tcW w:w="680" w:type="dxa"/>
            <w:tcBorders>
              <w:bottom w:val="single" w:color="000000" w:sz="8" w:space="0"/>
            </w:tcBorders>
            <w:vAlign w:val="center"/>
          </w:tcPr>
          <w:p w14:paraId="0B042759">
            <w:pPr>
              <w:ind w:firstLine="0" w:firstLineChars="0"/>
              <w:rPr>
                <w:rFonts w:hint="eastAsia"/>
              </w:rPr>
            </w:pPr>
            <w:r>
              <w:t>序号</w:t>
            </w:r>
          </w:p>
        </w:tc>
        <w:tc>
          <w:tcPr>
            <w:tcW w:w="1871" w:type="dxa"/>
            <w:tcBorders>
              <w:bottom w:val="single" w:color="000000" w:sz="8" w:space="0"/>
            </w:tcBorders>
            <w:vAlign w:val="center"/>
          </w:tcPr>
          <w:p w14:paraId="39663EA0">
            <w:pPr>
              <w:ind w:firstLine="0" w:firstLineChars="0"/>
              <w:rPr>
                <w:rFonts w:hint="eastAsia"/>
              </w:rPr>
            </w:pPr>
            <w:r>
              <w:t>测试内容</w:t>
            </w:r>
          </w:p>
        </w:tc>
        <w:tc>
          <w:tcPr>
            <w:tcW w:w="3061" w:type="dxa"/>
            <w:tcBorders>
              <w:bottom w:val="single" w:color="000000" w:sz="8" w:space="0"/>
            </w:tcBorders>
            <w:vAlign w:val="center"/>
          </w:tcPr>
          <w:p w14:paraId="227D49EE">
            <w:pPr>
              <w:ind w:firstLine="0" w:firstLineChars="0"/>
              <w:rPr>
                <w:rFonts w:hint="eastAsia"/>
              </w:rPr>
            </w:pPr>
            <w:r>
              <w:t>输入/操作</w:t>
            </w:r>
          </w:p>
        </w:tc>
        <w:tc>
          <w:tcPr>
            <w:tcW w:w="3061" w:type="dxa"/>
            <w:tcBorders>
              <w:bottom w:val="single" w:color="000000" w:sz="8" w:space="0"/>
            </w:tcBorders>
            <w:vAlign w:val="center"/>
          </w:tcPr>
          <w:p w14:paraId="3B8A0614">
            <w:pPr>
              <w:ind w:firstLine="0" w:firstLineChars="0"/>
              <w:rPr>
                <w:rFonts w:hint="eastAsia"/>
              </w:rPr>
            </w:pPr>
            <w:r>
              <w:t>预期结果</w:t>
            </w:r>
          </w:p>
        </w:tc>
        <w:tc>
          <w:tcPr>
            <w:tcW w:w="1020" w:type="dxa"/>
            <w:tcBorders>
              <w:bottom w:val="single" w:color="000000" w:sz="8" w:space="0"/>
            </w:tcBorders>
            <w:vAlign w:val="center"/>
          </w:tcPr>
          <w:p w14:paraId="39180635">
            <w:pPr>
              <w:ind w:firstLine="0" w:firstLineChars="0"/>
              <w:rPr>
                <w:rFonts w:hint="eastAsia"/>
              </w:rPr>
            </w:pPr>
            <w:r>
              <w:t>测试结果</w:t>
            </w:r>
          </w:p>
        </w:tc>
      </w:tr>
      <w:tr w14:paraId="4EDDFC8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0FC91963">
            <w:pPr>
              <w:ind w:firstLine="0" w:firstLineChars="0"/>
              <w:rPr>
                <w:rFonts w:hint="eastAsia"/>
              </w:rPr>
            </w:pPr>
            <w:r>
              <w:t>1</w:t>
            </w:r>
          </w:p>
        </w:tc>
        <w:tc>
          <w:tcPr>
            <w:tcW w:w="1871" w:type="dxa"/>
            <w:vAlign w:val="center"/>
          </w:tcPr>
          <w:p w14:paraId="30DFB4B2">
            <w:pPr>
              <w:ind w:firstLine="0" w:firstLineChars="0"/>
              <w:rPr>
                <w:rFonts w:hint="eastAsia"/>
              </w:rPr>
            </w:pPr>
            <w:r>
              <w:t>正常登录</w:t>
            </w:r>
          </w:p>
        </w:tc>
        <w:tc>
          <w:tcPr>
            <w:tcW w:w="3061" w:type="dxa"/>
            <w:vAlign w:val="center"/>
          </w:tcPr>
          <w:p w14:paraId="1123E051">
            <w:pPr>
              <w:ind w:firstLine="0" w:firstLineChars="0"/>
              <w:rPr>
                <w:rFonts w:hint="eastAsia"/>
              </w:rPr>
            </w:pPr>
            <w:r>
              <w:t>输入已注册手机号与正确密码</w:t>
            </w:r>
          </w:p>
        </w:tc>
        <w:tc>
          <w:tcPr>
            <w:tcW w:w="3061" w:type="dxa"/>
            <w:vAlign w:val="center"/>
          </w:tcPr>
          <w:p w14:paraId="28613A20">
            <w:pPr>
              <w:ind w:firstLine="0" w:firstLineChars="0"/>
              <w:rPr>
                <w:rFonts w:hint="eastAsia"/>
              </w:rPr>
            </w:pPr>
            <w:r>
              <w:t>登录成功，跳转系统首页并生成会话</w:t>
            </w:r>
          </w:p>
        </w:tc>
        <w:tc>
          <w:tcPr>
            <w:tcW w:w="1020" w:type="dxa"/>
            <w:vAlign w:val="center"/>
          </w:tcPr>
          <w:p w14:paraId="34FFA808">
            <w:pPr>
              <w:ind w:firstLine="0" w:firstLineChars="0"/>
              <w:rPr>
                <w:rFonts w:hint="eastAsia"/>
              </w:rPr>
            </w:pPr>
            <w:r>
              <w:t>通过</w:t>
            </w:r>
          </w:p>
        </w:tc>
      </w:tr>
      <w:tr w14:paraId="006ACD03">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352E3ED5">
            <w:pPr>
              <w:ind w:firstLine="0" w:firstLineChars="0"/>
              <w:rPr>
                <w:rFonts w:hint="eastAsia"/>
              </w:rPr>
            </w:pPr>
            <w:r>
              <w:t>2</w:t>
            </w:r>
          </w:p>
        </w:tc>
        <w:tc>
          <w:tcPr>
            <w:tcW w:w="1871" w:type="dxa"/>
            <w:vAlign w:val="center"/>
          </w:tcPr>
          <w:p w14:paraId="4A2D3F27">
            <w:pPr>
              <w:ind w:firstLine="0" w:firstLineChars="0"/>
              <w:rPr>
                <w:rFonts w:hint="eastAsia"/>
              </w:rPr>
            </w:pPr>
            <w:r>
              <w:t>密码错误</w:t>
            </w:r>
          </w:p>
        </w:tc>
        <w:tc>
          <w:tcPr>
            <w:tcW w:w="3061" w:type="dxa"/>
            <w:vAlign w:val="center"/>
          </w:tcPr>
          <w:p w14:paraId="44DCA9D6">
            <w:pPr>
              <w:ind w:firstLine="0" w:firstLineChars="0"/>
              <w:rPr>
                <w:rFonts w:hint="eastAsia"/>
              </w:rPr>
            </w:pPr>
            <w:r>
              <w:t>输入已注册手机号与错误密码</w:t>
            </w:r>
          </w:p>
        </w:tc>
        <w:tc>
          <w:tcPr>
            <w:tcW w:w="3061" w:type="dxa"/>
            <w:vAlign w:val="center"/>
          </w:tcPr>
          <w:p w14:paraId="606C5B72">
            <w:pPr>
              <w:ind w:firstLine="0" w:firstLineChars="0"/>
              <w:rPr>
                <w:rFonts w:hint="eastAsia"/>
              </w:rPr>
            </w:pPr>
            <w:r>
              <w:t>提示账号或密码错误，禁止进入系统</w:t>
            </w:r>
          </w:p>
        </w:tc>
        <w:tc>
          <w:tcPr>
            <w:tcW w:w="1020" w:type="dxa"/>
            <w:vAlign w:val="center"/>
          </w:tcPr>
          <w:p w14:paraId="37FD030D">
            <w:pPr>
              <w:ind w:firstLine="0" w:firstLineChars="0"/>
              <w:rPr>
                <w:rFonts w:hint="eastAsia"/>
              </w:rPr>
            </w:pPr>
            <w:r>
              <w:t>通过</w:t>
            </w:r>
          </w:p>
        </w:tc>
      </w:tr>
      <w:tr w14:paraId="0BD2FA02">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1C47A3EA">
            <w:pPr>
              <w:ind w:firstLine="0" w:firstLineChars="0"/>
              <w:rPr>
                <w:rFonts w:hint="eastAsia"/>
              </w:rPr>
            </w:pPr>
            <w:r>
              <w:t>3</w:t>
            </w:r>
          </w:p>
        </w:tc>
        <w:tc>
          <w:tcPr>
            <w:tcW w:w="1871" w:type="dxa"/>
            <w:vAlign w:val="center"/>
          </w:tcPr>
          <w:p w14:paraId="036807DA">
            <w:pPr>
              <w:ind w:firstLine="0" w:firstLineChars="0"/>
              <w:rPr>
                <w:rFonts w:hint="eastAsia"/>
              </w:rPr>
            </w:pPr>
            <w:r>
              <w:t>账号不存在</w:t>
            </w:r>
          </w:p>
        </w:tc>
        <w:tc>
          <w:tcPr>
            <w:tcW w:w="3061" w:type="dxa"/>
            <w:vAlign w:val="center"/>
          </w:tcPr>
          <w:p w14:paraId="4901EBE2">
            <w:pPr>
              <w:ind w:firstLine="0" w:firstLineChars="0"/>
              <w:rPr>
                <w:rFonts w:hint="eastAsia"/>
              </w:rPr>
            </w:pPr>
            <w:r>
              <w:t>输入未注册手机号与任意密码</w:t>
            </w:r>
          </w:p>
        </w:tc>
        <w:tc>
          <w:tcPr>
            <w:tcW w:w="3061" w:type="dxa"/>
            <w:vAlign w:val="center"/>
          </w:tcPr>
          <w:p w14:paraId="69C30957">
            <w:pPr>
              <w:ind w:firstLine="0" w:firstLineChars="0"/>
              <w:rPr>
                <w:rFonts w:hint="eastAsia"/>
              </w:rPr>
            </w:pPr>
            <w:r>
              <w:t>提示用户不存在，不生成会话</w:t>
            </w:r>
          </w:p>
        </w:tc>
        <w:tc>
          <w:tcPr>
            <w:tcW w:w="1020" w:type="dxa"/>
            <w:vAlign w:val="center"/>
          </w:tcPr>
          <w:p w14:paraId="7A4A34A8">
            <w:pPr>
              <w:ind w:firstLine="0" w:firstLineChars="0"/>
              <w:rPr>
                <w:rFonts w:hint="eastAsia"/>
              </w:rPr>
            </w:pPr>
            <w:r>
              <w:t>通过</w:t>
            </w:r>
          </w:p>
        </w:tc>
      </w:tr>
      <w:tr w14:paraId="412B53E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37CDE4A3">
            <w:pPr>
              <w:ind w:firstLine="0" w:firstLineChars="0"/>
              <w:rPr>
                <w:rFonts w:hint="eastAsia"/>
              </w:rPr>
            </w:pPr>
            <w:r>
              <w:t>4</w:t>
            </w:r>
          </w:p>
        </w:tc>
        <w:tc>
          <w:tcPr>
            <w:tcW w:w="1871" w:type="dxa"/>
            <w:tcBorders>
              <w:bottom w:val="single" w:color="000000" w:sz="8" w:space="0"/>
            </w:tcBorders>
            <w:vAlign w:val="center"/>
          </w:tcPr>
          <w:p w14:paraId="70C906BF">
            <w:pPr>
              <w:ind w:firstLine="0" w:firstLineChars="0"/>
              <w:rPr>
                <w:rFonts w:hint="eastAsia"/>
              </w:rPr>
            </w:pPr>
            <w:r>
              <w:t>空值校验</w:t>
            </w:r>
          </w:p>
        </w:tc>
        <w:tc>
          <w:tcPr>
            <w:tcW w:w="3061" w:type="dxa"/>
            <w:tcBorders>
              <w:bottom w:val="single" w:color="000000" w:sz="8" w:space="0"/>
            </w:tcBorders>
            <w:vAlign w:val="center"/>
          </w:tcPr>
          <w:p w14:paraId="6B14BCCE">
            <w:pPr>
              <w:ind w:firstLine="0" w:firstLineChars="0"/>
              <w:rPr>
                <w:rFonts w:hint="eastAsia"/>
              </w:rPr>
            </w:pPr>
            <w:r>
              <w:t>手机号或密码为空后提交</w:t>
            </w:r>
          </w:p>
        </w:tc>
        <w:tc>
          <w:tcPr>
            <w:tcW w:w="3061" w:type="dxa"/>
            <w:tcBorders>
              <w:bottom w:val="single" w:color="000000" w:sz="8" w:space="0"/>
            </w:tcBorders>
            <w:vAlign w:val="center"/>
          </w:tcPr>
          <w:p w14:paraId="159C0893">
            <w:pPr>
              <w:ind w:firstLine="0" w:firstLineChars="0"/>
              <w:rPr>
                <w:rFonts w:hint="eastAsia"/>
              </w:rPr>
            </w:pPr>
            <w:r>
              <w:t>前端提示必填项，接口不提交</w:t>
            </w:r>
          </w:p>
        </w:tc>
        <w:tc>
          <w:tcPr>
            <w:tcW w:w="1020" w:type="dxa"/>
            <w:tcBorders>
              <w:bottom w:val="single" w:color="000000" w:sz="8" w:space="0"/>
            </w:tcBorders>
            <w:vAlign w:val="center"/>
          </w:tcPr>
          <w:p w14:paraId="1E01ABDF">
            <w:pPr>
              <w:ind w:firstLine="0" w:firstLineChars="0"/>
              <w:rPr>
                <w:rFonts w:hint="eastAsia"/>
              </w:rPr>
            </w:pPr>
            <w:r>
              <w:t>通过</w:t>
            </w:r>
          </w:p>
        </w:tc>
      </w:tr>
    </w:tbl>
    <w:p w14:paraId="363E2F6A">
      <w:pPr>
        <w:ind w:firstLine="0" w:firstLineChars="0"/>
        <w:rPr>
          <w:rFonts w:hint="eastAsia"/>
        </w:rPr>
      </w:pPr>
      <w:r>
        <w:t>测试结论：以上用例执行结果均达到预期，说明该模块的核心业务流程能够稳定运行，具备基本的可用性与正确性。</w:t>
      </w:r>
    </w:p>
    <w:p w14:paraId="0AADCA55">
      <w:pPr>
        <w:ind w:firstLine="0" w:firstLineChars="0"/>
        <w:jc w:val="center"/>
        <w:rPr>
          <w:rFonts w:hint="eastAsia"/>
        </w:rPr>
      </w:pPr>
      <w:r>
        <w:t>表5-2票务预订功能测试</w:t>
      </w:r>
    </w:p>
    <w:p w14:paraId="4837C3AB">
      <w:pPr>
        <w:ind w:firstLine="480"/>
        <w:rPr>
          <w:rFonts w:hint="eastAsia"/>
        </w:rPr>
      </w:pPr>
      <w:r>
        <w:t>票务预订是沈阳音乐节管理系统的核心交易场景之一，涉及场次选择、票区库存校验、实名信息约束和订单生成等关键步骤。本测试重点检查用户在选择音乐节场次与票区后，系统能否正确完成库存判断、重复购票限制以及下单结果反馈，保证购票流程完整、准确并具有业务约束能力。</w:t>
      </w:r>
    </w:p>
    <w:tbl>
      <w:tblPr>
        <w:tblStyle w:val="34"/>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259744CE">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PrEx>
        <w:trPr>
          <w:jc w:val="center"/>
        </w:trPr>
        <w:tc>
          <w:tcPr>
            <w:tcW w:w="680" w:type="dxa"/>
            <w:tcBorders>
              <w:bottom w:val="single" w:color="000000" w:sz="8" w:space="0"/>
            </w:tcBorders>
            <w:vAlign w:val="center"/>
          </w:tcPr>
          <w:p w14:paraId="1E5A5815">
            <w:pPr>
              <w:ind w:firstLine="0" w:firstLineChars="0"/>
              <w:rPr>
                <w:rFonts w:hint="eastAsia"/>
              </w:rPr>
            </w:pPr>
            <w:r>
              <w:t>序号</w:t>
            </w:r>
          </w:p>
        </w:tc>
        <w:tc>
          <w:tcPr>
            <w:tcW w:w="1871" w:type="dxa"/>
            <w:tcBorders>
              <w:bottom w:val="single" w:color="000000" w:sz="8" w:space="0"/>
            </w:tcBorders>
            <w:vAlign w:val="center"/>
          </w:tcPr>
          <w:p w14:paraId="0AF1D2C2">
            <w:pPr>
              <w:ind w:firstLine="0" w:firstLineChars="0"/>
              <w:rPr>
                <w:rFonts w:hint="eastAsia"/>
              </w:rPr>
            </w:pPr>
            <w:r>
              <w:t>测试内容</w:t>
            </w:r>
          </w:p>
        </w:tc>
        <w:tc>
          <w:tcPr>
            <w:tcW w:w="3061" w:type="dxa"/>
            <w:tcBorders>
              <w:bottom w:val="single" w:color="000000" w:sz="8" w:space="0"/>
            </w:tcBorders>
            <w:vAlign w:val="center"/>
          </w:tcPr>
          <w:p w14:paraId="7A2F07A2">
            <w:pPr>
              <w:ind w:firstLine="0" w:firstLineChars="0"/>
              <w:rPr>
                <w:rFonts w:hint="eastAsia"/>
              </w:rPr>
            </w:pPr>
            <w:r>
              <w:t>输入/操作</w:t>
            </w:r>
          </w:p>
        </w:tc>
        <w:tc>
          <w:tcPr>
            <w:tcW w:w="3061" w:type="dxa"/>
            <w:tcBorders>
              <w:bottom w:val="single" w:color="000000" w:sz="8" w:space="0"/>
            </w:tcBorders>
            <w:vAlign w:val="center"/>
          </w:tcPr>
          <w:p w14:paraId="7944C3AA">
            <w:pPr>
              <w:ind w:firstLine="0" w:firstLineChars="0"/>
              <w:rPr>
                <w:rFonts w:hint="eastAsia"/>
              </w:rPr>
            </w:pPr>
            <w:r>
              <w:t>预期结果</w:t>
            </w:r>
          </w:p>
        </w:tc>
        <w:tc>
          <w:tcPr>
            <w:tcW w:w="1020" w:type="dxa"/>
            <w:tcBorders>
              <w:bottom w:val="single" w:color="000000" w:sz="8" w:space="0"/>
            </w:tcBorders>
            <w:vAlign w:val="center"/>
          </w:tcPr>
          <w:p w14:paraId="5E134DA9">
            <w:pPr>
              <w:ind w:firstLine="0" w:firstLineChars="0"/>
              <w:rPr>
                <w:rFonts w:hint="eastAsia"/>
              </w:rPr>
            </w:pPr>
            <w:r>
              <w:t>测试结果</w:t>
            </w:r>
          </w:p>
        </w:tc>
      </w:tr>
      <w:tr w14:paraId="7CE4C31F">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373768B4">
            <w:pPr>
              <w:ind w:firstLine="0" w:firstLineChars="0"/>
              <w:rPr>
                <w:rFonts w:hint="eastAsia"/>
              </w:rPr>
            </w:pPr>
            <w:r>
              <w:t>1</w:t>
            </w:r>
          </w:p>
        </w:tc>
        <w:tc>
          <w:tcPr>
            <w:tcW w:w="1871" w:type="dxa"/>
            <w:vAlign w:val="center"/>
          </w:tcPr>
          <w:p w14:paraId="63B8A15F">
            <w:pPr>
              <w:ind w:firstLine="0" w:firstLineChars="0"/>
              <w:rPr>
                <w:rFonts w:hint="eastAsia"/>
              </w:rPr>
            </w:pPr>
            <w:r>
              <w:t>场次与票区展示</w:t>
            </w:r>
          </w:p>
        </w:tc>
        <w:tc>
          <w:tcPr>
            <w:tcW w:w="3061" w:type="dxa"/>
            <w:vAlign w:val="center"/>
          </w:tcPr>
          <w:p w14:paraId="3D13AD80">
            <w:pPr>
              <w:ind w:firstLine="0" w:firstLineChars="0"/>
              <w:rPr>
                <w:rFonts w:hint="eastAsia"/>
              </w:rPr>
            </w:pPr>
            <w:r>
              <w:t>进入票务页面选择音乐节场次</w:t>
            </w:r>
          </w:p>
        </w:tc>
        <w:tc>
          <w:tcPr>
            <w:tcW w:w="3061" w:type="dxa"/>
            <w:vAlign w:val="center"/>
          </w:tcPr>
          <w:p w14:paraId="36F3E83C">
            <w:pPr>
              <w:ind w:firstLine="0" w:firstLineChars="0"/>
              <w:rPr>
                <w:rFonts w:hint="eastAsia"/>
              </w:rPr>
            </w:pPr>
            <w:r>
              <w:t>显示对应票区、价格及剩余库存</w:t>
            </w:r>
          </w:p>
        </w:tc>
        <w:tc>
          <w:tcPr>
            <w:tcW w:w="1020" w:type="dxa"/>
            <w:vAlign w:val="center"/>
          </w:tcPr>
          <w:p w14:paraId="46210C61">
            <w:pPr>
              <w:ind w:firstLine="0" w:firstLineChars="0"/>
              <w:rPr>
                <w:rFonts w:hint="eastAsia"/>
              </w:rPr>
            </w:pPr>
            <w:r>
              <w:t>通过</w:t>
            </w:r>
          </w:p>
        </w:tc>
      </w:tr>
      <w:tr w14:paraId="56C133A2">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6F1E6CF4">
            <w:pPr>
              <w:ind w:firstLine="0" w:firstLineChars="0"/>
              <w:rPr>
                <w:rFonts w:hint="eastAsia"/>
              </w:rPr>
            </w:pPr>
            <w:r>
              <w:t>2</w:t>
            </w:r>
          </w:p>
        </w:tc>
        <w:tc>
          <w:tcPr>
            <w:tcW w:w="1871" w:type="dxa"/>
            <w:vAlign w:val="center"/>
          </w:tcPr>
          <w:p w14:paraId="7D46ADAB">
            <w:pPr>
              <w:ind w:firstLine="0" w:firstLineChars="0"/>
              <w:rPr>
                <w:rFonts w:hint="eastAsia"/>
              </w:rPr>
            </w:pPr>
            <w:r>
              <w:t>正常购票</w:t>
            </w:r>
          </w:p>
        </w:tc>
        <w:tc>
          <w:tcPr>
            <w:tcW w:w="3061" w:type="dxa"/>
            <w:vAlign w:val="center"/>
          </w:tcPr>
          <w:p w14:paraId="1B818205">
            <w:pPr>
              <w:ind w:firstLine="0" w:firstLineChars="0"/>
              <w:rPr>
                <w:rFonts w:hint="eastAsia"/>
              </w:rPr>
            </w:pPr>
            <w:r>
              <w:t>选择有效票区并填写实名信息提交</w:t>
            </w:r>
          </w:p>
        </w:tc>
        <w:tc>
          <w:tcPr>
            <w:tcW w:w="3061" w:type="dxa"/>
            <w:vAlign w:val="center"/>
          </w:tcPr>
          <w:p w14:paraId="5265A7E6">
            <w:pPr>
              <w:ind w:firstLine="0" w:firstLineChars="0"/>
              <w:rPr>
                <w:rFonts w:hint="eastAsia"/>
              </w:rPr>
            </w:pPr>
            <w:r>
              <w:t>生成购票订单并返回支付入口</w:t>
            </w:r>
          </w:p>
        </w:tc>
        <w:tc>
          <w:tcPr>
            <w:tcW w:w="1020" w:type="dxa"/>
            <w:vAlign w:val="center"/>
          </w:tcPr>
          <w:p w14:paraId="20E6F13B">
            <w:pPr>
              <w:ind w:firstLine="0" w:firstLineChars="0"/>
              <w:rPr>
                <w:rFonts w:hint="eastAsia"/>
              </w:rPr>
            </w:pPr>
            <w:r>
              <w:t>通过</w:t>
            </w:r>
          </w:p>
        </w:tc>
      </w:tr>
      <w:tr w14:paraId="04266728">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4CE6A777">
            <w:pPr>
              <w:ind w:firstLine="0" w:firstLineChars="0"/>
              <w:rPr>
                <w:rFonts w:hint="eastAsia"/>
              </w:rPr>
            </w:pPr>
            <w:r>
              <w:t>3</w:t>
            </w:r>
          </w:p>
        </w:tc>
        <w:tc>
          <w:tcPr>
            <w:tcW w:w="1871" w:type="dxa"/>
            <w:vAlign w:val="center"/>
          </w:tcPr>
          <w:p w14:paraId="47B3635C">
            <w:pPr>
              <w:ind w:firstLine="0" w:firstLineChars="0"/>
              <w:rPr>
                <w:rFonts w:hint="eastAsia"/>
              </w:rPr>
            </w:pPr>
            <w:r>
              <w:t>库存不足</w:t>
            </w:r>
          </w:p>
        </w:tc>
        <w:tc>
          <w:tcPr>
            <w:tcW w:w="3061" w:type="dxa"/>
            <w:vAlign w:val="center"/>
          </w:tcPr>
          <w:p w14:paraId="47F7A62D">
            <w:pPr>
              <w:ind w:firstLine="0" w:firstLineChars="0"/>
              <w:rPr>
                <w:rFonts w:hint="eastAsia"/>
              </w:rPr>
            </w:pPr>
            <w:r>
              <w:t>选择已售罄或库存不足票区提交</w:t>
            </w:r>
          </w:p>
        </w:tc>
        <w:tc>
          <w:tcPr>
            <w:tcW w:w="3061" w:type="dxa"/>
            <w:vAlign w:val="center"/>
          </w:tcPr>
          <w:p w14:paraId="02AED974">
            <w:pPr>
              <w:ind w:firstLine="0" w:firstLineChars="0"/>
              <w:rPr>
                <w:rFonts w:hint="eastAsia"/>
              </w:rPr>
            </w:pPr>
            <w:r>
              <w:t>提示库存不足，不生成订单</w:t>
            </w:r>
          </w:p>
        </w:tc>
        <w:tc>
          <w:tcPr>
            <w:tcW w:w="1020" w:type="dxa"/>
            <w:vAlign w:val="center"/>
          </w:tcPr>
          <w:p w14:paraId="08D8E719">
            <w:pPr>
              <w:ind w:firstLine="0" w:firstLineChars="0"/>
              <w:rPr>
                <w:rFonts w:hint="eastAsia"/>
              </w:rPr>
            </w:pPr>
            <w:r>
              <w:t>通过</w:t>
            </w:r>
          </w:p>
        </w:tc>
      </w:tr>
      <w:tr w14:paraId="53406CE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50500F0F">
            <w:pPr>
              <w:ind w:firstLine="0" w:firstLineChars="0"/>
              <w:rPr>
                <w:rFonts w:hint="eastAsia"/>
              </w:rPr>
            </w:pPr>
            <w:r>
              <w:t>4</w:t>
            </w:r>
          </w:p>
        </w:tc>
        <w:tc>
          <w:tcPr>
            <w:tcW w:w="1871" w:type="dxa"/>
            <w:tcBorders>
              <w:bottom w:val="single" w:color="000000" w:sz="8" w:space="0"/>
            </w:tcBorders>
            <w:vAlign w:val="center"/>
          </w:tcPr>
          <w:p w14:paraId="2A5EA379">
            <w:pPr>
              <w:ind w:firstLine="0" w:firstLineChars="0"/>
              <w:rPr>
                <w:rFonts w:hint="eastAsia"/>
              </w:rPr>
            </w:pPr>
            <w:r>
              <w:t>重复实名购票</w:t>
            </w:r>
          </w:p>
        </w:tc>
        <w:tc>
          <w:tcPr>
            <w:tcW w:w="3061" w:type="dxa"/>
            <w:tcBorders>
              <w:bottom w:val="single" w:color="000000" w:sz="8" w:space="0"/>
            </w:tcBorders>
            <w:vAlign w:val="center"/>
          </w:tcPr>
          <w:p w14:paraId="0BB2108F">
            <w:pPr>
              <w:ind w:firstLine="0" w:firstLineChars="0"/>
              <w:rPr>
                <w:rFonts w:hint="eastAsia"/>
              </w:rPr>
            </w:pPr>
            <w:r>
              <w:t>同一身份证同场次再次提交购票</w:t>
            </w:r>
          </w:p>
        </w:tc>
        <w:tc>
          <w:tcPr>
            <w:tcW w:w="3061" w:type="dxa"/>
            <w:tcBorders>
              <w:bottom w:val="single" w:color="000000" w:sz="8" w:space="0"/>
            </w:tcBorders>
            <w:vAlign w:val="center"/>
          </w:tcPr>
          <w:p w14:paraId="4931E8E2">
            <w:pPr>
              <w:ind w:firstLine="0" w:firstLineChars="0"/>
              <w:rPr>
                <w:rFonts w:hint="eastAsia"/>
              </w:rPr>
            </w:pPr>
            <w:r>
              <w:t>系统拦截重复购票并提示失败</w:t>
            </w:r>
          </w:p>
        </w:tc>
        <w:tc>
          <w:tcPr>
            <w:tcW w:w="1020" w:type="dxa"/>
            <w:tcBorders>
              <w:bottom w:val="single" w:color="000000" w:sz="8" w:space="0"/>
            </w:tcBorders>
            <w:vAlign w:val="center"/>
          </w:tcPr>
          <w:p w14:paraId="1AC00304">
            <w:pPr>
              <w:ind w:firstLine="0" w:firstLineChars="0"/>
              <w:rPr>
                <w:rFonts w:hint="eastAsia"/>
              </w:rPr>
            </w:pPr>
            <w:r>
              <w:t>通过</w:t>
            </w:r>
          </w:p>
        </w:tc>
      </w:tr>
    </w:tbl>
    <w:p w14:paraId="699F639D">
      <w:pPr>
        <w:ind w:firstLine="0" w:firstLineChars="0"/>
        <w:rPr>
          <w:rFonts w:hint="eastAsia"/>
        </w:rPr>
      </w:pPr>
      <w:r>
        <w:t>测试结论：以上用例执行结果均达到预期，说明该模块的核心业务流程能够稳定运行，具备基本的可用性与正确性。</w:t>
      </w:r>
    </w:p>
    <w:p w14:paraId="22BD5B9F">
      <w:pPr>
        <w:ind w:firstLine="0" w:firstLineChars="0"/>
        <w:rPr>
          <w:rFonts w:hint="eastAsia"/>
        </w:rPr>
      </w:pPr>
      <w:r>
        <w:br w:type="page"/>
      </w:r>
    </w:p>
    <w:p w14:paraId="5570B794">
      <w:pPr>
        <w:ind w:firstLine="0" w:firstLineChars="0"/>
        <w:jc w:val="center"/>
        <w:rPr>
          <w:rFonts w:hint="eastAsia"/>
        </w:rPr>
      </w:pPr>
      <w:r>
        <w:t>表5-3商品下单与支付功能测试</w:t>
      </w:r>
    </w:p>
    <w:p w14:paraId="603F9A48">
      <w:pPr>
        <w:ind w:firstLine="480"/>
        <w:rPr>
          <w:rFonts w:hint="eastAsia"/>
        </w:rPr>
      </w:pPr>
      <w:r>
        <w:t>商品下单与支付功能承担音乐节周边商品售卖任务，覆盖商品浏览、购物车结算、订单创建和支付状态流转等业务环节。本测试主要验证商品库存校验、金额统计、订单生成和模拟支付后的状态更新是否正确，以保证用户购买周边商品时能够得到连续、可靠且可追踪的交易体验。</w:t>
      </w:r>
    </w:p>
    <w:tbl>
      <w:tblPr>
        <w:tblStyle w:val="34"/>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36B9E6A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030E9D1E">
            <w:pPr>
              <w:ind w:firstLine="0" w:firstLineChars="0"/>
              <w:rPr>
                <w:rFonts w:hint="eastAsia"/>
              </w:rPr>
            </w:pPr>
            <w:r>
              <w:t>序号</w:t>
            </w:r>
          </w:p>
        </w:tc>
        <w:tc>
          <w:tcPr>
            <w:tcW w:w="1871" w:type="dxa"/>
            <w:tcBorders>
              <w:bottom w:val="single" w:color="000000" w:sz="8" w:space="0"/>
            </w:tcBorders>
            <w:vAlign w:val="center"/>
          </w:tcPr>
          <w:p w14:paraId="62AE3D05">
            <w:pPr>
              <w:ind w:firstLine="0" w:firstLineChars="0"/>
              <w:rPr>
                <w:rFonts w:hint="eastAsia"/>
              </w:rPr>
            </w:pPr>
            <w:r>
              <w:t>测试内容</w:t>
            </w:r>
          </w:p>
        </w:tc>
        <w:tc>
          <w:tcPr>
            <w:tcW w:w="3061" w:type="dxa"/>
            <w:tcBorders>
              <w:bottom w:val="single" w:color="000000" w:sz="8" w:space="0"/>
            </w:tcBorders>
            <w:vAlign w:val="center"/>
          </w:tcPr>
          <w:p w14:paraId="5167E0B4">
            <w:pPr>
              <w:ind w:firstLine="0" w:firstLineChars="0"/>
              <w:rPr>
                <w:rFonts w:hint="eastAsia"/>
              </w:rPr>
            </w:pPr>
            <w:r>
              <w:t>输入/操作</w:t>
            </w:r>
          </w:p>
        </w:tc>
        <w:tc>
          <w:tcPr>
            <w:tcW w:w="3061" w:type="dxa"/>
            <w:tcBorders>
              <w:bottom w:val="single" w:color="000000" w:sz="8" w:space="0"/>
            </w:tcBorders>
            <w:vAlign w:val="center"/>
          </w:tcPr>
          <w:p w14:paraId="19243BD9">
            <w:pPr>
              <w:ind w:firstLine="0" w:firstLineChars="0"/>
              <w:rPr>
                <w:rFonts w:hint="eastAsia"/>
              </w:rPr>
            </w:pPr>
            <w:r>
              <w:t>预期结果</w:t>
            </w:r>
          </w:p>
        </w:tc>
        <w:tc>
          <w:tcPr>
            <w:tcW w:w="1020" w:type="dxa"/>
            <w:tcBorders>
              <w:bottom w:val="single" w:color="000000" w:sz="8" w:space="0"/>
            </w:tcBorders>
            <w:vAlign w:val="center"/>
          </w:tcPr>
          <w:p w14:paraId="1E18C13C">
            <w:pPr>
              <w:ind w:firstLine="0" w:firstLineChars="0"/>
              <w:rPr>
                <w:rFonts w:hint="eastAsia"/>
              </w:rPr>
            </w:pPr>
            <w:r>
              <w:t>测试结果</w:t>
            </w:r>
          </w:p>
        </w:tc>
      </w:tr>
      <w:tr w14:paraId="2F46FF5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14D15B13">
            <w:pPr>
              <w:ind w:firstLine="0" w:firstLineChars="0"/>
              <w:rPr>
                <w:rFonts w:hint="eastAsia"/>
              </w:rPr>
            </w:pPr>
            <w:r>
              <w:t>1</w:t>
            </w:r>
          </w:p>
        </w:tc>
        <w:tc>
          <w:tcPr>
            <w:tcW w:w="1871" w:type="dxa"/>
            <w:vAlign w:val="center"/>
          </w:tcPr>
          <w:p w14:paraId="3E9F9E4D">
            <w:pPr>
              <w:ind w:firstLine="0" w:firstLineChars="0"/>
              <w:rPr>
                <w:rFonts w:hint="eastAsia"/>
              </w:rPr>
            </w:pPr>
            <w:r>
              <w:t>加入购物车</w:t>
            </w:r>
          </w:p>
        </w:tc>
        <w:tc>
          <w:tcPr>
            <w:tcW w:w="3061" w:type="dxa"/>
            <w:vAlign w:val="center"/>
          </w:tcPr>
          <w:p w14:paraId="0C88C4DF">
            <w:pPr>
              <w:ind w:firstLine="0" w:firstLineChars="0"/>
              <w:rPr>
                <w:rFonts w:hint="eastAsia"/>
              </w:rPr>
            </w:pPr>
            <w:r>
              <w:t>选择周边商品并加入购物车</w:t>
            </w:r>
          </w:p>
        </w:tc>
        <w:tc>
          <w:tcPr>
            <w:tcW w:w="3061" w:type="dxa"/>
            <w:vAlign w:val="center"/>
          </w:tcPr>
          <w:p w14:paraId="75F54AC4">
            <w:pPr>
              <w:ind w:firstLine="0" w:firstLineChars="0"/>
              <w:rPr>
                <w:rFonts w:hint="eastAsia"/>
              </w:rPr>
            </w:pPr>
            <w:r>
              <w:t>商品成功加入购物车并显示数量</w:t>
            </w:r>
          </w:p>
        </w:tc>
        <w:tc>
          <w:tcPr>
            <w:tcW w:w="1020" w:type="dxa"/>
            <w:vAlign w:val="center"/>
          </w:tcPr>
          <w:p w14:paraId="5E424467">
            <w:pPr>
              <w:ind w:firstLine="0" w:firstLineChars="0"/>
              <w:rPr>
                <w:rFonts w:hint="eastAsia"/>
              </w:rPr>
            </w:pPr>
            <w:r>
              <w:t>通过</w:t>
            </w:r>
          </w:p>
        </w:tc>
      </w:tr>
      <w:tr w14:paraId="1916682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51BF1B07">
            <w:pPr>
              <w:ind w:firstLine="0" w:firstLineChars="0"/>
              <w:rPr>
                <w:rFonts w:hint="eastAsia"/>
              </w:rPr>
            </w:pPr>
            <w:r>
              <w:t>2</w:t>
            </w:r>
          </w:p>
        </w:tc>
        <w:tc>
          <w:tcPr>
            <w:tcW w:w="1871" w:type="dxa"/>
            <w:vAlign w:val="center"/>
          </w:tcPr>
          <w:p w14:paraId="2B7CB4A2">
            <w:pPr>
              <w:ind w:firstLine="0" w:firstLineChars="0"/>
              <w:rPr>
                <w:rFonts w:hint="eastAsia"/>
              </w:rPr>
            </w:pPr>
            <w:r>
              <w:t>提交订单</w:t>
            </w:r>
          </w:p>
        </w:tc>
        <w:tc>
          <w:tcPr>
            <w:tcW w:w="3061" w:type="dxa"/>
            <w:vAlign w:val="center"/>
          </w:tcPr>
          <w:p w14:paraId="6A2A8390">
            <w:pPr>
              <w:ind w:firstLine="0" w:firstLineChars="0"/>
              <w:rPr>
                <w:rFonts w:hint="eastAsia"/>
              </w:rPr>
            </w:pPr>
            <w:r>
              <w:t>在结算页确认收货地址并提交</w:t>
            </w:r>
          </w:p>
        </w:tc>
        <w:tc>
          <w:tcPr>
            <w:tcW w:w="3061" w:type="dxa"/>
            <w:vAlign w:val="center"/>
          </w:tcPr>
          <w:p w14:paraId="7C062DE9">
            <w:pPr>
              <w:ind w:firstLine="0" w:firstLineChars="0"/>
              <w:rPr>
                <w:rFonts w:hint="eastAsia"/>
              </w:rPr>
            </w:pPr>
            <w:r>
              <w:t>生成商品订单及订单明细记录</w:t>
            </w:r>
          </w:p>
        </w:tc>
        <w:tc>
          <w:tcPr>
            <w:tcW w:w="1020" w:type="dxa"/>
            <w:vAlign w:val="center"/>
          </w:tcPr>
          <w:p w14:paraId="141C347D">
            <w:pPr>
              <w:ind w:firstLine="0" w:firstLineChars="0"/>
              <w:rPr>
                <w:rFonts w:hint="eastAsia"/>
              </w:rPr>
            </w:pPr>
            <w:r>
              <w:t>通过</w:t>
            </w:r>
          </w:p>
        </w:tc>
      </w:tr>
      <w:tr w14:paraId="414DBC48">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0BA6FB69">
            <w:pPr>
              <w:ind w:firstLine="0" w:firstLineChars="0"/>
              <w:rPr>
                <w:rFonts w:hint="eastAsia"/>
              </w:rPr>
            </w:pPr>
            <w:r>
              <w:t>3</w:t>
            </w:r>
          </w:p>
        </w:tc>
        <w:tc>
          <w:tcPr>
            <w:tcW w:w="1871" w:type="dxa"/>
            <w:vAlign w:val="center"/>
          </w:tcPr>
          <w:p w14:paraId="2007B10E">
            <w:pPr>
              <w:ind w:firstLine="0" w:firstLineChars="0"/>
              <w:rPr>
                <w:rFonts w:hint="eastAsia"/>
              </w:rPr>
            </w:pPr>
            <w:r>
              <w:t>支付成功</w:t>
            </w:r>
          </w:p>
        </w:tc>
        <w:tc>
          <w:tcPr>
            <w:tcW w:w="3061" w:type="dxa"/>
            <w:vAlign w:val="center"/>
          </w:tcPr>
          <w:p w14:paraId="62202B9E">
            <w:pPr>
              <w:ind w:firstLine="0" w:firstLineChars="0"/>
              <w:rPr>
                <w:rFonts w:hint="eastAsia"/>
              </w:rPr>
            </w:pPr>
            <w:r>
              <w:t>点击模拟支付并返回成功结果</w:t>
            </w:r>
          </w:p>
        </w:tc>
        <w:tc>
          <w:tcPr>
            <w:tcW w:w="3061" w:type="dxa"/>
            <w:vAlign w:val="center"/>
          </w:tcPr>
          <w:p w14:paraId="07363BD2">
            <w:pPr>
              <w:ind w:firstLine="0" w:firstLineChars="0"/>
              <w:rPr>
                <w:rFonts w:hint="eastAsia"/>
              </w:rPr>
            </w:pPr>
            <w:r>
              <w:t>订单状态更新为已支付</w:t>
            </w:r>
          </w:p>
        </w:tc>
        <w:tc>
          <w:tcPr>
            <w:tcW w:w="1020" w:type="dxa"/>
            <w:vAlign w:val="center"/>
          </w:tcPr>
          <w:p w14:paraId="46A19E96">
            <w:pPr>
              <w:ind w:firstLine="0" w:firstLineChars="0"/>
              <w:rPr>
                <w:rFonts w:hint="eastAsia"/>
              </w:rPr>
            </w:pPr>
            <w:r>
              <w:t>通过</w:t>
            </w:r>
          </w:p>
        </w:tc>
      </w:tr>
      <w:tr w14:paraId="3E13CE9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5E3CDD30">
            <w:pPr>
              <w:ind w:firstLine="0" w:firstLineChars="0"/>
              <w:rPr>
                <w:rFonts w:hint="eastAsia"/>
              </w:rPr>
            </w:pPr>
            <w:r>
              <w:t>4</w:t>
            </w:r>
          </w:p>
        </w:tc>
        <w:tc>
          <w:tcPr>
            <w:tcW w:w="1871" w:type="dxa"/>
            <w:tcBorders>
              <w:bottom w:val="single" w:color="000000" w:sz="8" w:space="0"/>
            </w:tcBorders>
            <w:vAlign w:val="center"/>
          </w:tcPr>
          <w:p w14:paraId="5FFE5BC5">
            <w:pPr>
              <w:ind w:firstLine="0" w:firstLineChars="0"/>
              <w:rPr>
                <w:rFonts w:hint="eastAsia"/>
              </w:rPr>
            </w:pPr>
            <w:r>
              <w:t>库存不足下单</w:t>
            </w:r>
          </w:p>
        </w:tc>
        <w:tc>
          <w:tcPr>
            <w:tcW w:w="3061" w:type="dxa"/>
            <w:tcBorders>
              <w:bottom w:val="single" w:color="000000" w:sz="8" w:space="0"/>
            </w:tcBorders>
            <w:vAlign w:val="center"/>
          </w:tcPr>
          <w:p w14:paraId="3C136C88">
            <w:pPr>
              <w:ind w:firstLine="0" w:firstLineChars="0"/>
              <w:rPr>
                <w:rFonts w:hint="eastAsia"/>
              </w:rPr>
            </w:pPr>
            <w:r>
              <w:t>库存不足情况下继续提交订单</w:t>
            </w:r>
          </w:p>
        </w:tc>
        <w:tc>
          <w:tcPr>
            <w:tcW w:w="3061" w:type="dxa"/>
            <w:tcBorders>
              <w:bottom w:val="single" w:color="000000" w:sz="8" w:space="0"/>
            </w:tcBorders>
            <w:vAlign w:val="center"/>
          </w:tcPr>
          <w:p w14:paraId="503780B0">
            <w:pPr>
              <w:ind w:firstLine="0" w:firstLineChars="0"/>
              <w:rPr>
                <w:rFonts w:hint="eastAsia"/>
              </w:rPr>
            </w:pPr>
            <w:r>
              <w:t>系统提示库存不足并终止提交</w:t>
            </w:r>
          </w:p>
        </w:tc>
        <w:tc>
          <w:tcPr>
            <w:tcW w:w="1020" w:type="dxa"/>
            <w:tcBorders>
              <w:bottom w:val="single" w:color="000000" w:sz="8" w:space="0"/>
            </w:tcBorders>
            <w:vAlign w:val="center"/>
          </w:tcPr>
          <w:p w14:paraId="7C50AD43">
            <w:pPr>
              <w:ind w:firstLine="0" w:firstLineChars="0"/>
              <w:rPr>
                <w:rFonts w:hint="eastAsia"/>
              </w:rPr>
            </w:pPr>
            <w:r>
              <w:t>通过</w:t>
            </w:r>
          </w:p>
        </w:tc>
      </w:tr>
    </w:tbl>
    <w:p w14:paraId="18E84175">
      <w:pPr>
        <w:ind w:firstLine="0" w:firstLineChars="0"/>
        <w:rPr>
          <w:rFonts w:hint="eastAsia"/>
        </w:rPr>
      </w:pPr>
      <w:r>
        <w:t>测试结论：以上用例执行结果均达到预期，说明该模块的核心业务流程能够稳定运行，具备基本的可用性与正确性。</w:t>
      </w:r>
    </w:p>
    <w:p w14:paraId="2123E27F">
      <w:pPr>
        <w:ind w:firstLine="0" w:firstLineChars="0"/>
        <w:rPr>
          <w:rFonts w:hint="eastAsia"/>
        </w:rPr>
      </w:pPr>
      <w:r>
        <w:br w:type="page"/>
      </w:r>
    </w:p>
    <w:p w14:paraId="78B4F66E">
      <w:pPr>
        <w:ind w:firstLine="0" w:firstLineChars="0"/>
        <w:jc w:val="center"/>
        <w:rPr>
          <w:rFonts w:hint="eastAsia"/>
        </w:rPr>
      </w:pPr>
      <w:r>
        <w:t>表5-4资讯评论互动功能测试</w:t>
      </w:r>
    </w:p>
    <w:p w14:paraId="515EC110">
      <w:pPr>
        <w:ind w:firstLine="480"/>
        <w:rPr>
          <w:rFonts w:hint="eastAsia"/>
        </w:rPr>
      </w:pPr>
      <w:r>
        <w:t>资讯评论互动功能用于提升用户在音乐节平台中的参与度和停留时长，既包含文章浏览后的评论发布，也包含点赞等互动行为。本测试重点检验评论内容提交、文章与用户关联、重复操作限制以及页面刷新后的展示效果，确保资讯模块能够形成稳定的内容传播与互动闭环。</w:t>
      </w:r>
    </w:p>
    <w:tbl>
      <w:tblPr>
        <w:tblStyle w:val="34"/>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6F03029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3B215A41">
            <w:pPr>
              <w:ind w:firstLine="0" w:firstLineChars="0"/>
              <w:rPr>
                <w:rFonts w:hint="eastAsia"/>
              </w:rPr>
            </w:pPr>
            <w:r>
              <w:t>序号</w:t>
            </w:r>
          </w:p>
        </w:tc>
        <w:tc>
          <w:tcPr>
            <w:tcW w:w="1871" w:type="dxa"/>
            <w:tcBorders>
              <w:bottom w:val="single" w:color="000000" w:sz="8" w:space="0"/>
            </w:tcBorders>
            <w:vAlign w:val="center"/>
          </w:tcPr>
          <w:p w14:paraId="0990487B">
            <w:pPr>
              <w:ind w:firstLine="0" w:firstLineChars="0"/>
              <w:rPr>
                <w:rFonts w:hint="eastAsia"/>
              </w:rPr>
            </w:pPr>
            <w:r>
              <w:t>测试内容</w:t>
            </w:r>
          </w:p>
        </w:tc>
        <w:tc>
          <w:tcPr>
            <w:tcW w:w="3061" w:type="dxa"/>
            <w:tcBorders>
              <w:bottom w:val="single" w:color="000000" w:sz="8" w:space="0"/>
            </w:tcBorders>
            <w:vAlign w:val="center"/>
          </w:tcPr>
          <w:p w14:paraId="7F395A7D">
            <w:pPr>
              <w:ind w:firstLine="0" w:firstLineChars="0"/>
              <w:rPr>
                <w:rFonts w:hint="eastAsia"/>
              </w:rPr>
            </w:pPr>
            <w:r>
              <w:t>输入/操作</w:t>
            </w:r>
          </w:p>
        </w:tc>
        <w:tc>
          <w:tcPr>
            <w:tcW w:w="3061" w:type="dxa"/>
            <w:tcBorders>
              <w:bottom w:val="single" w:color="000000" w:sz="8" w:space="0"/>
            </w:tcBorders>
            <w:vAlign w:val="center"/>
          </w:tcPr>
          <w:p w14:paraId="56517C5F">
            <w:pPr>
              <w:ind w:firstLine="0" w:firstLineChars="0"/>
              <w:rPr>
                <w:rFonts w:hint="eastAsia"/>
              </w:rPr>
            </w:pPr>
            <w:r>
              <w:t>预期结果</w:t>
            </w:r>
          </w:p>
        </w:tc>
        <w:tc>
          <w:tcPr>
            <w:tcW w:w="1020" w:type="dxa"/>
            <w:tcBorders>
              <w:bottom w:val="single" w:color="000000" w:sz="8" w:space="0"/>
            </w:tcBorders>
            <w:vAlign w:val="center"/>
          </w:tcPr>
          <w:p w14:paraId="0F1D383C">
            <w:pPr>
              <w:ind w:firstLine="0" w:firstLineChars="0"/>
              <w:rPr>
                <w:rFonts w:hint="eastAsia"/>
              </w:rPr>
            </w:pPr>
            <w:r>
              <w:t>测试结果</w:t>
            </w:r>
          </w:p>
        </w:tc>
      </w:tr>
      <w:tr w14:paraId="506FD9D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6187BF9C">
            <w:pPr>
              <w:ind w:firstLine="0" w:firstLineChars="0"/>
              <w:rPr>
                <w:rFonts w:hint="eastAsia"/>
              </w:rPr>
            </w:pPr>
            <w:r>
              <w:t>1</w:t>
            </w:r>
          </w:p>
        </w:tc>
        <w:tc>
          <w:tcPr>
            <w:tcW w:w="1871" w:type="dxa"/>
            <w:vAlign w:val="center"/>
          </w:tcPr>
          <w:p w14:paraId="2FCEB2A4">
            <w:pPr>
              <w:ind w:firstLine="0" w:firstLineChars="0"/>
              <w:rPr>
                <w:rFonts w:hint="eastAsia"/>
              </w:rPr>
            </w:pPr>
            <w:r>
              <w:t>浏览文章详情</w:t>
            </w:r>
          </w:p>
        </w:tc>
        <w:tc>
          <w:tcPr>
            <w:tcW w:w="3061" w:type="dxa"/>
            <w:vAlign w:val="center"/>
          </w:tcPr>
          <w:p w14:paraId="27A817CB">
            <w:pPr>
              <w:ind w:firstLine="0" w:firstLineChars="0"/>
              <w:rPr>
                <w:rFonts w:hint="eastAsia"/>
              </w:rPr>
            </w:pPr>
            <w:r>
              <w:t>点击资讯列表中的文章</w:t>
            </w:r>
          </w:p>
        </w:tc>
        <w:tc>
          <w:tcPr>
            <w:tcW w:w="3061" w:type="dxa"/>
            <w:vAlign w:val="center"/>
          </w:tcPr>
          <w:p w14:paraId="76A594E5">
            <w:pPr>
              <w:ind w:firstLine="0" w:firstLineChars="0"/>
              <w:rPr>
                <w:rFonts w:hint="eastAsia"/>
              </w:rPr>
            </w:pPr>
            <w:r>
              <w:t>进入详情页并显示正文与评论区</w:t>
            </w:r>
          </w:p>
        </w:tc>
        <w:tc>
          <w:tcPr>
            <w:tcW w:w="1020" w:type="dxa"/>
            <w:vAlign w:val="center"/>
          </w:tcPr>
          <w:p w14:paraId="494E0057">
            <w:pPr>
              <w:ind w:firstLine="0" w:firstLineChars="0"/>
              <w:rPr>
                <w:rFonts w:hint="eastAsia"/>
              </w:rPr>
            </w:pPr>
            <w:r>
              <w:t>通过</w:t>
            </w:r>
          </w:p>
        </w:tc>
      </w:tr>
      <w:tr w14:paraId="6AB31ACF">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6E056EA3">
            <w:pPr>
              <w:ind w:firstLine="0" w:firstLineChars="0"/>
              <w:rPr>
                <w:rFonts w:hint="eastAsia"/>
              </w:rPr>
            </w:pPr>
            <w:r>
              <w:t>2</w:t>
            </w:r>
          </w:p>
        </w:tc>
        <w:tc>
          <w:tcPr>
            <w:tcW w:w="1871" w:type="dxa"/>
            <w:vAlign w:val="center"/>
          </w:tcPr>
          <w:p w14:paraId="61725960">
            <w:pPr>
              <w:ind w:firstLine="0" w:firstLineChars="0"/>
              <w:rPr>
                <w:rFonts w:hint="eastAsia"/>
              </w:rPr>
            </w:pPr>
            <w:r>
              <w:t>发布评论</w:t>
            </w:r>
          </w:p>
        </w:tc>
        <w:tc>
          <w:tcPr>
            <w:tcW w:w="3061" w:type="dxa"/>
            <w:vAlign w:val="center"/>
          </w:tcPr>
          <w:p w14:paraId="7ADBA2F2">
            <w:pPr>
              <w:ind w:firstLine="0" w:firstLineChars="0"/>
              <w:rPr>
                <w:rFonts w:hint="eastAsia"/>
              </w:rPr>
            </w:pPr>
            <w:r>
              <w:t>输入评论内容后提交</w:t>
            </w:r>
          </w:p>
        </w:tc>
        <w:tc>
          <w:tcPr>
            <w:tcW w:w="3061" w:type="dxa"/>
            <w:vAlign w:val="center"/>
          </w:tcPr>
          <w:p w14:paraId="57070D68">
            <w:pPr>
              <w:ind w:firstLine="0" w:firstLineChars="0"/>
              <w:rPr>
                <w:rFonts w:hint="eastAsia"/>
              </w:rPr>
            </w:pPr>
            <w:r>
              <w:t>评论写入数据库并在页面展示</w:t>
            </w:r>
          </w:p>
        </w:tc>
        <w:tc>
          <w:tcPr>
            <w:tcW w:w="1020" w:type="dxa"/>
            <w:vAlign w:val="center"/>
          </w:tcPr>
          <w:p w14:paraId="449A3369">
            <w:pPr>
              <w:ind w:firstLine="0" w:firstLineChars="0"/>
              <w:rPr>
                <w:rFonts w:hint="eastAsia"/>
              </w:rPr>
            </w:pPr>
            <w:r>
              <w:t>通过</w:t>
            </w:r>
          </w:p>
        </w:tc>
      </w:tr>
      <w:tr w14:paraId="0C6FD861">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741864F7">
            <w:pPr>
              <w:ind w:firstLine="0" w:firstLineChars="0"/>
              <w:rPr>
                <w:rFonts w:hint="eastAsia"/>
              </w:rPr>
            </w:pPr>
            <w:r>
              <w:t>3</w:t>
            </w:r>
          </w:p>
        </w:tc>
        <w:tc>
          <w:tcPr>
            <w:tcW w:w="1871" w:type="dxa"/>
            <w:vAlign w:val="center"/>
          </w:tcPr>
          <w:p w14:paraId="66E65BE7">
            <w:pPr>
              <w:ind w:firstLine="0" w:firstLineChars="0"/>
              <w:rPr>
                <w:rFonts w:hint="eastAsia"/>
              </w:rPr>
            </w:pPr>
            <w:r>
              <w:t>空评论拦截</w:t>
            </w:r>
          </w:p>
        </w:tc>
        <w:tc>
          <w:tcPr>
            <w:tcW w:w="3061" w:type="dxa"/>
            <w:vAlign w:val="center"/>
          </w:tcPr>
          <w:p w14:paraId="2E6096A5">
            <w:pPr>
              <w:ind w:firstLine="0" w:firstLineChars="0"/>
              <w:rPr>
                <w:rFonts w:hint="eastAsia"/>
              </w:rPr>
            </w:pPr>
            <w:r>
              <w:t>不输入内容直接提交评论</w:t>
            </w:r>
          </w:p>
        </w:tc>
        <w:tc>
          <w:tcPr>
            <w:tcW w:w="3061" w:type="dxa"/>
            <w:vAlign w:val="center"/>
          </w:tcPr>
          <w:p w14:paraId="4A7FF6BB">
            <w:pPr>
              <w:ind w:firstLine="0" w:firstLineChars="0"/>
              <w:rPr>
                <w:rFonts w:hint="eastAsia"/>
              </w:rPr>
            </w:pPr>
            <w:r>
              <w:t>提示评论内容不能为空</w:t>
            </w:r>
          </w:p>
        </w:tc>
        <w:tc>
          <w:tcPr>
            <w:tcW w:w="1020" w:type="dxa"/>
            <w:vAlign w:val="center"/>
          </w:tcPr>
          <w:p w14:paraId="2A294604">
            <w:pPr>
              <w:ind w:firstLine="0" w:firstLineChars="0"/>
              <w:rPr>
                <w:rFonts w:hint="eastAsia"/>
              </w:rPr>
            </w:pPr>
            <w:r>
              <w:t>通过</w:t>
            </w:r>
          </w:p>
        </w:tc>
      </w:tr>
      <w:tr w14:paraId="5165101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39CCBB4F">
            <w:pPr>
              <w:ind w:firstLine="0" w:firstLineChars="0"/>
              <w:rPr>
                <w:rFonts w:hint="eastAsia"/>
              </w:rPr>
            </w:pPr>
            <w:r>
              <w:t>4</w:t>
            </w:r>
          </w:p>
        </w:tc>
        <w:tc>
          <w:tcPr>
            <w:tcW w:w="1871" w:type="dxa"/>
            <w:tcBorders>
              <w:bottom w:val="single" w:color="000000" w:sz="8" w:space="0"/>
            </w:tcBorders>
            <w:vAlign w:val="center"/>
          </w:tcPr>
          <w:p w14:paraId="7E3A96C5">
            <w:pPr>
              <w:ind w:firstLine="0" w:firstLineChars="0"/>
              <w:rPr>
                <w:rFonts w:hint="eastAsia"/>
              </w:rPr>
            </w:pPr>
            <w:r>
              <w:t>点赞互动</w:t>
            </w:r>
          </w:p>
        </w:tc>
        <w:tc>
          <w:tcPr>
            <w:tcW w:w="3061" w:type="dxa"/>
            <w:tcBorders>
              <w:bottom w:val="single" w:color="000000" w:sz="8" w:space="0"/>
            </w:tcBorders>
            <w:vAlign w:val="center"/>
          </w:tcPr>
          <w:p w14:paraId="28B6F1F0">
            <w:pPr>
              <w:ind w:firstLine="0" w:firstLineChars="0"/>
              <w:rPr>
                <w:rFonts w:hint="eastAsia"/>
              </w:rPr>
            </w:pPr>
            <w:r>
              <w:t>对文章或评论执行点赞</w:t>
            </w:r>
          </w:p>
        </w:tc>
        <w:tc>
          <w:tcPr>
            <w:tcW w:w="3061" w:type="dxa"/>
            <w:tcBorders>
              <w:bottom w:val="single" w:color="000000" w:sz="8" w:space="0"/>
            </w:tcBorders>
            <w:vAlign w:val="center"/>
          </w:tcPr>
          <w:p w14:paraId="0D6C4D19">
            <w:pPr>
              <w:ind w:firstLine="0" w:firstLineChars="0"/>
              <w:rPr>
                <w:rFonts w:hint="eastAsia"/>
              </w:rPr>
            </w:pPr>
            <w:r>
              <w:t>点赞数正确增加并实时刷新</w:t>
            </w:r>
          </w:p>
        </w:tc>
        <w:tc>
          <w:tcPr>
            <w:tcW w:w="1020" w:type="dxa"/>
            <w:tcBorders>
              <w:bottom w:val="single" w:color="000000" w:sz="8" w:space="0"/>
            </w:tcBorders>
            <w:vAlign w:val="center"/>
          </w:tcPr>
          <w:p w14:paraId="0ED66172">
            <w:pPr>
              <w:ind w:firstLine="0" w:firstLineChars="0"/>
              <w:rPr>
                <w:rFonts w:hint="eastAsia"/>
              </w:rPr>
            </w:pPr>
            <w:r>
              <w:t>通过</w:t>
            </w:r>
          </w:p>
        </w:tc>
      </w:tr>
    </w:tbl>
    <w:p w14:paraId="2D26BBEA">
      <w:pPr>
        <w:ind w:firstLine="0" w:firstLineChars="0"/>
        <w:rPr>
          <w:rFonts w:hint="eastAsia"/>
        </w:rPr>
      </w:pPr>
      <w:r>
        <w:t>测试结论：以上用例执行结果均达到预期，说明该模块的核心业务流程能够稳定运行，具备基本的可用性与正确性。</w:t>
      </w:r>
    </w:p>
    <w:p w14:paraId="4203C205">
      <w:pPr>
        <w:ind w:firstLine="0" w:firstLineChars="0"/>
        <w:rPr>
          <w:rFonts w:hint="eastAsia"/>
        </w:rPr>
      </w:pPr>
      <w:r>
        <w:br w:type="page"/>
      </w:r>
    </w:p>
    <w:p w14:paraId="253714A2">
      <w:pPr>
        <w:ind w:firstLine="0" w:firstLineChars="0"/>
        <w:jc w:val="center"/>
        <w:rPr>
          <w:rFonts w:hint="eastAsia"/>
        </w:rPr>
      </w:pPr>
      <w:r>
        <w:t>表5-5积分兑换功能测试</w:t>
      </w:r>
    </w:p>
    <w:p w14:paraId="4D1F4405">
      <w:pPr>
        <w:ind w:firstLine="480"/>
        <w:rPr>
          <w:rFonts w:hint="eastAsia"/>
        </w:rPr>
      </w:pPr>
      <w:r>
        <w:t>积分兑换功能体现了系统在互动运营与用户激励方面的设计思路，涉及积分余额扣减、兑换订单生成、库存控制和状态跟踪等业务逻辑。本测试主要验证用户在积分商城中选择商品后，系统能否正确校验积分与库存条件，并在兑换成功后形成完整的兑换记录和积分流水数据。</w:t>
      </w:r>
    </w:p>
    <w:tbl>
      <w:tblPr>
        <w:tblStyle w:val="34"/>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72516A56">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4381645C">
            <w:pPr>
              <w:ind w:firstLine="0" w:firstLineChars="0"/>
              <w:rPr>
                <w:rFonts w:hint="eastAsia"/>
              </w:rPr>
            </w:pPr>
            <w:r>
              <w:t>序号</w:t>
            </w:r>
          </w:p>
        </w:tc>
        <w:tc>
          <w:tcPr>
            <w:tcW w:w="1871" w:type="dxa"/>
            <w:tcBorders>
              <w:bottom w:val="single" w:color="000000" w:sz="8" w:space="0"/>
            </w:tcBorders>
            <w:vAlign w:val="center"/>
          </w:tcPr>
          <w:p w14:paraId="55F3F084">
            <w:pPr>
              <w:ind w:firstLine="0" w:firstLineChars="0"/>
              <w:rPr>
                <w:rFonts w:hint="eastAsia"/>
              </w:rPr>
            </w:pPr>
            <w:r>
              <w:t>测试内容</w:t>
            </w:r>
          </w:p>
        </w:tc>
        <w:tc>
          <w:tcPr>
            <w:tcW w:w="3061" w:type="dxa"/>
            <w:tcBorders>
              <w:bottom w:val="single" w:color="000000" w:sz="8" w:space="0"/>
            </w:tcBorders>
            <w:vAlign w:val="center"/>
          </w:tcPr>
          <w:p w14:paraId="0A5EE2A8">
            <w:pPr>
              <w:ind w:firstLine="0" w:firstLineChars="0"/>
              <w:rPr>
                <w:rFonts w:hint="eastAsia"/>
              </w:rPr>
            </w:pPr>
            <w:r>
              <w:t>输入/操作</w:t>
            </w:r>
          </w:p>
        </w:tc>
        <w:tc>
          <w:tcPr>
            <w:tcW w:w="3061" w:type="dxa"/>
            <w:tcBorders>
              <w:bottom w:val="single" w:color="000000" w:sz="8" w:space="0"/>
            </w:tcBorders>
            <w:vAlign w:val="center"/>
          </w:tcPr>
          <w:p w14:paraId="7529ED51">
            <w:pPr>
              <w:ind w:firstLine="0" w:firstLineChars="0"/>
              <w:rPr>
                <w:rFonts w:hint="eastAsia"/>
              </w:rPr>
            </w:pPr>
            <w:r>
              <w:t>预期结果</w:t>
            </w:r>
          </w:p>
        </w:tc>
        <w:tc>
          <w:tcPr>
            <w:tcW w:w="1020" w:type="dxa"/>
            <w:tcBorders>
              <w:bottom w:val="single" w:color="000000" w:sz="8" w:space="0"/>
            </w:tcBorders>
            <w:vAlign w:val="center"/>
          </w:tcPr>
          <w:p w14:paraId="648235A8">
            <w:pPr>
              <w:ind w:firstLine="0" w:firstLineChars="0"/>
              <w:rPr>
                <w:rFonts w:hint="eastAsia"/>
              </w:rPr>
            </w:pPr>
            <w:r>
              <w:t>测试结果</w:t>
            </w:r>
          </w:p>
        </w:tc>
      </w:tr>
      <w:tr w14:paraId="218E32D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38694C32">
            <w:pPr>
              <w:ind w:firstLine="0" w:firstLineChars="0"/>
              <w:rPr>
                <w:rFonts w:hint="eastAsia"/>
              </w:rPr>
            </w:pPr>
            <w:r>
              <w:t>1</w:t>
            </w:r>
          </w:p>
        </w:tc>
        <w:tc>
          <w:tcPr>
            <w:tcW w:w="1871" w:type="dxa"/>
            <w:vAlign w:val="center"/>
          </w:tcPr>
          <w:p w14:paraId="3A9CE3D2">
            <w:pPr>
              <w:ind w:firstLine="0" w:firstLineChars="0"/>
              <w:rPr>
                <w:rFonts w:hint="eastAsia"/>
              </w:rPr>
            </w:pPr>
            <w:r>
              <w:t>浏览积分商品</w:t>
            </w:r>
          </w:p>
        </w:tc>
        <w:tc>
          <w:tcPr>
            <w:tcW w:w="3061" w:type="dxa"/>
            <w:vAlign w:val="center"/>
          </w:tcPr>
          <w:p w14:paraId="2FDCB7F9">
            <w:pPr>
              <w:ind w:firstLine="0" w:firstLineChars="0"/>
              <w:rPr>
                <w:rFonts w:hint="eastAsia"/>
              </w:rPr>
            </w:pPr>
            <w:r>
              <w:t>进入积分商城查看商品列表</w:t>
            </w:r>
          </w:p>
        </w:tc>
        <w:tc>
          <w:tcPr>
            <w:tcW w:w="3061" w:type="dxa"/>
            <w:vAlign w:val="center"/>
          </w:tcPr>
          <w:p w14:paraId="418A8647">
            <w:pPr>
              <w:ind w:firstLine="0" w:firstLineChars="0"/>
              <w:rPr>
                <w:rFonts w:hint="eastAsia"/>
              </w:rPr>
            </w:pPr>
            <w:r>
              <w:t>显示商品名称、所需积分与库存</w:t>
            </w:r>
          </w:p>
        </w:tc>
        <w:tc>
          <w:tcPr>
            <w:tcW w:w="1020" w:type="dxa"/>
            <w:vAlign w:val="center"/>
          </w:tcPr>
          <w:p w14:paraId="7A4E1BD2">
            <w:pPr>
              <w:ind w:firstLine="0" w:firstLineChars="0"/>
              <w:rPr>
                <w:rFonts w:hint="eastAsia"/>
              </w:rPr>
            </w:pPr>
            <w:r>
              <w:t>通过</w:t>
            </w:r>
          </w:p>
        </w:tc>
      </w:tr>
      <w:tr w14:paraId="2F4B7BD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67402236">
            <w:pPr>
              <w:ind w:firstLine="0" w:firstLineChars="0"/>
              <w:rPr>
                <w:rFonts w:hint="eastAsia"/>
              </w:rPr>
            </w:pPr>
            <w:r>
              <w:t>2</w:t>
            </w:r>
          </w:p>
        </w:tc>
        <w:tc>
          <w:tcPr>
            <w:tcW w:w="1871" w:type="dxa"/>
            <w:vAlign w:val="center"/>
          </w:tcPr>
          <w:p w14:paraId="226D6ADA">
            <w:pPr>
              <w:ind w:firstLine="0" w:firstLineChars="0"/>
              <w:rPr>
                <w:rFonts w:hint="eastAsia"/>
              </w:rPr>
            </w:pPr>
            <w:r>
              <w:t>正常兑换</w:t>
            </w:r>
          </w:p>
        </w:tc>
        <w:tc>
          <w:tcPr>
            <w:tcW w:w="3061" w:type="dxa"/>
            <w:vAlign w:val="center"/>
          </w:tcPr>
          <w:p w14:paraId="5AA902FD">
            <w:pPr>
              <w:ind w:firstLine="0" w:firstLineChars="0"/>
              <w:rPr>
                <w:rFonts w:hint="eastAsia"/>
              </w:rPr>
            </w:pPr>
            <w:r>
              <w:t>积分充足时提交兑换申请</w:t>
            </w:r>
          </w:p>
        </w:tc>
        <w:tc>
          <w:tcPr>
            <w:tcW w:w="3061" w:type="dxa"/>
            <w:vAlign w:val="center"/>
          </w:tcPr>
          <w:p w14:paraId="20E47CED">
            <w:pPr>
              <w:ind w:firstLine="0" w:firstLineChars="0"/>
              <w:rPr>
                <w:rFonts w:hint="eastAsia"/>
              </w:rPr>
            </w:pPr>
            <w:r>
              <w:t>生成兑换订单并扣减对应积分</w:t>
            </w:r>
          </w:p>
        </w:tc>
        <w:tc>
          <w:tcPr>
            <w:tcW w:w="1020" w:type="dxa"/>
            <w:vAlign w:val="center"/>
          </w:tcPr>
          <w:p w14:paraId="789961D7">
            <w:pPr>
              <w:ind w:firstLine="0" w:firstLineChars="0"/>
              <w:rPr>
                <w:rFonts w:hint="eastAsia"/>
              </w:rPr>
            </w:pPr>
            <w:r>
              <w:t>通过</w:t>
            </w:r>
          </w:p>
        </w:tc>
      </w:tr>
      <w:tr w14:paraId="6AFF209D">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7DDA3E44">
            <w:pPr>
              <w:ind w:firstLine="0" w:firstLineChars="0"/>
              <w:rPr>
                <w:rFonts w:hint="eastAsia"/>
              </w:rPr>
            </w:pPr>
            <w:r>
              <w:t>3</w:t>
            </w:r>
          </w:p>
        </w:tc>
        <w:tc>
          <w:tcPr>
            <w:tcW w:w="1871" w:type="dxa"/>
            <w:vAlign w:val="center"/>
          </w:tcPr>
          <w:p w14:paraId="3893B722">
            <w:pPr>
              <w:ind w:firstLine="0" w:firstLineChars="0"/>
              <w:rPr>
                <w:rFonts w:hint="eastAsia"/>
              </w:rPr>
            </w:pPr>
            <w:r>
              <w:t>积分不足</w:t>
            </w:r>
          </w:p>
        </w:tc>
        <w:tc>
          <w:tcPr>
            <w:tcW w:w="3061" w:type="dxa"/>
            <w:vAlign w:val="center"/>
          </w:tcPr>
          <w:p w14:paraId="15E553B8">
            <w:pPr>
              <w:ind w:firstLine="0" w:firstLineChars="0"/>
              <w:rPr>
                <w:rFonts w:hint="eastAsia"/>
              </w:rPr>
            </w:pPr>
            <w:r>
              <w:t>积分少于所需积分时提交兑换</w:t>
            </w:r>
          </w:p>
        </w:tc>
        <w:tc>
          <w:tcPr>
            <w:tcW w:w="3061" w:type="dxa"/>
            <w:vAlign w:val="center"/>
          </w:tcPr>
          <w:p w14:paraId="19C96E72">
            <w:pPr>
              <w:ind w:firstLine="0" w:firstLineChars="0"/>
              <w:rPr>
                <w:rFonts w:hint="eastAsia"/>
              </w:rPr>
            </w:pPr>
            <w:r>
              <w:t>提示积分不足，不生成兑换订单</w:t>
            </w:r>
          </w:p>
        </w:tc>
        <w:tc>
          <w:tcPr>
            <w:tcW w:w="1020" w:type="dxa"/>
            <w:vAlign w:val="center"/>
          </w:tcPr>
          <w:p w14:paraId="5F9ED285">
            <w:pPr>
              <w:ind w:firstLine="0" w:firstLineChars="0"/>
              <w:rPr>
                <w:rFonts w:hint="eastAsia"/>
              </w:rPr>
            </w:pPr>
            <w:r>
              <w:t>通过</w:t>
            </w:r>
          </w:p>
        </w:tc>
      </w:tr>
      <w:tr w14:paraId="7D8A035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5893213E">
            <w:pPr>
              <w:ind w:firstLine="0" w:firstLineChars="0"/>
              <w:rPr>
                <w:rFonts w:hint="eastAsia"/>
              </w:rPr>
            </w:pPr>
            <w:r>
              <w:t>4</w:t>
            </w:r>
          </w:p>
        </w:tc>
        <w:tc>
          <w:tcPr>
            <w:tcW w:w="1871" w:type="dxa"/>
            <w:tcBorders>
              <w:bottom w:val="single" w:color="000000" w:sz="8" w:space="0"/>
            </w:tcBorders>
            <w:vAlign w:val="center"/>
          </w:tcPr>
          <w:p w14:paraId="1F6F2B41">
            <w:pPr>
              <w:ind w:firstLine="0" w:firstLineChars="0"/>
              <w:rPr>
                <w:rFonts w:hint="eastAsia"/>
              </w:rPr>
            </w:pPr>
            <w:r>
              <w:t>库存不足</w:t>
            </w:r>
          </w:p>
        </w:tc>
        <w:tc>
          <w:tcPr>
            <w:tcW w:w="3061" w:type="dxa"/>
            <w:tcBorders>
              <w:bottom w:val="single" w:color="000000" w:sz="8" w:space="0"/>
            </w:tcBorders>
            <w:vAlign w:val="center"/>
          </w:tcPr>
          <w:p w14:paraId="06DB2D64">
            <w:pPr>
              <w:ind w:firstLine="0" w:firstLineChars="0"/>
              <w:rPr>
                <w:rFonts w:hint="eastAsia"/>
              </w:rPr>
            </w:pPr>
            <w:r>
              <w:t>商品库存为0时继续兑换</w:t>
            </w:r>
          </w:p>
        </w:tc>
        <w:tc>
          <w:tcPr>
            <w:tcW w:w="3061" w:type="dxa"/>
            <w:tcBorders>
              <w:bottom w:val="single" w:color="000000" w:sz="8" w:space="0"/>
            </w:tcBorders>
            <w:vAlign w:val="center"/>
          </w:tcPr>
          <w:p w14:paraId="21690177">
            <w:pPr>
              <w:ind w:firstLine="0" w:firstLineChars="0"/>
              <w:rPr>
                <w:rFonts w:hint="eastAsia"/>
              </w:rPr>
            </w:pPr>
            <w:r>
              <w:t>提示库存不足，兑换失败</w:t>
            </w:r>
          </w:p>
        </w:tc>
        <w:tc>
          <w:tcPr>
            <w:tcW w:w="1020" w:type="dxa"/>
            <w:tcBorders>
              <w:bottom w:val="single" w:color="000000" w:sz="8" w:space="0"/>
            </w:tcBorders>
            <w:vAlign w:val="center"/>
          </w:tcPr>
          <w:p w14:paraId="5469E52E">
            <w:pPr>
              <w:ind w:firstLine="0" w:firstLineChars="0"/>
              <w:rPr>
                <w:rFonts w:hint="eastAsia"/>
              </w:rPr>
            </w:pPr>
            <w:r>
              <w:t>通过</w:t>
            </w:r>
          </w:p>
        </w:tc>
      </w:tr>
    </w:tbl>
    <w:p w14:paraId="32AEA3C1">
      <w:pPr>
        <w:ind w:firstLine="0" w:firstLineChars="0"/>
        <w:rPr>
          <w:rFonts w:hint="eastAsia"/>
        </w:rPr>
      </w:pPr>
      <w:r>
        <w:t>测试结论：以上用例执行结果均达到预期，说明该模块的核心业务流程能够稳定运行，具备基本的可用性与正确性。</w:t>
      </w:r>
    </w:p>
    <w:p w14:paraId="70CCEEDD">
      <w:pPr>
        <w:ind w:firstLine="0" w:firstLineChars="0"/>
        <w:rPr>
          <w:rFonts w:hint="eastAsia"/>
        </w:rPr>
      </w:pPr>
    </w:p>
    <w:p w14:paraId="00F486A1">
      <w:pPr>
        <w:pStyle w:val="4"/>
      </w:pPr>
      <w:bookmarkStart w:id="21" w:name="_Toc7352"/>
      <w:r>
        <w:t>5.6测试结果总结</w:t>
      </w:r>
      <w:bookmarkEnd w:id="21"/>
    </w:p>
    <w:p w14:paraId="3FDD8928">
      <w:pPr>
        <w:ind w:firstLine="480"/>
        <w:rPr>
          <w:rFonts w:hint="eastAsia"/>
        </w:rPr>
      </w:pPr>
      <w:r>
        <w:t>综合测试结果可以得出以下结论：</w:t>
      </w:r>
    </w:p>
    <w:p w14:paraId="34F26019">
      <w:pPr>
        <w:ind w:firstLine="480"/>
        <w:rPr>
          <w:rFonts w:hint="eastAsia" w:eastAsia="宋体"/>
          <w:lang w:eastAsia="zh-CN"/>
        </w:rPr>
      </w:pPr>
      <w:r>
        <w:t>第一，系统核心功能已基本实现，能够满足登录注册、资讯浏览、票务预订、订单支付、评论点赞、购物车结算、积分兑换和后台管理等需求。</w:t>
      </w:r>
    </w:p>
    <w:p w14:paraId="0797B8C8">
      <w:pPr>
        <w:ind w:firstLine="480"/>
        <w:rPr>
          <w:rFonts w:hint="eastAsia" w:eastAsia="宋体"/>
          <w:lang w:eastAsia="zh-CN"/>
        </w:rPr>
      </w:pPr>
      <w:r>
        <w:t>第二，数据库结构设计较为合理，外键关系和唯一索引在业务一致性方面发挥了明显作用，特别是在实名购票、重复收藏和重复打卡等场景中具有较强约束力。</w:t>
      </w:r>
    </w:p>
    <w:p w14:paraId="05EB358F">
      <w:pPr>
        <w:ind w:firstLine="480"/>
        <w:rPr>
          <w:rFonts w:hint="eastAsia" w:eastAsia="宋体"/>
          <w:lang w:eastAsia="zh-CN"/>
        </w:rPr>
      </w:pPr>
      <w:r>
        <w:t>第三，系统在常规测试环境下运行稳定，关键业务流程闭环清晰，具备毕业设计成果展示所需的完整性。</w:t>
      </w:r>
    </w:p>
    <w:p w14:paraId="30E3A5FD">
      <w:pPr>
        <w:ind w:firstLine="480"/>
        <w:rPr>
          <w:rFonts w:hint="eastAsia"/>
        </w:rPr>
      </w:pPr>
      <w:r>
        <w:t>第四，系统在高并发售票优化、第三方支付接入、消息通知和更精细的运营分析方面仍有进一步拓展空间。</w:t>
      </w:r>
    </w:p>
    <w:p w14:paraId="2863B3C7">
      <w:pPr>
        <w:pStyle w:val="3"/>
        <w:ind w:firstLine="643"/>
        <w:jc w:val="center"/>
      </w:pPr>
      <w:bookmarkStart w:id="22" w:name="_Toc23042"/>
      <w:r>
        <w:rPr>
          <w:rFonts w:hint="eastAsia"/>
          <w:lang w:eastAsia="zh-CN"/>
        </w:rPr>
        <w:t>6</w:t>
      </w:r>
      <w:r>
        <w:t>总结与展望</w:t>
      </w:r>
      <w:bookmarkEnd w:id="22"/>
    </w:p>
    <w:p w14:paraId="13F49D1B">
      <w:pPr>
        <w:pStyle w:val="4"/>
      </w:pPr>
      <w:bookmarkStart w:id="23" w:name="_Toc20570"/>
      <w:r>
        <w:t>6.1全文总结</w:t>
      </w:r>
      <w:bookmarkEnd w:id="23"/>
    </w:p>
    <w:p w14:paraId="2A3BD70C">
      <w:pPr>
        <w:ind w:firstLine="480"/>
        <w:rPr>
          <w:rFonts w:hint="eastAsia"/>
        </w:rPr>
      </w:pPr>
      <w:r>
        <w:t>本文围绕沈阳音乐节活动的数字化管理需求，设计并实现了一套基于SpringBoot与Vue的音乐节管理系统。论文以开题报告和数据库脚本为基础，从研究背景出发，分析了音乐节业务中存在的信息分散、购票链路复杂、互动运营不足和后台管理效率不高等问题，并据此提出了系统建设目标。</w:t>
      </w:r>
    </w:p>
    <w:p w14:paraId="421D3C3C">
      <w:pPr>
        <w:ind w:firstLine="480"/>
        <w:rPr>
          <w:rFonts w:hint="eastAsia" w:eastAsia="宋体"/>
          <w:lang w:eastAsia="zh-CN"/>
        </w:rPr>
      </w:pPr>
      <w:r>
        <w:t>在需求分析阶段，本文从普通用户和管理员两个角色出发，明确了系统需要覆盖登录注册、用户中心、音乐资讯、票务预订、购物车与结算、订单支付、社交互动、积分商城以及后台管理等核心功能。在总体设计阶段，本文结合前后端分离架构与22张数据表完成了系统模块设计和数据库设计，构建了较完整的数据模型。在详细设计与实现阶段，围绕认证、票务、订单、资讯、互动、积分和仪表盘等模块进行了说明，重点分析了实名购票、库存一致性、统一订单模型和积分闭环等关键问题。在测试阶段，通过功能测试、流程测试和异常测试验证了系统的完整性与可用性。</w:t>
      </w:r>
    </w:p>
    <w:p w14:paraId="54B5B0B7">
      <w:pPr>
        <w:ind w:firstLine="480"/>
        <w:rPr>
          <w:rFonts w:hint="eastAsia"/>
        </w:rPr>
      </w:pPr>
      <w:r>
        <w:t>从最终效果来看，本系统基本实现了音乐节活动平台所需的主要业务流程，具备以下特点：一是用户端功能相对完整，能够支持从信息浏览到消费转化再到互动留存的连续链路；二是后台管理模块较为清晰，便于管理员对票务、资讯、订单、积分和用户进行统一维护；三是数据库设计具备较好的业务约束能力，能够在重复购票、重复收藏和重复打卡等典型场景中发挥作用；四是系统具备一定的可扩展性，可在后期继续接入更丰富的运营能力。</w:t>
      </w:r>
    </w:p>
    <w:p w14:paraId="59492FA6">
      <w:pPr>
        <w:ind w:firstLine="480"/>
        <w:rPr>
          <w:rFonts w:hint="eastAsia"/>
        </w:rPr>
      </w:pPr>
      <w:r>
        <w:t>因此，可以认为本课题已经达到了本科毕业设计对于系统分析、设计、实现和测试的基本要求，也体现了将软件工程理论应用于实际业务场景的综合能力。</w:t>
      </w:r>
    </w:p>
    <w:p w14:paraId="67B5E4F8">
      <w:pPr>
        <w:pStyle w:val="4"/>
      </w:pPr>
      <w:bookmarkStart w:id="24" w:name="_Toc31311"/>
      <w:r>
        <w:t>6.3后续展望</w:t>
      </w:r>
      <w:bookmarkEnd w:id="24"/>
    </w:p>
    <w:p w14:paraId="284B0A19">
      <w:pPr>
        <w:ind w:firstLine="480"/>
        <w:rPr>
          <w:rFonts w:hint="eastAsia" w:eastAsia="宋体"/>
          <w:lang w:eastAsia="zh-CN"/>
        </w:rPr>
      </w:pPr>
      <w:r>
        <w:t>针对上述不足，后续可以从以下方向继续优化：</w:t>
      </w:r>
    </w:p>
    <w:p w14:paraId="481DECFD">
      <w:pPr>
        <w:ind w:firstLine="480"/>
        <w:rPr>
          <w:rFonts w:hint="eastAsia"/>
        </w:rPr>
      </w:pPr>
      <w:r>
        <w:t>第一，接入真实支付能力与订单回调机制，实现更完整的支付状态管理和异常补偿处理。第二，引入Redis缓存和消息队列，对热点票务数据进行削峰处理，提升高并发场景下的稳定性。第三，扩展消息通知中心，为用户提供购票成功提醒、活动开场提醒、物流提醒和积分到账提醒等服务。第四，增强管理后台的数据分析功能，引入更丰富的图表展示，对用户增长、票务销售、内容传播和兑换行为进行多维统计。第五，围绕沈阳本地文化特色继续深化平台内容，例如本土乐队专题、城市打卡路线、联名商品专区和城市文旅推荐等，使平台更具差异化竞争力。第六，进一步完善移动端体验，适配微信小程序或H5场景，以满足音乐节用户在出行和现场使用中的即时访问需求。</w:t>
      </w:r>
    </w:p>
    <w:p w14:paraId="3F197928">
      <w:pPr>
        <w:ind w:firstLine="480"/>
        <w:rPr>
          <w:rFonts w:hint="eastAsia"/>
        </w:rPr>
      </w:pPr>
      <w:r>
        <w:t>总体来看，沈阳音乐节管理系统具有较好的工程实践基础和应用扩展潜力。随着功能完善和技术升级，该系统不仅可以服务于单个音乐节项目，也可逐步演化为区域性演出活动管理平台。</w:t>
      </w:r>
    </w:p>
    <w:p w14:paraId="4F49C5CD">
      <w:pPr>
        <w:pStyle w:val="3"/>
        <w:ind w:firstLineChars="0"/>
        <w:jc w:val="center"/>
      </w:pPr>
      <w:bookmarkStart w:id="25" w:name="_Toc802"/>
      <w:r>
        <w:t>参考文献</w:t>
      </w:r>
      <w:bookmarkEnd w:id="25"/>
    </w:p>
    <w:p w14:paraId="5C36343E">
      <w:pPr>
        <w:numPr>
          <w:ilvl w:val="0"/>
          <w:numId w:val="7"/>
        </w:numPr>
        <w:spacing w:line="440" w:lineRule="exact"/>
        <w:rPr>
          <w:rFonts w:ascii="Times New Roman" w:hAnsi="Times New Roman" w:cs="Times New Roman"/>
          <w:color w:val="000000"/>
          <w:lang w:eastAsia="zh-CN"/>
        </w:rPr>
      </w:pPr>
      <w:bookmarkStart w:id="26" w:name="_Ref224161312"/>
      <w:r>
        <w:rPr>
          <w:rFonts w:cs="宋体"/>
          <w:szCs w:val="24"/>
        </w:rPr>
        <w:t>刘鹏,李晨.基于Vue的大型活动票务系统设计与实现[J].软件,2022(5).</w:t>
      </w:r>
      <w:bookmarkEnd w:id="26"/>
    </w:p>
    <w:p w14:paraId="267F2882">
      <w:pPr>
        <w:numPr>
          <w:ilvl w:val="0"/>
          <w:numId w:val="7"/>
        </w:numPr>
        <w:spacing w:line="440" w:lineRule="exact"/>
        <w:rPr>
          <w:rFonts w:ascii="Times New Roman" w:hAnsi="Times New Roman" w:cs="Times New Roman"/>
          <w:color w:val="000000"/>
          <w:lang w:eastAsia="zh-CN"/>
        </w:rPr>
      </w:pPr>
      <w:bookmarkStart w:id="27" w:name="_Ref224161323"/>
      <w:r>
        <w:rPr>
          <w:rFonts w:ascii="Times New Roman" w:hAnsi="Times New Roman" w:cs="Times New Roman"/>
          <w:color w:val="000000"/>
          <w:lang w:eastAsia="zh-CN"/>
        </w:rPr>
        <w:t>基于SpringBoot和Vue框架的</w:t>
      </w:r>
      <w:r>
        <w:rPr>
          <w:rFonts w:hint="eastAsia" w:ascii="Times New Roman" w:hAnsi="Times New Roman" w:cs="Times New Roman"/>
          <w:color w:val="000000"/>
          <w:lang w:eastAsia="zh-CN"/>
        </w:rPr>
        <w:t>音乐节</w:t>
      </w:r>
      <w:r>
        <w:rPr>
          <w:rFonts w:ascii="Times New Roman" w:hAnsi="Times New Roman" w:cs="Times New Roman"/>
          <w:color w:val="000000"/>
          <w:lang w:eastAsia="zh-CN"/>
        </w:rPr>
        <w:t>平台的设计与实现[D].上海:东华大学,20</w:t>
      </w:r>
      <w:r>
        <w:rPr>
          <w:rFonts w:hint="eastAsia" w:ascii="Times New Roman" w:hAnsi="Times New Roman" w:cs="Times New Roman"/>
          <w:color w:val="000000"/>
          <w:lang w:eastAsia="zh-CN"/>
        </w:rPr>
        <w:t>23</w:t>
      </w:r>
      <w:r>
        <w:rPr>
          <w:rFonts w:ascii="Times New Roman" w:hAnsi="Times New Roman" w:cs="Times New Roman"/>
          <w:color w:val="000000"/>
          <w:lang w:eastAsia="zh-CN"/>
        </w:rPr>
        <w:t>.</w:t>
      </w:r>
      <w:bookmarkEnd w:id="27"/>
    </w:p>
    <w:p w14:paraId="7741D1F9">
      <w:pPr>
        <w:numPr>
          <w:ilvl w:val="0"/>
          <w:numId w:val="7"/>
        </w:numPr>
        <w:spacing w:line="440" w:lineRule="exact"/>
        <w:rPr>
          <w:rFonts w:ascii="Times New Roman" w:hAnsi="Times New Roman" w:cs="Times New Roman"/>
          <w:color w:val="000000"/>
          <w:lang w:eastAsia="zh-CN"/>
        </w:rPr>
      </w:pPr>
      <w:bookmarkStart w:id="28" w:name="_Ref224161345"/>
      <w:r>
        <w:rPr>
          <w:rFonts w:ascii="Times New Roman" w:hAnsi="Times New Roman" w:cs="Times New Roman"/>
          <w:color w:val="000000"/>
          <w:lang w:eastAsia="zh-CN"/>
        </w:rPr>
        <w:t>陈蓓蕾,洪年松.基于SpringBoot的数据库接口设计[J].信息与电脑(理论版),2023,35(16):181-183.</w:t>
      </w:r>
      <w:bookmarkEnd w:id="28"/>
    </w:p>
    <w:p w14:paraId="332139FD">
      <w:pPr>
        <w:numPr>
          <w:ilvl w:val="0"/>
          <w:numId w:val="7"/>
        </w:numPr>
        <w:spacing w:line="440" w:lineRule="exact"/>
        <w:rPr>
          <w:rFonts w:ascii="Times New Roman" w:hAnsi="Times New Roman" w:cs="Times New Roman"/>
          <w:color w:val="000000"/>
          <w:lang w:eastAsia="zh-CN"/>
        </w:rPr>
      </w:pPr>
      <w:bookmarkStart w:id="29" w:name="_Ref224161355"/>
      <w:r>
        <w:rPr>
          <w:rFonts w:ascii="Times New Roman" w:hAnsi="Times New Roman" w:cs="Times New Roman"/>
          <w:color w:val="000000"/>
          <w:lang w:eastAsia="zh-CN"/>
        </w:rPr>
        <w:t>刘汀.基于SpringBoot的微服务体系在企业信息管理系统中的应用[J].信息技术与信息化,2023,(05):23-26.</w:t>
      </w:r>
      <w:bookmarkEnd w:id="29"/>
    </w:p>
    <w:p w14:paraId="1CBA748E">
      <w:pPr>
        <w:numPr>
          <w:ilvl w:val="0"/>
          <w:numId w:val="7"/>
        </w:numPr>
        <w:spacing w:line="440" w:lineRule="exact"/>
        <w:rPr>
          <w:rFonts w:ascii="Times New Roman" w:hAnsi="Times New Roman" w:cs="Times New Roman"/>
          <w:color w:val="000000"/>
          <w:lang w:eastAsia="zh-CN"/>
        </w:rPr>
      </w:pPr>
      <w:bookmarkStart w:id="30" w:name="_Ref224161373"/>
      <w:r>
        <w:rPr>
          <w:rFonts w:ascii="Times New Roman" w:hAnsi="Times New Roman" w:cs="Times New Roman"/>
          <w:color w:val="000000"/>
          <w:lang w:eastAsia="zh-CN"/>
        </w:rPr>
        <w:t>王志亮,纪松波.基于SpringBoot的Web前端与数据库的接口设计[J].工业控制计算机,2023,36(03):51-53.</w:t>
      </w:r>
      <w:bookmarkEnd w:id="30"/>
    </w:p>
    <w:p w14:paraId="381636AA">
      <w:pPr>
        <w:numPr>
          <w:ilvl w:val="0"/>
          <w:numId w:val="7"/>
        </w:numPr>
        <w:spacing w:line="440" w:lineRule="exact"/>
        <w:rPr>
          <w:rFonts w:ascii="Times New Roman" w:hAnsi="Times New Roman" w:cs="Times New Roman"/>
          <w:color w:val="000000"/>
          <w:lang w:eastAsia="zh-CN"/>
        </w:rPr>
      </w:pPr>
      <w:bookmarkStart w:id="31" w:name="_Ref224161489"/>
      <w:r>
        <w:rPr>
          <w:rFonts w:ascii="Times New Roman" w:hAnsi="Times New Roman" w:cs="Times New Roman"/>
          <w:color w:val="000000"/>
          <w:lang w:eastAsia="zh-CN"/>
        </w:rPr>
        <w:t>邱丹萍.Web开发中SSM框架的分析[J].电脑知识与技术,2020,16(17):81-82.</w:t>
      </w:r>
      <w:bookmarkEnd w:id="31"/>
    </w:p>
    <w:p w14:paraId="473BF1BF">
      <w:pPr>
        <w:numPr>
          <w:ilvl w:val="0"/>
          <w:numId w:val="7"/>
        </w:numPr>
        <w:spacing w:line="440" w:lineRule="exact"/>
        <w:rPr>
          <w:rFonts w:ascii="Times New Roman" w:hAnsi="Times New Roman" w:cs="Times New Roman"/>
          <w:color w:val="000000"/>
          <w:lang w:eastAsia="zh-CN"/>
        </w:rPr>
      </w:pPr>
      <w:bookmarkStart w:id="32" w:name="_Ref224161383"/>
      <w:r>
        <w:rPr>
          <w:rFonts w:ascii="Times New Roman" w:hAnsi="Times New Roman" w:cs="Times New Roman"/>
          <w:color w:val="000000"/>
          <w:lang w:eastAsia="zh-CN"/>
        </w:rPr>
        <w:t>ZmarandaDoinaR.,MoisiCristianI.,GyőrödiCorneliaA.,GyőrödiRobertŞ.,BandiciLivia.AnAnalysisofthePerformanceandConfigurationFeaturesofMySQLDocumentStoreandElasticsearchasanalternativeBackendinaDataReplicationSolution[J].AppliedSciences,2021,11(24):11590-11590.</w:t>
      </w:r>
      <w:bookmarkEnd w:id="32"/>
    </w:p>
    <w:p w14:paraId="61B60BFE">
      <w:pPr>
        <w:numPr>
          <w:ilvl w:val="0"/>
          <w:numId w:val="7"/>
        </w:numPr>
        <w:spacing w:line="440" w:lineRule="exact"/>
        <w:rPr>
          <w:rFonts w:ascii="Times New Roman" w:hAnsi="Times New Roman" w:cs="Times New Roman"/>
          <w:color w:val="000000"/>
          <w:lang w:eastAsia="zh-CN"/>
        </w:rPr>
      </w:pPr>
      <w:bookmarkStart w:id="33" w:name="_Ref224161504"/>
      <w:r>
        <w:rPr>
          <w:rFonts w:ascii="Times New Roman" w:hAnsi="Times New Roman" w:cs="Times New Roman"/>
          <w:color w:val="000000"/>
          <w:lang w:eastAsia="zh-CN"/>
        </w:rPr>
        <w:t>张伟,李强.基于Vue和SpringBoot的健身俱乐部管理系统的设计与实现[J].计算机与现代化,2023,(07):78-82.</w:t>
      </w:r>
      <w:bookmarkEnd w:id="33"/>
    </w:p>
    <w:p w14:paraId="1FF706C9">
      <w:pPr>
        <w:numPr>
          <w:ilvl w:val="0"/>
          <w:numId w:val="7"/>
        </w:numPr>
        <w:spacing w:line="440" w:lineRule="exact"/>
        <w:rPr>
          <w:rFonts w:ascii="Times New Roman" w:hAnsi="Times New Roman" w:cs="Times New Roman"/>
          <w:color w:val="000000"/>
          <w:lang w:eastAsia="zh-CN"/>
        </w:rPr>
      </w:pPr>
      <w:bookmarkStart w:id="34" w:name="_Ref224161517"/>
      <w:r>
        <w:rPr>
          <w:rFonts w:ascii="Times New Roman" w:hAnsi="Times New Roman" w:cs="Times New Roman"/>
          <w:color w:val="000000"/>
          <w:lang w:eastAsia="zh-CN"/>
        </w:rPr>
        <w:t>王珊,萨师煊.数据库系统概论(第5版)[M].北京:高等教育出版社,2014.</w:t>
      </w:r>
      <w:bookmarkEnd w:id="34"/>
    </w:p>
    <w:p w14:paraId="62CC1BFE">
      <w:pPr>
        <w:numPr>
          <w:ilvl w:val="0"/>
          <w:numId w:val="7"/>
        </w:numPr>
        <w:spacing w:line="440" w:lineRule="exact"/>
        <w:rPr>
          <w:rFonts w:ascii="Times New Roman" w:hAnsi="Times New Roman" w:cs="Times New Roman"/>
          <w:color w:val="000000"/>
          <w:lang w:eastAsia="zh-CN"/>
        </w:rPr>
      </w:pPr>
      <w:r>
        <w:rPr>
          <w:rFonts w:ascii="Times New Roman" w:hAnsi="Times New Roman" w:cs="Times New Roman"/>
          <w:color w:val="000000"/>
          <w:lang w:eastAsia="zh-CN"/>
        </w:rPr>
        <w:t>CraigWalls.SpringBootinAction[M].ManningPublications,2015.</w:t>
      </w:r>
    </w:p>
    <w:p w14:paraId="4B5ACA58">
      <w:pPr>
        <w:numPr>
          <w:ilvl w:val="0"/>
          <w:numId w:val="7"/>
        </w:numPr>
        <w:spacing w:line="440" w:lineRule="exact"/>
        <w:rPr>
          <w:rFonts w:ascii="Times New Roman" w:hAnsi="Times New Roman" w:cs="Times New Roman"/>
          <w:color w:val="000000"/>
          <w:lang w:eastAsia="zh-CN"/>
        </w:rPr>
      </w:pPr>
      <w:bookmarkStart w:id="35" w:name="_Ref224161539"/>
      <w:r>
        <w:rPr>
          <w:rFonts w:ascii="Times New Roman" w:hAnsi="Times New Roman" w:cs="Times New Roman"/>
          <w:color w:val="000000"/>
          <w:lang w:eastAsia="zh-CN"/>
        </w:rPr>
        <w:t>柳伟卫.Vue.js+SpringBoot全栈开发实战[M].人民邮电出版社:202309:484.</w:t>
      </w:r>
      <w:bookmarkEnd w:id="35"/>
    </w:p>
    <w:p w14:paraId="75118176">
      <w:pPr>
        <w:numPr>
          <w:ilvl w:val="0"/>
          <w:numId w:val="7"/>
        </w:numPr>
        <w:spacing w:line="440" w:lineRule="exact"/>
        <w:rPr>
          <w:rFonts w:ascii="Times New Roman" w:hAnsi="Times New Roman" w:cs="Times New Roman"/>
          <w:color w:val="000000"/>
          <w:lang w:eastAsia="zh-CN"/>
        </w:rPr>
      </w:pPr>
      <w:r>
        <w:rPr>
          <w:rFonts w:ascii="Times New Roman" w:hAnsi="Times New Roman" w:cs="Times New Roman"/>
          <w:color w:val="000000"/>
          <w:lang w:eastAsia="zh-CN"/>
        </w:rPr>
        <w:t>高亮.Vue.js快速入门实战[M].机械工业出版社:202208:447.</w:t>
      </w:r>
    </w:p>
    <w:p w14:paraId="3BA0707F">
      <w:pPr>
        <w:numPr>
          <w:ilvl w:val="0"/>
          <w:numId w:val="7"/>
        </w:numPr>
        <w:spacing w:line="440" w:lineRule="exact"/>
        <w:rPr>
          <w:rFonts w:ascii="Times New Roman" w:hAnsi="Times New Roman" w:cs="Times New Roman"/>
          <w:color w:val="000000"/>
          <w:lang w:eastAsia="zh-CN"/>
        </w:rPr>
      </w:pPr>
      <w:bookmarkStart w:id="36" w:name="_Ref224161564"/>
      <w:r>
        <w:rPr>
          <w:rFonts w:ascii="Times New Roman" w:hAnsi="Times New Roman" w:cs="Times New Roman"/>
          <w:color w:val="000000"/>
          <w:lang w:eastAsia="zh-CN"/>
        </w:rPr>
        <w:t>温谦.Vue.js+BootstrapWeb开发案例教程[M].人民邮电出版社:202205:422.</w:t>
      </w:r>
      <w:bookmarkEnd w:id="36"/>
    </w:p>
    <w:p w14:paraId="15088FE1">
      <w:pPr>
        <w:numPr>
          <w:ilvl w:val="0"/>
          <w:numId w:val="7"/>
        </w:numPr>
        <w:spacing w:line="440" w:lineRule="exact"/>
        <w:rPr>
          <w:rFonts w:ascii="Times New Roman" w:hAnsi="Times New Roman" w:cs="Times New Roman"/>
          <w:color w:val="000000"/>
          <w:lang w:eastAsia="zh-CN"/>
        </w:rPr>
      </w:pPr>
      <w:r>
        <w:rPr>
          <w:rFonts w:ascii="Times New Roman" w:hAnsi="Times New Roman" w:cs="Times New Roman"/>
          <w:color w:val="000000"/>
          <w:lang w:eastAsia="zh-CN"/>
        </w:rPr>
        <w:t>李晓薇.vue.js前端应用技术分析[J].网络安全技术与应用,2022,(04):44-45.</w:t>
      </w:r>
    </w:p>
    <w:p w14:paraId="0484791E">
      <w:pPr>
        <w:numPr>
          <w:ilvl w:val="0"/>
          <w:numId w:val="7"/>
        </w:numPr>
        <w:spacing w:line="440" w:lineRule="exact"/>
        <w:rPr>
          <w:rFonts w:ascii="Times New Roman" w:hAnsi="Times New Roman" w:cs="Times New Roman"/>
          <w:color w:val="000000"/>
          <w:lang w:eastAsia="zh-CN"/>
        </w:rPr>
      </w:pPr>
      <w:bookmarkStart w:id="37" w:name="_Ref224161582"/>
      <w:r>
        <w:rPr>
          <w:rFonts w:ascii="Times New Roman" w:hAnsi="Times New Roman" w:cs="Times New Roman"/>
          <w:color w:val="000000"/>
          <w:lang w:eastAsia="zh-CN"/>
        </w:rPr>
        <w:t>刘娜伊.针对</w:t>
      </w:r>
      <w:r>
        <w:rPr>
          <w:rFonts w:hint="eastAsia" w:ascii="Times New Roman" w:hAnsi="Times New Roman" w:cs="Times New Roman"/>
          <w:color w:val="000000"/>
          <w:lang w:eastAsia="zh-CN"/>
        </w:rPr>
        <w:t>音乐</w:t>
      </w:r>
      <w:r>
        <w:rPr>
          <w:rFonts w:ascii="Times New Roman" w:hAnsi="Times New Roman" w:cs="Times New Roman"/>
          <w:color w:val="000000"/>
          <w:lang w:eastAsia="zh-CN"/>
        </w:rPr>
        <w:t>门户网站的敏捷设计开发平台设计研究与实践[D].北京邮电大学,2023.</w:t>
      </w:r>
      <w:bookmarkEnd w:id="37"/>
    </w:p>
    <w:p w14:paraId="69272739">
      <w:pPr>
        <w:ind w:firstLine="480"/>
        <w:rPr>
          <w:rFonts w:hint="eastAsia"/>
        </w:rPr>
      </w:pPr>
    </w:p>
    <w:p w14:paraId="1E189FCF">
      <w:pPr>
        <w:pStyle w:val="3"/>
        <w:ind w:firstLineChars="0"/>
      </w:pPr>
      <w:bookmarkStart w:id="38" w:name="_Toc1764"/>
      <w:r>
        <w:t>致谢</w:t>
      </w:r>
      <w:bookmarkEnd w:id="38"/>
    </w:p>
    <w:p w14:paraId="31B78378">
      <w:pPr>
        <w:ind w:firstLine="480"/>
        <w:rPr>
          <w:rFonts w:hint="eastAsia"/>
        </w:rPr>
      </w:pPr>
      <w:r>
        <w:t>本论文的完成离不开指导教师在课题选题、系统设计、论文结构安排和写作规范等方面给予的耐心指导。在毕业设计开展过程中，指导教师针对系统需求梳理、数据库设计、功能边界划分以及论文逻辑组织等问题提出了许多中肯意见，使我能够逐步明确研究思路并不断完善成果。在此谨向指导教师表示诚挚的感谢。</w:t>
      </w:r>
    </w:p>
    <w:p w14:paraId="683B6011">
      <w:pPr>
        <w:ind w:firstLine="480"/>
        <w:rPr>
          <w:rFonts w:hint="eastAsia"/>
        </w:rPr>
      </w:pPr>
      <w:r>
        <w:t>同时，感谢学院各位任课教师在本科阶段的教学与培养。通过数据库原理、Java程序设计、Web开发技术、软件工程等课程的学习，我逐步建立了完成本课题所需的专业基础。没有前期课程中的知识积累，就无法顺利完成本系统的分析、设计、实现与测试工作。</w:t>
      </w:r>
    </w:p>
    <w:p w14:paraId="48E16556">
      <w:pPr>
        <w:ind w:firstLine="480"/>
        <w:rPr>
          <w:rFonts w:hint="eastAsia"/>
        </w:rPr>
      </w:pPr>
      <w:r>
        <w:t>还要感谢同学和朋友在系统测试、界面体验反馈和论文修改过程中给予的帮助。通过与他们的交流，我发现了系统中一些容易被忽视的问题，也进一步改进了页面流程和论文表达。</w:t>
      </w:r>
    </w:p>
    <w:p w14:paraId="09F96312">
      <w:pPr>
        <w:ind w:firstLine="480"/>
        <w:rPr>
          <w:rFonts w:hint="eastAsia"/>
        </w:rPr>
      </w:pPr>
      <w:r>
        <w:t>最后，感谢家人一直以来的理解与支持。在毕业设计推进过程中，家人给予了我充分的鼓励和陪伴，使我能够以更加稳定的状态完成本课题研究。由于本人学识与经验仍有限，论文中难免存在不足之处，恳请各位老师批评指正。</w:t>
      </w: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A0954">
    <w:pPr>
      <w:widowControl w:val="0"/>
      <w:tabs>
        <w:tab w:val="center" w:pos="4153"/>
        <w:tab w:val="right" w:pos="8306"/>
      </w:tabs>
      <w:snapToGrid w:val="0"/>
      <w:ind w:firstLine="360"/>
      <w:jc w:val="center"/>
      <w:rPr>
        <w:rFonts w:ascii="Times New Roman" w:hAnsi="Times New Roman" w:cs="Times New Roman"/>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3B598">
    <w:pPr>
      <w:widowControl w:val="0"/>
      <w:tabs>
        <w:tab w:val="center" w:pos="4153"/>
        <w:tab w:val="right" w:pos="8306"/>
      </w:tabs>
      <w:snapToGrid w:val="0"/>
      <w:ind w:right="360" w:firstLine="360"/>
      <w:rPr>
        <w:rFonts w:ascii="Times New Roman" w:hAnsi="Times New Roman"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72C5D">
    <w:pPr>
      <w:pStyle w:val="24"/>
      <w:ind w:firstLine="420"/>
      <w:jc w:val="center"/>
      <w:rPr>
        <w:rFonts w:hint="eastAsia"/>
      </w:rPr>
    </w:pPr>
    <w:r>
      <w:rPr>
        <w:rFonts w:ascii="Times New Roman" w:hAnsi="Times New Roman" w:eastAsia="Times New Roman"/>
        <w:sz w:val="21"/>
      </w:rPr>
      <w:t>-</w:t>
    </w:r>
    <w:r>
      <w:fldChar w:fldCharType="begin"/>
    </w:r>
    <w:r>
      <w:instrText xml:space="preserve">PAGE</w:instrText>
    </w:r>
    <w:r>
      <w:rPr>
        <w:rFonts w:hint="eastAsia"/>
      </w:rPr>
      <w:fldChar w:fldCharType="separate"/>
    </w:r>
    <w:r>
      <w:rPr>
        <w:rFonts w:hint="eastAsia"/>
      </w:rPr>
      <w:t>2</w:t>
    </w:r>
    <w:r>
      <w:fldChar w:fldCharType="end"/>
    </w:r>
    <w:r>
      <w:rPr>
        <w:rFonts w:ascii="Times New Roman" w:hAnsi="Times New Roman" w:eastAsia="Times New Roman"/>
        <w:sz w:val="21"/>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DBA67">
    <w:pPr>
      <w:pStyle w:val="25"/>
      <w:pBdr>
        <w:bottom w:val="none" w:color="auto" w:sz="0" w:space="1"/>
      </w:pBdr>
      <w:tabs>
        <w:tab w:val="center" w:pos="4153"/>
        <w:tab w:val="right" w:pos="8306"/>
        <w:tab w:val="clear" w:pos="4680"/>
        <w:tab w:val="clear" w:pos="9360"/>
      </w:tabs>
      <w:spacing w:line="280" w:lineRule="atLeast"/>
      <w:ind w:firstLine="840" w:firstLineChars="35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04AF5">
    <w:pPr>
      <w:pStyle w:val="25"/>
      <w:pBdr>
        <w:bottom w:val="none" w:color="auto" w:sz="0" w:space="1"/>
      </w:pBdr>
      <w:tabs>
        <w:tab w:val="center" w:pos="4153"/>
        <w:tab w:val="right" w:pos="8306"/>
        <w:tab w:val="clear" w:pos="4680"/>
        <w:tab w:val="clear" w:pos="9360"/>
      </w:tabs>
      <w:ind w:firstLine="420"/>
      <w:rPr>
        <w:rFonts w:ascii="Times New Roman" w:hAnsi="Times New Roman" w:cs="Times New Roman"/>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72F301"/>
    <w:multiLevelType w:val="singleLevel"/>
    <w:tmpl w:val="C672F301"/>
    <w:lvl w:ilvl="0" w:tentative="0">
      <w:start w:val="1"/>
      <w:numFmt w:val="decimal"/>
      <w:lvlText w:val="[%1]"/>
      <w:lvlJc w:val="left"/>
      <w:pPr>
        <w:tabs>
          <w:tab w:val="left" w:pos="420"/>
        </w:tabs>
        <w:ind w:left="425" w:hanging="425"/>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7127"/>
    <w:rsid w:val="0029639D"/>
    <w:rsid w:val="00326F90"/>
    <w:rsid w:val="003E3C21"/>
    <w:rsid w:val="00733E26"/>
    <w:rsid w:val="008E2A0E"/>
    <w:rsid w:val="00A83F83"/>
    <w:rsid w:val="00AA1D8D"/>
    <w:rsid w:val="00AB2705"/>
    <w:rsid w:val="00B47730"/>
    <w:rsid w:val="00BC3A1F"/>
    <w:rsid w:val="00CB0664"/>
    <w:rsid w:val="00F10C96"/>
    <w:rsid w:val="00FC693F"/>
    <w:rsid w:val="02084EFC"/>
    <w:rsid w:val="034E1C04"/>
    <w:rsid w:val="03A013D6"/>
    <w:rsid w:val="052120A3"/>
    <w:rsid w:val="0730481F"/>
    <w:rsid w:val="074B1659"/>
    <w:rsid w:val="07687AB3"/>
    <w:rsid w:val="07C66F31"/>
    <w:rsid w:val="086329D2"/>
    <w:rsid w:val="0B521208"/>
    <w:rsid w:val="0B5331D2"/>
    <w:rsid w:val="0D9773A6"/>
    <w:rsid w:val="0E625C06"/>
    <w:rsid w:val="0E6F20D1"/>
    <w:rsid w:val="0F76748F"/>
    <w:rsid w:val="0FE64614"/>
    <w:rsid w:val="0FFC23D0"/>
    <w:rsid w:val="10107999"/>
    <w:rsid w:val="10392996"/>
    <w:rsid w:val="10665F19"/>
    <w:rsid w:val="116752E1"/>
    <w:rsid w:val="13E40E6B"/>
    <w:rsid w:val="15CC5514"/>
    <w:rsid w:val="162E461F"/>
    <w:rsid w:val="1660087B"/>
    <w:rsid w:val="17463BEB"/>
    <w:rsid w:val="175A1010"/>
    <w:rsid w:val="17A56B63"/>
    <w:rsid w:val="18326DEA"/>
    <w:rsid w:val="19436634"/>
    <w:rsid w:val="1AFB1154"/>
    <w:rsid w:val="1BFE2CE6"/>
    <w:rsid w:val="1C580648"/>
    <w:rsid w:val="1CB87339"/>
    <w:rsid w:val="1D48246B"/>
    <w:rsid w:val="1DDD3AAF"/>
    <w:rsid w:val="1E285DF8"/>
    <w:rsid w:val="1EB32264"/>
    <w:rsid w:val="1F4D50E6"/>
    <w:rsid w:val="20140D2A"/>
    <w:rsid w:val="2040567B"/>
    <w:rsid w:val="22266AF2"/>
    <w:rsid w:val="24596D0B"/>
    <w:rsid w:val="25D30D3F"/>
    <w:rsid w:val="25F50CB6"/>
    <w:rsid w:val="25F82554"/>
    <w:rsid w:val="26DE502A"/>
    <w:rsid w:val="29300521"/>
    <w:rsid w:val="293B10D5"/>
    <w:rsid w:val="2A972368"/>
    <w:rsid w:val="2AA31273"/>
    <w:rsid w:val="2AA76897"/>
    <w:rsid w:val="2BE90677"/>
    <w:rsid w:val="2C3167C0"/>
    <w:rsid w:val="2D346567"/>
    <w:rsid w:val="2DF81343"/>
    <w:rsid w:val="2EBA2A9C"/>
    <w:rsid w:val="2FFD70E5"/>
    <w:rsid w:val="30B05F05"/>
    <w:rsid w:val="30C85944"/>
    <w:rsid w:val="3210122D"/>
    <w:rsid w:val="33FE342B"/>
    <w:rsid w:val="358534DA"/>
    <w:rsid w:val="38E946AA"/>
    <w:rsid w:val="392E6561"/>
    <w:rsid w:val="39B822CE"/>
    <w:rsid w:val="3A685AA2"/>
    <w:rsid w:val="3A946897"/>
    <w:rsid w:val="3B8406BA"/>
    <w:rsid w:val="3C215F09"/>
    <w:rsid w:val="3C92251C"/>
    <w:rsid w:val="3DFC6C2D"/>
    <w:rsid w:val="3E3C527C"/>
    <w:rsid w:val="403D52DB"/>
    <w:rsid w:val="4061721C"/>
    <w:rsid w:val="41161854"/>
    <w:rsid w:val="42911964"/>
    <w:rsid w:val="43C57AC2"/>
    <w:rsid w:val="4440539A"/>
    <w:rsid w:val="45171855"/>
    <w:rsid w:val="457C2402"/>
    <w:rsid w:val="462A6302"/>
    <w:rsid w:val="46F32B98"/>
    <w:rsid w:val="47C01442"/>
    <w:rsid w:val="47F46BC7"/>
    <w:rsid w:val="48013C69"/>
    <w:rsid w:val="48E94252"/>
    <w:rsid w:val="492D05E3"/>
    <w:rsid w:val="493F3E72"/>
    <w:rsid w:val="497F6965"/>
    <w:rsid w:val="4ADD1B95"/>
    <w:rsid w:val="4AE922E8"/>
    <w:rsid w:val="4B6D116B"/>
    <w:rsid w:val="4BB87F0C"/>
    <w:rsid w:val="4C8F5111"/>
    <w:rsid w:val="4E1D7365"/>
    <w:rsid w:val="4EEA4880"/>
    <w:rsid w:val="4F367AC5"/>
    <w:rsid w:val="4FD01CC8"/>
    <w:rsid w:val="4FF57980"/>
    <w:rsid w:val="50A70C7B"/>
    <w:rsid w:val="55404750"/>
    <w:rsid w:val="55B87486"/>
    <w:rsid w:val="5B751975"/>
    <w:rsid w:val="5C9A78E6"/>
    <w:rsid w:val="5D777C27"/>
    <w:rsid w:val="5EC23124"/>
    <w:rsid w:val="608923F2"/>
    <w:rsid w:val="60D86C2E"/>
    <w:rsid w:val="60E25732"/>
    <w:rsid w:val="61455005"/>
    <w:rsid w:val="617F70AA"/>
    <w:rsid w:val="63985E09"/>
    <w:rsid w:val="653230BB"/>
    <w:rsid w:val="658F0E55"/>
    <w:rsid w:val="667C4500"/>
    <w:rsid w:val="69076303"/>
    <w:rsid w:val="6B655563"/>
    <w:rsid w:val="6BC02799"/>
    <w:rsid w:val="6BC54253"/>
    <w:rsid w:val="6BC56001"/>
    <w:rsid w:val="6CF748E0"/>
    <w:rsid w:val="6D282CEC"/>
    <w:rsid w:val="6D511354"/>
    <w:rsid w:val="6E27085A"/>
    <w:rsid w:val="6EE3336E"/>
    <w:rsid w:val="709366CE"/>
    <w:rsid w:val="709D579F"/>
    <w:rsid w:val="70BD374B"/>
    <w:rsid w:val="719F16DB"/>
    <w:rsid w:val="72BF19FC"/>
    <w:rsid w:val="73267CCD"/>
    <w:rsid w:val="73ED2599"/>
    <w:rsid w:val="74512B28"/>
    <w:rsid w:val="754461E9"/>
    <w:rsid w:val="75892461"/>
    <w:rsid w:val="759233F8"/>
    <w:rsid w:val="75A650F5"/>
    <w:rsid w:val="79AE6327"/>
    <w:rsid w:val="7A980244"/>
    <w:rsid w:val="7BC509CA"/>
    <w:rsid w:val="7BE56054"/>
    <w:rsid w:val="7C613B24"/>
    <w:rsid w:val="7D782ED3"/>
    <w:rsid w:val="7DAF58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883" w:firstLineChars="200"/>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Lines/>
      <w:pageBreakBefore/>
      <w:ind w:firstLine="0"/>
      <w:outlineLvl w:val="0"/>
    </w:pPr>
    <w:rPr>
      <w:rFonts w:ascii="Times New Roman" w:hAnsi="Times New Roman" w:eastAsia="黑体" w:cstheme="majorBidi"/>
      <w:b/>
      <w:bCs/>
      <w:color w:val="000000" w:themeColor="text1"/>
      <w:sz w:val="32"/>
      <w:szCs w:val="28"/>
      <w14:textFill>
        <w14:solidFill>
          <w14:schemeClr w14:val="tx1"/>
        </w14:solidFill>
      </w14:textFill>
    </w:rPr>
  </w:style>
  <w:style w:type="paragraph" w:styleId="4">
    <w:name w:val="heading 2"/>
    <w:basedOn w:val="1"/>
    <w:next w:val="1"/>
    <w:link w:val="141"/>
    <w:unhideWhenUsed/>
    <w:qFormat/>
    <w:uiPriority w:val="9"/>
    <w:pPr>
      <w:keepNext/>
      <w:keepLines/>
      <w:ind w:firstLine="0" w:firstLineChars="0"/>
      <w:outlineLvl w:val="1"/>
    </w:pPr>
    <w:rPr>
      <w:rFonts w:ascii="Times New Roman" w:hAnsi="Times New Roman" w:eastAsia="黑体" w:cstheme="majorBidi"/>
      <w:b/>
      <w:bCs/>
      <w:color w:val="000000" w:themeColor="text1"/>
      <w:sz w:val="28"/>
      <w:szCs w:val="26"/>
      <w14:textFill>
        <w14:solidFill>
          <w14:schemeClr w14:val="tx1"/>
        </w14:solidFill>
      </w14:textFill>
    </w:rPr>
  </w:style>
  <w:style w:type="paragraph" w:styleId="5">
    <w:name w:val="heading 3"/>
    <w:basedOn w:val="1"/>
    <w:next w:val="1"/>
    <w:link w:val="142"/>
    <w:unhideWhenUsed/>
    <w:qFormat/>
    <w:uiPriority w:val="9"/>
    <w:pPr>
      <w:keepNext/>
      <w:keepLines/>
      <w:spacing w:after="50" w:afterLines="50" w:line="240" w:lineRule="auto"/>
      <w:ind w:firstLine="0" w:firstLineChars="0"/>
      <w:outlineLvl w:val="2"/>
    </w:pPr>
    <w:rPr>
      <w:rFonts w:ascii="Times New Roman" w:hAnsi="Times New Roman" w:eastAsia="黑体" w:cstheme="majorBidi"/>
      <w:b/>
      <w:bCs/>
      <w:color w:val="000000" w:themeColor="text1"/>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line="240" w:lineRule="auto"/>
    </w:pPr>
  </w:style>
  <w:style w:type="paragraph" w:styleId="25">
    <w:name w:val="header"/>
    <w:basedOn w:val="1"/>
    <w:link w:val="137"/>
    <w:unhideWhenUsed/>
    <w:qFormat/>
    <w:uiPriority w:val="99"/>
    <w:pPr>
      <w:tabs>
        <w:tab w:val="center" w:pos="4680"/>
        <w:tab w:val="right" w:pos="9360"/>
      </w:tabs>
      <w:spacing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页眉 字符"/>
    <w:basedOn w:val="134"/>
    <w:link w:val="25"/>
    <w:qFormat/>
    <w:uiPriority w:val="99"/>
  </w:style>
  <w:style w:type="character" w:customStyle="1" w:styleId="138">
    <w:name w:val="页脚 字符"/>
    <w:basedOn w:val="134"/>
    <w:link w:val="24"/>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标题 1 字符"/>
    <w:basedOn w:val="134"/>
    <w:link w:val="3"/>
    <w:qFormat/>
    <w:uiPriority w:val="9"/>
    <w:rPr>
      <w:rFonts w:ascii="Times New Roman" w:hAnsi="Times New Roman" w:eastAsia="黑体" w:cstheme="majorBidi"/>
      <w:b/>
      <w:bCs/>
      <w:color w:val="000000" w:themeColor="text1"/>
      <w:sz w:val="28"/>
      <w:szCs w:val="28"/>
      <w14:textFill>
        <w14:solidFill>
          <w14:schemeClr w14:val="tx1"/>
        </w14:solidFill>
      </w14:textFill>
    </w:rPr>
  </w:style>
  <w:style w:type="character" w:customStyle="1" w:styleId="141">
    <w:name w:val="标题 2 字符"/>
    <w:basedOn w:val="134"/>
    <w:link w:val="4"/>
    <w:qFormat/>
    <w:uiPriority w:val="9"/>
    <w:rPr>
      <w:rFonts w:ascii="Times New Roman" w:hAnsi="Times New Roman" w:eastAsia="黑体" w:cstheme="majorBidi"/>
      <w:b/>
      <w:bCs/>
      <w:color w:val="000000" w:themeColor="text1"/>
      <w:sz w:val="26"/>
      <w:szCs w:val="26"/>
      <w14:textFill>
        <w14:solidFill>
          <w14:schemeClr w14:val="tx1"/>
        </w14:solidFill>
      </w14:textFill>
    </w:rPr>
  </w:style>
  <w:style w:type="character" w:customStyle="1" w:styleId="142">
    <w:name w:val="标题 3 字符"/>
    <w:basedOn w:val="134"/>
    <w:link w:val="5"/>
    <w:qFormat/>
    <w:uiPriority w:val="9"/>
    <w:rPr>
      <w:rFonts w:ascii="Times New Roman" w:hAnsi="Times New Roman" w:eastAsia="黑体" w:cstheme="majorBidi"/>
      <w:b/>
      <w:bCs/>
      <w:color w:val="000000" w:themeColor="text1"/>
      <w14:textFill>
        <w14:solidFill>
          <w14:schemeClr w14:val="tx1"/>
        </w14:solidFill>
      </w14:textFill>
    </w:rPr>
  </w:style>
  <w:style w:type="character" w:customStyle="1" w:styleId="143">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4"/>
    <w:link w:val="19"/>
    <w:qFormat/>
    <w:uiPriority w:val="99"/>
  </w:style>
  <w:style w:type="character" w:customStyle="1" w:styleId="147">
    <w:name w:val="正文文本 2 字符"/>
    <w:basedOn w:val="134"/>
    <w:link w:val="30"/>
    <w:qFormat/>
    <w:uiPriority w:val="99"/>
  </w:style>
  <w:style w:type="character" w:customStyle="1" w:styleId="148">
    <w:name w:val="正文文本 3 字符"/>
    <w:basedOn w:val="134"/>
    <w:link w:val="17"/>
    <w:qFormat/>
    <w:uiPriority w:val="99"/>
    <w:rPr>
      <w:sz w:val="16"/>
      <w:szCs w:val="16"/>
    </w:rPr>
  </w:style>
  <w:style w:type="character" w:customStyle="1" w:styleId="149">
    <w:name w:val="宏文本 字符"/>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4"/>
    <w:link w:val="150"/>
    <w:qFormat/>
    <w:uiPriority w:val="29"/>
    <w:rPr>
      <w:i/>
      <w:iCs/>
      <w:color w:val="000000" w:themeColor="text1"/>
      <w14:textFill>
        <w14:solidFill>
          <w14:schemeClr w14:val="tx1"/>
        </w14:solidFill>
      </w14:textFill>
    </w:rPr>
  </w:style>
  <w:style w:type="character" w:customStyle="1" w:styleId="152">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4"/>
    <w:link w:val="158"/>
    <w:qFormat/>
    <w:uiPriority w:val="30"/>
    <w:rPr>
      <w:b/>
      <w:bCs/>
      <w:i/>
      <w:iCs/>
      <w:color w:val="4F81BD" w:themeColor="accent1"/>
      <w14:textFill>
        <w14:solidFill>
          <w14:schemeClr w14:val="accent1"/>
        </w14:solidFill>
      </w14:textFill>
    </w:rPr>
  </w:style>
  <w:style w:type="character" w:customStyle="1" w:styleId="160">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4"/>
    <w:qFormat/>
    <w:uiPriority w:val="21"/>
    <w:rPr>
      <w:b/>
      <w:bCs/>
      <w:i/>
      <w:iCs/>
      <w:color w:val="4F81BD" w:themeColor="accent1"/>
      <w14:textFill>
        <w14:solidFill>
          <w14:schemeClr w14:val="accent1"/>
        </w14:solidFill>
      </w14:textFill>
    </w:rPr>
  </w:style>
  <w:style w:type="character" w:customStyle="1" w:styleId="162">
    <w:name w:val="不明显参考1"/>
    <w:basedOn w:val="134"/>
    <w:qFormat/>
    <w:uiPriority w:val="31"/>
    <w:rPr>
      <w:smallCaps/>
      <w:color w:val="C0504D" w:themeColor="accent2"/>
      <w:u w:val="single"/>
      <w14:textFill>
        <w14:solidFill>
          <w14:schemeClr w14:val="accent2"/>
        </w14:solidFill>
      </w14:textFill>
    </w:rPr>
  </w:style>
  <w:style w:type="character" w:customStyle="1" w:styleId="163">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4"/>
    <w:qFormat/>
    <w:uiPriority w:val="33"/>
    <w:rPr>
      <w:b/>
      <w:bCs/>
      <w:smallCaps/>
      <w:spacing w:val="5"/>
    </w:rPr>
  </w:style>
  <w:style w:type="paragraph" w:customStyle="1" w:styleId="165">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numbering" Target="numbering.xml"/><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10858</Words>
  <Characters>14804</Characters>
  <Lines>1706</Lines>
  <Paragraphs>1886</Paragraphs>
  <TotalTime>4</TotalTime>
  <ScaleCrop>false</ScaleCrop>
  <LinksUpToDate>false</LinksUpToDate>
  <CharactersWithSpaces>14921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2026-03-31T07:44:52Z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8A2D373928C94370BA7772A7BF1278FD_12</vt:lpwstr>
  </property>
</Properties>
</file>