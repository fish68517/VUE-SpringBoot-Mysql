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0C0C19"/>
    <w:p w14:paraId="7F6CE371">
      <w:pPr>
        <w:jc w:val="center"/>
      </w:pPr>
      <w:r>
        <w:rPr>
          <w:b/>
        </w:rPr>
        <w:t>本科毕业论文（设计）</w:t>
      </w:r>
    </w:p>
    <w:p w14:paraId="23BCF152"/>
    <w:p w14:paraId="59B26AAE">
      <w:pPr>
        <w:jc w:val="center"/>
      </w:pPr>
      <w:r>
        <w:rPr>
          <w:rFonts w:ascii="黑体" w:hAnsi="黑体" w:eastAsia="黑体"/>
          <w:b/>
          <w:sz w:val="44"/>
        </w:rPr>
        <w:t>文山壮族刺绣网站系统的设计与实现</w:t>
      </w:r>
    </w:p>
    <w:p w14:paraId="27127A57"/>
    <w:p w14:paraId="21922A32">
      <w:pPr>
        <w:jc w:val="center"/>
      </w:pPr>
      <w:r>
        <w:rPr>
          <w:sz w:val="24"/>
        </w:rPr>
        <w:t>学院：__________    专业：__________    班级：__________</w:t>
      </w:r>
    </w:p>
    <w:p w14:paraId="5ABFEF57">
      <w:pPr>
        <w:jc w:val="center"/>
      </w:pPr>
      <w:r>
        <w:rPr>
          <w:sz w:val="24"/>
        </w:rPr>
        <w:t>学生：__________    学号：__________    指导教师：__________</w:t>
      </w:r>
    </w:p>
    <w:p w14:paraId="5E44184E">
      <w:pPr>
        <w:jc w:val="center"/>
      </w:pPr>
      <w:r>
        <w:rPr>
          <w:sz w:val="24"/>
        </w:rPr>
        <w:t>完成日期：2026-02-14（可改）</w:t>
      </w:r>
    </w:p>
    <w:p w14:paraId="2EA1AF07">
      <w:r>
        <w:br w:type="page"/>
      </w:r>
    </w:p>
    <w:p w14:paraId="21181390">
      <w:pPr>
        <w:pStyle w:val="3"/>
      </w:pPr>
      <w:r>
        <w:t>摘  要</w:t>
      </w:r>
    </w:p>
    <w:p w14:paraId="07F98C82">
      <w:pPr>
        <w:spacing w:after="120"/>
      </w:pPr>
      <w:r>
        <w:rPr>
          <w:b w:val="0"/>
        </w:rPr>
        <w:t>文山壮族刺绣作为区域性非物质文化遗产的重要组成部分，兼具审美价值与文化传播价值。针对传统刺绣资源分散、展示方式单一、互动参与度不足等问题，本文设计并实现了“文山壮族刺绣网站系统”。系统采用前后端分离架构，以 Vue 构建前台展示与后台管理界面，以 SpringBoot 提供 RESTful 服务，并以 MySQL 完成数据持久化。围绕“作品展示—知识科普—互动交流—用户中心—后台管理”五类核心业务，系统实现了作品分类检索与详情展示、知识文章管理与阅读统计、评论与话题讨论、投票活动、用户反馈与收藏历史等功能；同时在后端设计了统一响应结构、异常处理策略与基本安全控制。在测试部分，本文从功能正确性、接口可用性与页面交互体验等维度进行验证，结果表明系统能够满足面向公众的展示与传播需求，并为后续扩展（如内容审核流程强化、推荐算法与多媒体资源管理）提供了可演进的架构基础。</w:t>
      </w:r>
    </w:p>
    <w:p w14:paraId="66BE733E">
      <w:pPr>
        <w:spacing w:after="120"/>
      </w:pPr>
      <w:r>
        <w:rPr>
          <w:b w:val="0"/>
        </w:rPr>
        <w:t>关键词：文山壮族刺绣；非遗数字化；前后端分离；SpringBoot；Vue；RESTful API</w:t>
      </w:r>
    </w:p>
    <w:p w14:paraId="6E76ED30">
      <w:pPr>
        <w:pStyle w:val="3"/>
        <w:keepNext w:val="0"/>
        <w:keepLines/>
        <w:pageBreakBefore/>
        <w:widowControl/>
        <w:kinsoku/>
        <w:wordWrap/>
        <w:overflowPunct/>
        <w:topLinePunct w:val="0"/>
        <w:autoSpaceDE/>
        <w:autoSpaceDN/>
        <w:bidi w:val="0"/>
        <w:adjustRightInd/>
        <w:snapToGrid/>
        <w:textAlignment w:val="auto"/>
      </w:pPr>
      <w:r>
        <w:t>Abstract</w:t>
      </w:r>
    </w:p>
    <w:p w14:paraId="2F71CD27">
      <w:pPr>
        <w:spacing w:after="120"/>
      </w:pPr>
      <w:r>
        <w:rPr>
          <w:b w:val="0"/>
        </w:rPr>
        <w:t>Wenshan Zhuang embroidery, an important form of intangible cultural heritage, has both aesthetic and cultural communication values. To address issues such as fragmented resources, limited presentation modes, and insufficient user engagement, this thesis designs and implements a Wenshan Zhuang Embroidery Website System. The system adopts a front-end/back-end separated architecture: Vue is used for the user-facing portal and the admin console, SpringBoot provides RESTful services, and MySQL is used for data persistence. The system supports key functions including artwork browsing and categorization, knowledge article management with view statistics, community interactions (comments, topics, and polls), user center (collections and browsing history), and feedback processing. A unified response format and exception handling mechanism are incorporated, together with basic security considerations. Testing results indicate that the system meets functional and usability requirements for public exhibition and dissemination, and leaves room for future extensions such as enhanced moderation workflows and recommendation mechanisms.</w:t>
      </w:r>
    </w:p>
    <w:p w14:paraId="017E040E">
      <w:pPr>
        <w:spacing w:after="120"/>
      </w:pPr>
      <w:r>
        <w:rPr>
          <w:b w:val="0"/>
        </w:rPr>
        <w:t>Keywords: Wenshan Zhuang embroidery; intangible cultural heritage digitization; front-end/back-end separation; SpringBoot; Vue; RESTful API</w:t>
      </w:r>
    </w:p>
    <w:p w14:paraId="0370A42C">
      <w:r>
        <w:br w:type="page"/>
      </w:r>
    </w:p>
    <w:p w14:paraId="3FEAE39F">
      <w:pPr>
        <w:pStyle w:val="3"/>
      </w:pPr>
      <w:r>
        <w:t>目  录</w:t>
      </w:r>
    </w:p>
    <w:p w14:paraId="6B3BD31D">
      <w:pPr>
        <w:spacing w:before="60" w:after="120"/>
      </w:pPr>
      <w:r>
        <w:rPr>
          <w:rFonts w:ascii="楷体" w:hAnsi="楷体" w:eastAsia="楷体"/>
          <w:sz w:val="22"/>
        </w:rPr>
        <w:t>【写作提示】Word 中可通过“引用 -&gt; 目录”自动生成。本模板先放置占位。</w:t>
      </w:r>
    </w:p>
    <w:p w14:paraId="59A00049">
      <w:pPr>
        <w:spacing w:after="120"/>
      </w:pPr>
      <w:r>
        <w:rPr>
          <w:b w:val="0"/>
        </w:rPr>
        <w:t>（此处为自动目录占位）</w:t>
      </w:r>
    </w:p>
    <w:p w14:paraId="428E2105">
      <w:r>
        <w:br w:type="page"/>
      </w:r>
    </w:p>
    <w:p w14:paraId="08EA9C6E">
      <w:pPr>
        <w:pStyle w:val="3"/>
      </w:pPr>
      <w:r>
        <w:t>1 绪论</w:t>
      </w:r>
    </w:p>
    <w:p w14:paraId="7706E81F">
      <w:pPr>
        <w:pStyle w:val="4"/>
      </w:pPr>
      <w:r>
        <w:t>1.1 研究背景与意义</w:t>
      </w:r>
    </w:p>
    <w:p w14:paraId="00C27CFA">
      <w:pPr>
        <w:spacing w:line="360" w:lineRule="auto"/>
      </w:pPr>
      <w:r>
        <w:t>随着数字化技术在文化遗产保护与传播领域的广泛应用，非遗资源的数字采集、结构化存储与在线传播逐渐成为提升公众可及性与促进代际传承的重要手段。文山壮族刺绣作为具有鲜明地域特征的传统工艺，兼具审美价值、文化象征意义与技艺传承价值。然而，在现实传播情境中，其信息载体仍以线下展陈、纸质图册以及碎片化的社交媒体内容为主，导致作品资料难以系统沉淀，工艺流程与技法要点缺乏结构化表达，学习者与受众亦难以形成稳定的互动与反馈闭环。</w:t>
      </w:r>
    </w:p>
    <w:p w14:paraId="41549CE8">
      <w:pPr>
        <w:spacing w:line="360" w:lineRule="auto"/>
      </w:pPr>
      <w:r>
        <w:t>基于 Web 的刺绣网站系统在非遗数字化传播中具有多重意义：其一，在资源层面可实现作品图像、文字解读与关联信息的集中管理，促进可持续积累与规范化组织；其二，在知识层面可将“技艺—流程—符号语义”转化为可检索、可复用的结构化内容，从而提升公众对工艺细节与文化语境的理解深度；其三，在传播层面可借助评论、话题与投票等互动机制强化参与式传播，通过用户行为数据与反馈信息支撑内容优化与运营治理；其四，在教育层面为学习者提供“从作品欣赏到工艺学习”的路径迁移，为技艺传承提供数字化支撑。</w:t>
      </w:r>
    </w:p>
    <w:p w14:paraId="77957EC4">
      <w:pPr>
        <w:spacing w:line="360" w:lineRule="auto"/>
        <w:rPr>
          <w:b w:val="0"/>
        </w:rPr>
      </w:pPr>
      <w:r>
        <w:t>在本研究所处地区（或高校所在区域）的非遗传播实践中，文山壮族刺绣相关资料分布于不同展馆、民间传承人记录与网络平台，缺少统一入口与可持续维护的数字化载体。与此同时，学习者对刺绣工艺流程、针法要点与材料工具的理解多依赖零散经验分享，难以形成系统化学习路径。为回应上述痛点，本文以文山壮族刺绣为研究对象，设计并实现面向公众的数字化展示与传播网站系统，以期在本科毕业设计的工程尺度内提供可落地、可演进的解决方案。</w:t>
      </w:r>
    </w:p>
    <w:p w14:paraId="15156413">
      <w:pPr>
        <w:pStyle w:val="4"/>
      </w:pPr>
      <w:r>
        <w:t>1.2 国内外研究现状</w:t>
      </w:r>
    </w:p>
    <w:p w14:paraId="7CEA8A6E">
      <w:pPr>
        <w:bidi w:val="0"/>
      </w:pPr>
      <w:r>
        <w:t>相关研究主要集中在非遗数字化资源库建设、文化展示平台交互设计、以及基于 Web 的文化传播与社区运营等方面。现有平台多强调素材展示与检索，但在知识体系组织、用户互动与运营管理工具等维度仍存在不足。因此，本文在“展示 + 科普 + 互动 + 管理”的综合框架下开展系统设计，力求在本科毕业设计的工程尺度内实现可用、可扩展的解决方案。</w:t>
      </w:r>
    </w:p>
    <w:p w14:paraId="6F3C7C88">
      <w:pPr>
        <w:bidi w:val="0"/>
      </w:pPr>
      <w:r>
        <w:t>围绕非遗数字化与文化传播平台建设，国内外研究主要聚焦于数字化资源库建设、文化展示与交互设计、以及面向运营治理的内容管理机制等方向。总体而言，既有工作在“资源归档与呈现”方面积累较为充分，但在“过程性技艺知识的结构化表达”“参与式传播机制的可持续运营”以及“数据驱动的反馈闭环”方面仍存在可进一步拓展的空间。</w:t>
      </w:r>
    </w:p>
    <w:p w14:paraId="470AD8EC">
      <w:pPr>
        <w:bidi w:val="0"/>
      </w:pPr>
      <w:r>
        <w:t>（一）资源库与数字档案类研究</w:t>
      </w:r>
    </w:p>
    <w:p w14:paraId="5D61F0C7">
      <w:pPr>
        <w:bidi w:val="0"/>
      </w:pPr>
      <w:r>
        <w:t>资源库与数字档案类研究通常强调非遗资源的采集标准、元数据规范与长期保存策略，通过数据库建模与检索机制实现作品资料的集中存储与查询。此类研究为非遗数字化提供了基础设施，但其应用形态往往以“静态展示+检索”为主，对面向公众的交互参与、学习路径支持与运营更新关注相对不足[1-3]。</w:t>
      </w:r>
    </w:p>
    <w:p w14:paraId="25E85B14">
      <w:pPr>
        <w:bidi w:val="0"/>
      </w:pPr>
      <w:r>
        <w:t>（二）文化展示与交互体验类研究</w:t>
      </w:r>
    </w:p>
    <w:p w14:paraId="452B58E5">
      <w:pPr>
        <w:bidi w:val="0"/>
      </w:pPr>
      <w:r>
        <w:t>文化展示与交互体验类研究更关注信息可视化、叙事结构与用户体验设计，强调通过多媒体呈现提升文化内容的可理解性与沉浸感。相关成果在提升浏览体验、增强情境化表达方面具有积极意义，但在具体的工艺流程拆解、技法知识模块化与可复用表达方面仍需要与结构化内容组织进一步融合[4-6]。</w:t>
      </w:r>
    </w:p>
    <w:p w14:paraId="436FD2D3">
      <w:pPr>
        <w:bidi w:val="0"/>
      </w:pPr>
      <w:r>
        <w:t>（三）社区互动与运营治理类研究</w:t>
      </w:r>
    </w:p>
    <w:p w14:paraId="3C4F3596">
      <w:pPr>
        <w:bidi w:val="0"/>
      </w:pPr>
      <w:r>
        <w:t>面向社区互动与运营治理的研究强调用户参与机制、内容审核与行为数据分析，通过评论、话题、活动等方式提升用户粘性与传播扩散能力。此类研究能够为非遗传播提供“参与式”路径，但若缺少以技艺流程为核心的知识体系支撑，互动内容易出现碎片化与难沉淀的问题；同时，如何在中小型平台中以较低成本实现基础治理与统计分析，也是工程落地需要考虑的关键议题[7-10]。</w:t>
      </w:r>
    </w:p>
    <w:p w14:paraId="6F59857A">
      <w:pPr>
        <w:bidi w:val="0"/>
      </w:pPr>
      <w:r>
        <w:t>综上所述，本文在综合吸收资源库、交互展示与运营治理相关研究的基础上，以“技艺传承的过程性知识表达”为主线，将平台功能组织为“展示—科普—互动—管理”的闭环结构，并通过可实现的数据库与接口设计支撑内容沉淀与行为追踪，以期形成面向公众传播与学习支持的非遗数字化网站系统。</w:t>
      </w:r>
    </w:p>
    <w:p w14:paraId="1B92F282">
      <w:pPr>
        <w:pStyle w:val="3"/>
      </w:pPr>
      <w:r>
        <w:t>2 关键技术与相关理论</w:t>
      </w:r>
    </w:p>
    <w:p w14:paraId="76406043">
      <w:pPr>
        <w:pStyle w:val="4"/>
      </w:pPr>
      <w:r>
        <w:t>2.1 前后端分离与 RESTful API</w:t>
      </w:r>
    </w:p>
    <w:p w14:paraId="434385AA">
      <w:pPr>
        <w:spacing w:after="120"/>
      </w:pPr>
      <w:r>
        <w:rPr>
          <w:b w:val="0"/>
        </w:rPr>
        <w:t>前后端分离通过将用户界面与业务服务解耦，提升了系统可维护性与团队协作效率。本文系统以前端 Vue 负责页面渲染与交互，后端 SpringBoot 提供 RESTful API，以 JSON 作为主要数据交换格式。为降低前端对后端异常的处理成本，后端统一返回结构包含 code、message 与 data 字段，便于在页面层进行一致性的提示与兜底处理。</w:t>
      </w:r>
    </w:p>
    <w:p w14:paraId="6C1639F2">
      <w:pPr>
        <w:pStyle w:val="4"/>
      </w:pPr>
      <w:r>
        <w:t>2.2 SpringBoot 与分层架构</w:t>
      </w:r>
    </w:p>
    <w:p w14:paraId="60561517">
      <w:pPr>
        <w:spacing w:after="120"/>
      </w:pPr>
      <w:r>
        <w:rPr>
          <w:b w:val="0"/>
        </w:rPr>
        <w:t>SpringBoot 通过自动装配与约定优于配置的理念，降低了 Web 应用搭建成本。系统采用典型的 Controller—Service—Repository分层结构：控制层负责参数校验与请求分发；业务层封装领域规则与事务控制；数据层面向实体对象完成持久化操作。</w:t>
      </w:r>
    </w:p>
    <w:p w14:paraId="6F725BA2">
      <w:pPr>
        <w:pStyle w:val="4"/>
      </w:pPr>
      <w:r>
        <w:t>2.3 Vue 组件化开发与状态管理</w:t>
      </w:r>
    </w:p>
    <w:p w14:paraId="6F0E1585">
      <w:pPr>
        <w:spacing w:after="120"/>
      </w:pPr>
      <w:r>
        <w:rPr>
          <w:b w:val="0"/>
        </w:rPr>
        <w:t>Vue 通过组件化思想提升界面复用能力，将页面拆分为可维护的功能单元（如筛选组件、分页组件、详情展示组件与评论区组件）。对于跨页面共享的数据（如登录态、用户信息与收藏列表），可引入 Vuex/Pinia 实现状态集中管理，从而减少组件间的传参复杂度。</w:t>
      </w:r>
    </w:p>
    <w:p w14:paraId="43440396">
      <w:pPr>
        <w:pStyle w:val="4"/>
      </w:pPr>
      <w:r>
        <w:t>2.4 MySQL 数据建模与索引优化</w:t>
      </w:r>
    </w:p>
    <w:p w14:paraId="0ED979A4">
      <w:pPr>
        <w:spacing w:after="120"/>
      </w:pPr>
      <w:r>
        <w:rPr>
          <w:b w:val="0"/>
        </w:rPr>
        <w:t>关系型数据库适合存储结构化业务数据。本文以用户、作品、知识文章、评论、话题、投票与反馈等为核心实体，采用主键自增、外键关联（或在工程实现中以逻辑关联替代）组织数据。针对列表分页、分类筛选与关键字检索等场景，可为 category、createdAt、userId、artworkId 等字段建立索引，以提升查询性能。</w:t>
      </w:r>
    </w:p>
    <w:p w14:paraId="585F63C7">
      <w:pPr>
        <w:pStyle w:val="3"/>
      </w:pPr>
      <w:r>
        <w:t>3 系统需求分析</w:t>
      </w:r>
    </w:p>
    <w:p w14:paraId="52F63868">
      <w:pPr>
        <w:pStyle w:val="4"/>
      </w:pPr>
      <w:r>
        <w:t>3.1 业务需求分析</w:t>
      </w:r>
    </w:p>
    <w:p w14:paraId="2043AD7B">
      <w:pPr>
        <w:spacing w:after="120"/>
        <w:rPr>
          <w:b w:val="0"/>
        </w:rPr>
      </w:pPr>
      <w:r>
        <w:rPr>
          <w:b w:val="0"/>
        </w:rPr>
        <w:t>系统面向两类主要用户：普通访客/注册用户与后台管理员。访客主要进行作品浏览与知识阅读；注册用户在此基础上可进行收藏、发表评论、参与话题讨论与投票、提交反馈等操作；管理员负责内容的发布、审核与运营维护，包括用户管理、资源管理、互动内容管理与系统设置。以上业务需求共同支撑“文化展示与传播”这一总体目标。</w:t>
      </w:r>
    </w:p>
    <w:p w14:paraId="019B5A26">
      <w:pPr>
        <w:bidi w:val="0"/>
        <w:rPr>
          <w:b w:val="0"/>
        </w:rPr>
      </w:pPr>
      <w:r>
        <w:t>结合系统设计文档与接口定义，本文将功能需求划分为前台与后台两大部分。前台侧以公众访问与学习传播为导向，覆盖首页信息聚合、作品展示检索、知识科普阅读、互动交流参与及用户中心等模块；后台侧以内容治理与运营维护为导向，覆盖用户管理、资源管理、互动管理与系统设置等模块。各模块以 RESTful API 为边界进行解耦，通过分页、分类筛选与关键字检索等机制满足规模化内容访问需求。</w:t>
      </w:r>
    </w:p>
    <w:p w14:paraId="685B3918">
      <w:pPr>
        <w:pStyle w:val="4"/>
      </w:pPr>
      <w:r>
        <w:t>3.2 功能需求分析</w:t>
      </w:r>
    </w:p>
    <w:p w14:paraId="057115B0">
      <w:pPr>
        <w:bidi w:val="0"/>
      </w:pPr>
      <w:r>
        <w:t>从“模块—子功能—输入/输出—异常情况”的视角进一步展开：在作品展示与知识科普模块中，用户输入主要体现为分类参数、关键词与分页参数（page、size 等），输出为列表分页结果或详情数据；系统应对边界情况（如 page 越界、size 非法、id 不存在）提供可预期的返回形式，避免因异常导致前端渲染中断。在互动交流模块中，用户输入包含评论文本、话题标题/描述、投票选项等，输出为发布成功确认与最新数据快照；同时需对空内容、超长文本与重复投票/重复收藏等逻辑异常进行约束，并以统一错误码与提示信息反馈给客户端，以保证业务一致性。</w:t>
      </w:r>
    </w:p>
    <w:p w14:paraId="58CE0C7F">
      <w:pPr>
        <w:bidi w:val="0"/>
      </w:pPr>
      <w:r>
        <w:t>后台管理模块的输入以管理表单与操作命令为主，例如作品/知识的新增与编辑、话题置顶、评论回复与删除、反馈处理状态更新等；输出表现为资源状态变更结果与管理列表的刷新。考虑到平台的长期运营属性，后台操作应记录必要的审计信息（如操作人、时间、目标对象），以便对关键资源变更进行追溯；同时针对权限不足、参数缺失与数据冲突等异常情形，系统需返回明确的拒绝原因，从而提升管理端的可用性与治理效率。</w:t>
      </w:r>
    </w:p>
    <w:p w14:paraId="41616A4F">
      <w:pPr>
        <w:bidi w:val="0"/>
      </w:pPr>
      <w:r>
        <w:t>（1）首页模块</w:t>
      </w:r>
      <w:r>
        <w:br w:type="textWrapping"/>
      </w:r>
      <w:r>
        <w:t>首页模块用于完成平台入口信息的聚合呈现，其子功能包括轮播展示、核心功能导航、公告信息加载与访问统计信息获取。输入主要为用户访问请求（或无显式参数的公共查询请求），输出包括轮播数据列表、功能入口配置、公告列表及统计数据等。异常情况下，若接口不可用或请求失败，前端应给出明确的错误提示并提供重试机制；当返回数据为空时，应展示空态组件以保证页面可用性与交互一致性。</w:t>
      </w:r>
    </w:p>
    <w:p w14:paraId="7AB2B37F">
      <w:pPr>
        <w:bidi w:val="0"/>
      </w:pPr>
      <w:r>
        <w:t>（2）作品展示模块</w:t>
      </w:r>
      <w:r>
        <w:br w:type="textWrapping"/>
      </w:r>
      <w:r>
        <w:t>作品展示模块承担刺绣作品的检索、呈现与用户行为记录等核心功能，子功能包括作品列表检索、作品详情展示、浏览行为记录，以及收藏/取消收藏操作。输入主要包括分类参数（category）、关键词（keyword）与分页参数（page、size），以及作品标识（作品 id）与用户登录态信息；输出包括分页列表数据、作品详情数据、浏览计数或浏览历史记录更新结果、收藏状态变更结果等。异常情况下，当 page 越界时应返回空列表而非系统错误；当 id 不存在时应返回业务错误提示；当发生重复收藏时应由唯一性约束或业务校验拦截，并反馈“已收藏/不可重复”的明确提示。</w:t>
      </w:r>
    </w:p>
    <w:p w14:paraId="72A437F7">
      <w:pPr>
        <w:bidi w:val="0"/>
      </w:pPr>
      <w:r>
        <w:t>（3）知识科普模块</w:t>
      </w:r>
      <w:r>
        <w:br w:type="textWrapping"/>
      </w:r>
      <w:r>
        <w:t>知识科普模块面向技艺传承的过程性知识表达，子功能包括文章列表检索、文章详情阅读与阅读行为记录。输入主要包括分类参数、关键词与分页参数，以及文章标识（文章 id）；输出包括文章分页列表、文章正文内容及阅读计数（或阅读历史）更新结果。异常情况下，若文章不存在应返回业务错误并提示用户；若分页参数或查询参数非法，应在接口层完成校验并返回可预期的错误码与错误信息。</w:t>
      </w:r>
    </w:p>
    <w:p w14:paraId="1D614799">
      <w:pPr>
        <w:bidi w:val="0"/>
      </w:pPr>
      <w:r>
        <w:t>（4）互动交流模块（评论）</w:t>
      </w:r>
      <w:r>
        <w:br w:type="textWrapping"/>
      </w:r>
      <w:r>
        <w:t>评论模块用于支撑内容互动与经验补充，子功能包括评论查询、评论发布，以及管理端的回复/删除操作。输入包括作品或话题标识（artworkId/topicId）、评论内容（content）、父评论标识（parentId，用于回复），以及登录态或管理员权限信息；输出包括评论列表、发布结果确认与新增评论记录。异常情况下，空内容或超长文本应被拒绝并返回校验错误；未登录用户应被拒绝发布评论；删除不存在的评论应返回业务错误提示，以确保一致性与可追溯性。</w:t>
      </w:r>
    </w:p>
    <w:p w14:paraId="513DE305">
      <w:pPr>
        <w:bidi w:val="0"/>
      </w:pPr>
      <w:r>
        <w:t>（5）互动交流模块（话题）</w:t>
      </w:r>
      <w:r>
        <w:br w:type="textWrapping"/>
      </w:r>
      <w:r>
        <w:t>话题模块用于聚合讨论主题与组织社区知识补充，子功能包括话题列表与详情访问、话题置顶，以及管理端话题新增/编辑。输入主要包括分页参数（page、size）、话题标识（topicId）、标题与描述表单字段，以及管理员权限信息；输出包括话题列表、话题详情与置顶状态变更结果。异常情况下，权限不足应返回拒绝访问提示；topicId 不存在时应返回业务错误，避免出现前端无法渲染或数据错配。</w:t>
      </w:r>
    </w:p>
    <w:p w14:paraId="59492E9F">
      <w:pPr>
        <w:bidi w:val="0"/>
      </w:pPr>
      <w:r>
        <w:t>（6）互动交流模块（投票）</w:t>
      </w:r>
      <w:r>
        <w:br w:type="textWrapping"/>
      </w:r>
      <w:r>
        <w:t>投票模块用于活动参与与意见汇聚，子功能包括投票列表与详情访问、投票提交与统计汇总展示。输入主要包括投票标识（voteId）、用户所选选项以及登录态信息；输出包括投票详情、提交结果与票数统计数据。异常情况下，重复投票应通过唯一性约束或业务校验进行限制并提示用户；当投票活动已结束时，应返回状态冲突或业务提示，避免统计结果被异常写入。</w:t>
      </w:r>
    </w:p>
    <w:p w14:paraId="27033A61">
      <w:pPr>
        <w:pStyle w:val="4"/>
      </w:pPr>
      <w:r>
        <w:t>3.3 非功能需求</w:t>
      </w:r>
    </w:p>
    <w:p w14:paraId="54C195DE">
      <w:pPr>
        <w:spacing w:after="120"/>
      </w:pPr>
      <w:r>
        <w:rPr>
          <w:b w:val="0"/>
        </w:rPr>
        <w:t>非功能需求包括：①可用性：页面导航清晰，重要操作具备提示与错误兜底；②可靠性：关键数据写入具备校验与异常处理；③安全性：密码加密存储、输入校验与基础权限控制；④可维护性：分层架构与统一响应格式降低模块耦合；⑤可扩展性：预留投票、活动公告、数据统计等运营能力，便于后续迭代。</w:t>
      </w:r>
    </w:p>
    <w:p w14:paraId="54AE0903">
      <w:pPr>
        <w:pStyle w:val="3"/>
      </w:pPr>
      <w:r>
        <w:t>4 系统总体设计</w:t>
      </w:r>
    </w:p>
    <w:p w14:paraId="391D6AEA">
      <w:pPr>
        <w:pStyle w:val="4"/>
      </w:pPr>
      <w:r>
        <w:t>4.1 总体架构设计</w:t>
      </w:r>
    </w:p>
    <w:p w14:paraId="334A853F">
      <w:pPr>
        <w:spacing w:after="120"/>
        <w:rPr>
          <w:b w:val="0"/>
        </w:rPr>
      </w:pPr>
      <w:r>
        <w:rPr>
          <w:b w:val="0"/>
        </w:rPr>
        <w:t>系统整体采用“Vue 前端 + SpringBoot 后端 + MySQL 数据库”的三层结构。前端分别实现前台用户界面与后台管理界面，通过 HTTP 调用后端接口；后端采用 Controller—Service—Repository 的分层模式组织代码；数据库负责业务数据持久化。总体架构如图 4-1 所示。</w:t>
      </w:r>
    </w:p>
    <w:p w14:paraId="638A44D2">
      <w:pPr>
        <w:spacing w:after="120"/>
        <w:ind w:left="0" w:leftChars="0" w:firstLine="0" w:firstLineChars="0"/>
        <w:rPr>
          <w:rFonts w:hint="eastAsia" w:eastAsia="宋体"/>
          <w:b w:val="0"/>
          <w:lang w:eastAsia="zh-CN"/>
        </w:rPr>
      </w:pPr>
      <w:r>
        <w:rPr>
          <w:rFonts w:hint="eastAsia" w:eastAsia="宋体"/>
          <w:b w:val="0"/>
          <w:lang w:eastAsia="zh-CN"/>
        </w:rPr>
        <w:drawing>
          <wp:inline distT="0" distB="0" distL="114300" distR="114300">
            <wp:extent cx="5485765" cy="2801620"/>
            <wp:effectExtent l="0" t="0" r="635" b="2540"/>
            <wp:docPr id="1" name="图片 1" descr="springBoot-vue-my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springBoot-vue-mysql"/>
                    <pic:cNvPicPr>
                      <a:picLocks noChangeAspect="1"/>
                    </pic:cNvPicPr>
                  </pic:nvPicPr>
                  <pic:blipFill>
                    <a:blip r:embed="rId6"/>
                    <a:stretch>
                      <a:fillRect/>
                    </a:stretch>
                  </pic:blipFill>
                  <pic:spPr>
                    <a:xfrm>
                      <a:off x="0" y="0"/>
                      <a:ext cx="5485765" cy="2801620"/>
                    </a:xfrm>
                    <a:prstGeom prst="rect">
                      <a:avLst/>
                    </a:prstGeom>
                  </pic:spPr>
                </pic:pic>
              </a:graphicData>
            </a:graphic>
          </wp:inline>
        </w:drawing>
      </w:r>
    </w:p>
    <w:p w14:paraId="17D87053">
      <w:pPr>
        <w:spacing w:after="120"/>
        <w:jc w:val="center"/>
      </w:pPr>
      <w:r>
        <w:rPr>
          <w:b w:val="0"/>
        </w:rPr>
        <w:t>图 4-1 系统总体架构图</w:t>
      </w:r>
    </w:p>
    <w:p w14:paraId="11E5F9AD">
      <w:pPr>
        <w:pStyle w:val="4"/>
      </w:pPr>
      <w:r>
        <w:t>4.2 模块设计</w:t>
      </w:r>
    </w:p>
    <w:p w14:paraId="35C4F5E7">
      <w:pPr>
        <w:spacing w:after="120"/>
        <w:rPr>
          <w:b w:val="0"/>
        </w:rPr>
      </w:pPr>
      <w:r>
        <w:rPr>
          <w:b w:val="0"/>
        </w:rPr>
        <w:t>（1）首页模块：提供轮播展示、功能导航、公告与统计信息；（2）作品模块：实现作品分类、分页检索、详情展示与收藏；（3）知识模块：实现文章分类、详情阅读与浏览统计；（4）互动模块：提供评论、话题与投票；（5）用户中心：管理个人信息、收藏与浏览历史、反馈提交；（6）后台管理：完成用户、资源、互动内容与系统设置的运营维护。</w:t>
      </w:r>
    </w:p>
    <w:p w14:paraId="4101BDE6">
      <w:pPr>
        <w:spacing w:after="120"/>
        <w:ind w:left="0" w:leftChars="0" w:firstLine="0" w:firstLineChars="0"/>
        <w:rPr>
          <w:rFonts w:hint="eastAsia" w:eastAsia="宋体"/>
          <w:b w:val="0"/>
          <w:lang w:eastAsia="zh-CN"/>
        </w:rPr>
      </w:pPr>
      <w:r>
        <w:rPr>
          <w:rFonts w:hint="eastAsia" w:eastAsia="宋体"/>
          <w:b w:val="0"/>
          <w:lang w:eastAsia="zh-CN"/>
        </w:rPr>
        <w:drawing>
          <wp:inline distT="0" distB="0" distL="114300" distR="114300">
            <wp:extent cx="5476240" cy="2506980"/>
            <wp:effectExtent l="0" t="0" r="10160" b="7620"/>
            <wp:docPr id="2" name="图片 2" descr="用户功能组织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用户功能组织图"/>
                    <pic:cNvPicPr>
                      <a:picLocks noChangeAspect="1"/>
                    </pic:cNvPicPr>
                  </pic:nvPicPr>
                  <pic:blipFill>
                    <a:blip r:embed="rId7"/>
                    <a:stretch>
                      <a:fillRect/>
                    </a:stretch>
                  </pic:blipFill>
                  <pic:spPr>
                    <a:xfrm>
                      <a:off x="0" y="0"/>
                      <a:ext cx="5476240" cy="2506980"/>
                    </a:xfrm>
                    <a:prstGeom prst="rect">
                      <a:avLst/>
                    </a:prstGeom>
                  </pic:spPr>
                </pic:pic>
              </a:graphicData>
            </a:graphic>
          </wp:inline>
        </w:drawing>
      </w:r>
    </w:p>
    <w:p w14:paraId="74954D82">
      <w:pPr>
        <w:spacing w:after="120"/>
        <w:ind w:left="0" w:leftChars="0" w:firstLine="0" w:firstLineChars="0"/>
        <w:rPr>
          <w:rFonts w:hint="eastAsia" w:eastAsia="宋体"/>
          <w:b w:val="0"/>
          <w:lang w:eastAsia="zh-CN"/>
        </w:rPr>
      </w:pPr>
      <w:r>
        <w:rPr>
          <w:rFonts w:hint="eastAsia" w:eastAsia="宋体"/>
          <w:b w:val="0"/>
          <w:lang w:eastAsia="zh-CN"/>
        </w:rPr>
        <w:drawing>
          <wp:inline distT="0" distB="0" distL="114300" distR="114300">
            <wp:extent cx="5481320" cy="2712720"/>
            <wp:effectExtent l="0" t="0" r="5080" b="0"/>
            <wp:docPr id="3" name="图片 3" descr="管理员功能组织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管理员功能组织图"/>
                    <pic:cNvPicPr>
                      <a:picLocks noChangeAspect="1"/>
                    </pic:cNvPicPr>
                  </pic:nvPicPr>
                  <pic:blipFill>
                    <a:blip r:embed="rId8"/>
                    <a:stretch>
                      <a:fillRect/>
                    </a:stretch>
                  </pic:blipFill>
                  <pic:spPr>
                    <a:xfrm>
                      <a:off x="0" y="0"/>
                      <a:ext cx="5481320" cy="2712720"/>
                    </a:xfrm>
                    <a:prstGeom prst="rect">
                      <a:avLst/>
                    </a:prstGeom>
                  </pic:spPr>
                </pic:pic>
              </a:graphicData>
            </a:graphic>
          </wp:inline>
        </w:drawing>
      </w:r>
    </w:p>
    <w:p w14:paraId="644D16F0">
      <w:pPr>
        <w:pStyle w:val="4"/>
      </w:pPr>
      <w:r>
        <w:t>4.3 数据库设计</w:t>
      </w:r>
    </w:p>
    <w:p w14:paraId="3709279B">
      <w:pPr>
        <w:bidi w:val="0"/>
        <w:rPr>
          <w:b w:val="0"/>
        </w:rPr>
      </w:pPr>
      <w:r>
        <w:t>本系统采用 MySQL 作为关系型数据库管理系统，以满足文山壮族刺绣数字化展示平台在结构化存储、检索与统计分析方面的需求。在概念层面，数据库以用户（User）、作品（Artwork）、知识文章（Knowledge）为内容载体，以评论（Comment）、话题（Topic）、投票（Vote、VoteRecord）为互动载体，并以反馈（Feedback）、浏览历史（ViewHistory）、收藏（Collection）与操作日志（OperationLog）表征用户行为。各实体之间通过 user_id、artwork_id、topic_id、vote_id 等关键字段形成参照关系，用以支撑用户行为追踪、内容统计与后台运营治理。</w:t>
      </w:r>
    </w:p>
    <w:p w14:paraId="537638FA">
      <w:pPr>
        <w:pStyle w:val="5"/>
        <w:bidi w:val="0"/>
        <w:rPr>
          <w:rFonts w:hint="eastAsia"/>
          <w:lang w:val="en-US" w:eastAsia="zh-CN"/>
        </w:rPr>
      </w:pPr>
      <w:r>
        <w:rPr>
          <w:rFonts w:hint="eastAsia"/>
          <w:lang w:val="en-US" w:eastAsia="zh-CN"/>
        </w:rPr>
        <w:t>4.3.1核心数据表字段与约束设计</w:t>
      </w:r>
    </w:p>
    <w:p w14:paraId="0FBC0179">
      <w:pPr>
        <w:bidi w:val="0"/>
      </w:pPr>
      <w:r>
        <w:t>为保证数据一致性与可维护性，本文对核心实体的字段语义、数据类型与约束进行统一规范。各表以自增主键 id 作为唯一标识；对登录凭据等敏感信息采用哈希形式存储；对高频查询字段配置索引以支撑分页检索与统计分析。</w:t>
      </w:r>
    </w:p>
    <w:p w14:paraId="5EBBBAD1">
      <w:r>
        <w:t>表 4-1  用户（user）字段设计</w:t>
      </w:r>
    </w:p>
    <w:tbl>
      <w:tblPr>
        <w:tblStyle w:val="33"/>
        <w:tblW w:w="0" w:type="auto"/>
        <w:tblInd w:w="0" w:type="dxa"/>
        <w:tblLayout w:type="autofit"/>
        <w:tblCellMar>
          <w:top w:w="0" w:type="dxa"/>
          <w:left w:w="108" w:type="dxa"/>
          <w:bottom w:w="0" w:type="dxa"/>
          <w:right w:w="108" w:type="dxa"/>
        </w:tblCellMar>
      </w:tblPr>
      <w:tblGrid>
        <w:gridCol w:w="2256"/>
        <w:gridCol w:w="2160"/>
        <w:gridCol w:w="2160"/>
        <w:gridCol w:w="2256"/>
      </w:tblGrid>
      <w:tr w14:paraId="1F743302">
        <w:tblPrEx>
          <w:tblCellMar>
            <w:top w:w="0" w:type="dxa"/>
            <w:left w:w="108" w:type="dxa"/>
            <w:bottom w:w="0" w:type="dxa"/>
            <w:right w:w="108" w:type="dxa"/>
          </w:tblCellMar>
        </w:tblPrEx>
        <w:tc>
          <w:tcPr>
            <w:tcW w:w="2160" w:type="dxa"/>
            <w:tcBorders>
              <w:top w:val="single" w:color="auto" w:sz="4" w:space="0"/>
              <w:left w:val="single" w:color="auto" w:sz="4" w:space="0"/>
              <w:bottom w:val="single" w:color="auto" w:sz="4" w:space="0"/>
              <w:right w:val="single" w:color="auto" w:sz="4" w:space="0"/>
            </w:tcBorders>
          </w:tcPr>
          <w:p w14:paraId="78725E75">
            <w:r>
              <w:t>字段名</w:t>
            </w:r>
          </w:p>
        </w:tc>
        <w:tc>
          <w:tcPr>
            <w:tcW w:w="2160" w:type="dxa"/>
            <w:tcBorders>
              <w:top w:val="single" w:color="auto" w:sz="4" w:space="0"/>
              <w:left w:val="single" w:color="auto" w:sz="4" w:space="0"/>
              <w:bottom w:val="single" w:color="auto" w:sz="4" w:space="0"/>
              <w:right w:val="single" w:color="auto" w:sz="4" w:space="0"/>
            </w:tcBorders>
          </w:tcPr>
          <w:p w14:paraId="0DB9742F">
            <w:r>
              <w:t>类型</w:t>
            </w:r>
          </w:p>
        </w:tc>
        <w:tc>
          <w:tcPr>
            <w:tcW w:w="2160" w:type="dxa"/>
            <w:tcBorders>
              <w:top w:val="single" w:color="auto" w:sz="4" w:space="0"/>
              <w:left w:val="single" w:color="auto" w:sz="4" w:space="0"/>
              <w:bottom w:val="single" w:color="auto" w:sz="4" w:space="0"/>
              <w:right w:val="single" w:color="auto" w:sz="4" w:space="0"/>
            </w:tcBorders>
          </w:tcPr>
          <w:p w14:paraId="4328E652">
            <w:r>
              <w:t>含义</w:t>
            </w:r>
          </w:p>
        </w:tc>
        <w:tc>
          <w:tcPr>
            <w:tcW w:w="2160" w:type="dxa"/>
            <w:tcBorders>
              <w:top w:val="single" w:color="auto" w:sz="4" w:space="0"/>
              <w:left w:val="single" w:color="auto" w:sz="4" w:space="0"/>
              <w:bottom w:val="single" w:color="auto" w:sz="4" w:space="0"/>
              <w:right w:val="single" w:color="auto" w:sz="4" w:space="0"/>
            </w:tcBorders>
          </w:tcPr>
          <w:p w14:paraId="51DD0446">
            <w:r>
              <w:t>约束/说明</w:t>
            </w:r>
          </w:p>
        </w:tc>
      </w:tr>
      <w:tr w14:paraId="4CE72F6E">
        <w:tblPrEx>
          <w:tblCellMar>
            <w:top w:w="0" w:type="dxa"/>
            <w:left w:w="108" w:type="dxa"/>
            <w:bottom w:w="0" w:type="dxa"/>
            <w:right w:w="108" w:type="dxa"/>
          </w:tblCellMar>
        </w:tblPrEx>
        <w:tc>
          <w:tcPr>
            <w:tcW w:w="2160" w:type="dxa"/>
            <w:tcBorders>
              <w:top w:val="single" w:color="auto" w:sz="4" w:space="0"/>
              <w:left w:val="single" w:color="auto" w:sz="4" w:space="0"/>
              <w:bottom w:val="single" w:color="auto" w:sz="4" w:space="0"/>
              <w:right w:val="single" w:color="auto" w:sz="4" w:space="0"/>
            </w:tcBorders>
          </w:tcPr>
          <w:p w14:paraId="1E7D0B0E">
            <w:r>
              <w:t>id</w:t>
            </w:r>
          </w:p>
        </w:tc>
        <w:tc>
          <w:tcPr>
            <w:tcW w:w="2160" w:type="dxa"/>
            <w:tcBorders>
              <w:top w:val="single" w:color="auto" w:sz="4" w:space="0"/>
              <w:left w:val="single" w:color="auto" w:sz="4" w:space="0"/>
              <w:bottom w:val="single" w:color="auto" w:sz="4" w:space="0"/>
              <w:right w:val="single" w:color="auto" w:sz="4" w:space="0"/>
            </w:tcBorders>
          </w:tcPr>
          <w:p w14:paraId="38181405">
            <w:r>
              <w:t>BIGINT</w:t>
            </w:r>
          </w:p>
        </w:tc>
        <w:tc>
          <w:tcPr>
            <w:tcW w:w="2160" w:type="dxa"/>
            <w:tcBorders>
              <w:top w:val="single" w:color="auto" w:sz="4" w:space="0"/>
              <w:left w:val="single" w:color="auto" w:sz="4" w:space="0"/>
              <w:bottom w:val="single" w:color="auto" w:sz="4" w:space="0"/>
              <w:right w:val="single" w:color="auto" w:sz="4" w:space="0"/>
            </w:tcBorders>
          </w:tcPr>
          <w:p w14:paraId="6BEEA32C">
            <w:r>
              <w:t>主键</w:t>
            </w:r>
          </w:p>
        </w:tc>
        <w:tc>
          <w:tcPr>
            <w:tcW w:w="2160" w:type="dxa"/>
            <w:tcBorders>
              <w:top w:val="single" w:color="auto" w:sz="4" w:space="0"/>
              <w:left w:val="single" w:color="auto" w:sz="4" w:space="0"/>
              <w:bottom w:val="single" w:color="auto" w:sz="4" w:space="0"/>
              <w:right w:val="single" w:color="auto" w:sz="4" w:space="0"/>
            </w:tcBorders>
          </w:tcPr>
          <w:p w14:paraId="0CA5E4AC">
            <w:r>
              <w:t>PK, AUTO_INCREMENT</w:t>
            </w:r>
          </w:p>
        </w:tc>
      </w:tr>
      <w:tr w14:paraId="4A4EAF4D">
        <w:tblPrEx>
          <w:tblCellMar>
            <w:top w:w="0" w:type="dxa"/>
            <w:left w:w="108" w:type="dxa"/>
            <w:bottom w:w="0" w:type="dxa"/>
            <w:right w:w="108" w:type="dxa"/>
          </w:tblCellMar>
        </w:tblPrEx>
        <w:tc>
          <w:tcPr>
            <w:tcW w:w="2160" w:type="dxa"/>
            <w:tcBorders>
              <w:top w:val="single" w:color="auto" w:sz="4" w:space="0"/>
              <w:left w:val="single" w:color="auto" w:sz="4" w:space="0"/>
              <w:bottom w:val="single" w:color="auto" w:sz="4" w:space="0"/>
              <w:right w:val="single" w:color="auto" w:sz="4" w:space="0"/>
            </w:tcBorders>
          </w:tcPr>
          <w:p w14:paraId="2D955EED">
            <w:r>
              <w:t>username</w:t>
            </w:r>
          </w:p>
        </w:tc>
        <w:tc>
          <w:tcPr>
            <w:tcW w:w="2160" w:type="dxa"/>
            <w:tcBorders>
              <w:top w:val="single" w:color="auto" w:sz="4" w:space="0"/>
              <w:left w:val="single" w:color="auto" w:sz="4" w:space="0"/>
              <w:bottom w:val="single" w:color="auto" w:sz="4" w:space="0"/>
              <w:right w:val="single" w:color="auto" w:sz="4" w:space="0"/>
            </w:tcBorders>
          </w:tcPr>
          <w:p w14:paraId="12B46438">
            <w:r>
              <w:t>VARCHAR(50)</w:t>
            </w:r>
          </w:p>
        </w:tc>
        <w:tc>
          <w:tcPr>
            <w:tcW w:w="2160" w:type="dxa"/>
            <w:tcBorders>
              <w:top w:val="single" w:color="auto" w:sz="4" w:space="0"/>
              <w:left w:val="single" w:color="auto" w:sz="4" w:space="0"/>
              <w:bottom w:val="single" w:color="auto" w:sz="4" w:space="0"/>
              <w:right w:val="single" w:color="auto" w:sz="4" w:space="0"/>
            </w:tcBorders>
          </w:tcPr>
          <w:p w14:paraId="244D2254">
            <w:r>
              <w:t>用户名</w:t>
            </w:r>
          </w:p>
        </w:tc>
        <w:tc>
          <w:tcPr>
            <w:tcW w:w="2160" w:type="dxa"/>
            <w:tcBorders>
              <w:top w:val="single" w:color="auto" w:sz="4" w:space="0"/>
              <w:left w:val="single" w:color="auto" w:sz="4" w:space="0"/>
              <w:bottom w:val="single" w:color="auto" w:sz="4" w:space="0"/>
              <w:right w:val="single" w:color="auto" w:sz="4" w:space="0"/>
            </w:tcBorders>
          </w:tcPr>
          <w:p w14:paraId="03947DA9">
            <w:r>
              <w:t>UNIQUE, NOT NULL</w:t>
            </w:r>
          </w:p>
        </w:tc>
      </w:tr>
      <w:tr w14:paraId="7A380E1C">
        <w:tblPrEx>
          <w:tblCellMar>
            <w:top w:w="0" w:type="dxa"/>
            <w:left w:w="108" w:type="dxa"/>
            <w:bottom w:w="0" w:type="dxa"/>
            <w:right w:w="108" w:type="dxa"/>
          </w:tblCellMar>
        </w:tblPrEx>
        <w:tc>
          <w:tcPr>
            <w:tcW w:w="2160" w:type="dxa"/>
            <w:tcBorders>
              <w:top w:val="single" w:color="auto" w:sz="4" w:space="0"/>
              <w:left w:val="single" w:color="auto" w:sz="4" w:space="0"/>
              <w:bottom w:val="single" w:color="auto" w:sz="4" w:space="0"/>
              <w:right w:val="single" w:color="auto" w:sz="4" w:space="0"/>
            </w:tcBorders>
          </w:tcPr>
          <w:p w14:paraId="3C586967">
            <w:r>
              <w:t>password_hash</w:t>
            </w:r>
          </w:p>
        </w:tc>
        <w:tc>
          <w:tcPr>
            <w:tcW w:w="2160" w:type="dxa"/>
            <w:tcBorders>
              <w:top w:val="single" w:color="auto" w:sz="4" w:space="0"/>
              <w:left w:val="single" w:color="auto" w:sz="4" w:space="0"/>
              <w:bottom w:val="single" w:color="auto" w:sz="4" w:space="0"/>
              <w:right w:val="single" w:color="auto" w:sz="4" w:space="0"/>
            </w:tcBorders>
          </w:tcPr>
          <w:p w14:paraId="7E48B6CD">
            <w:r>
              <w:t>VARCHAR(100)</w:t>
            </w:r>
          </w:p>
        </w:tc>
        <w:tc>
          <w:tcPr>
            <w:tcW w:w="2160" w:type="dxa"/>
            <w:tcBorders>
              <w:top w:val="single" w:color="auto" w:sz="4" w:space="0"/>
              <w:left w:val="single" w:color="auto" w:sz="4" w:space="0"/>
              <w:bottom w:val="single" w:color="auto" w:sz="4" w:space="0"/>
              <w:right w:val="single" w:color="auto" w:sz="4" w:space="0"/>
            </w:tcBorders>
          </w:tcPr>
          <w:p w14:paraId="0C6EDE8A">
            <w:r>
              <w:t>密码哈希（加密存储）</w:t>
            </w:r>
          </w:p>
        </w:tc>
        <w:tc>
          <w:tcPr>
            <w:tcW w:w="2160" w:type="dxa"/>
            <w:tcBorders>
              <w:top w:val="single" w:color="auto" w:sz="4" w:space="0"/>
              <w:left w:val="single" w:color="auto" w:sz="4" w:space="0"/>
              <w:bottom w:val="single" w:color="auto" w:sz="4" w:space="0"/>
              <w:right w:val="single" w:color="auto" w:sz="4" w:space="0"/>
            </w:tcBorders>
          </w:tcPr>
          <w:p w14:paraId="49179CA6">
            <w:r>
              <w:t>NOT NULL</w:t>
            </w:r>
          </w:p>
        </w:tc>
      </w:tr>
      <w:tr w14:paraId="30AEF3E4">
        <w:tblPrEx>
          <w:tblCellMar>
            <w:top w:w="0" w:type="dxa"/>
            <w:left w:w="108" w:type="dxa"/>
            <w:bottom w:w="0" w:type="dxa"/>
            <w:right w:w="108" w:type="dxa"/>
          </w:tblCellMar>
        </w:tblPrEx>
        <w:tc>
          <w:tcPr>
            <w:tcW w:w="2160" w:type="dxa"/>
            <w:tcBorders>
              <w:top w:val="single" w:color="auto" w:sz="4" w:space="0"/>
              <w:left w:val="single" w:color="auto" w:sz="4" w:space="0"/>
              <w:bottom w:val="single" w:color="auto" w:sz="4" w:space="0"/>
              <w:right w:val="single" w:color="auto" w:sz="4" w:space="0"/>
            </w:tcBorders>
          </w:tcPr>
          <w:p w14:paraId="223F181B">
            <w:r>
              <w:t>email</w:t>
            </w:r>
          </w:p>
        </w:tc>
        <w:tc>
          <w:tcPr>
            <w:tcW w:w="2160" w:type="dxa"/>
            <w:tcBorders>
              <w:top w:val="single" w:color="auto" w:sz="4" w:space="0"/>
              <w:left w:val="single" w:color="auto" w:sz="4" w:space="0"/>
              <w:bottom w:val="single" w:color="auto" w:sz="4" w:space="0"/>
              <w:right w:val="single" w:color="auto" w:sz="4" w:space="0"/>
            </w:tcBorders>
          </w:tcPr>
          <w:p w14:paraId="22CB15FA">
            <w:r>
              <w:t>VARCHAR(100)</w:t>
            </w:r>
          </w:p>
        </w:tc>
        <w:tc>
          <w:tcPr>
            <w:tcW w:w="2160" w:type="dxa"/>
            <w:tcBorders>
              <w:top w:val="single" w:color="auto" w:sz="4" w:space="0"/>
              <w:left w:val="single" w:color="auto" w:sz="4" w:space="0"/>
              <w:bottom w:val="single" w:color="auto" w:sz="4" w:space="0"/>
              <w:right w:val="single" w:color="auto" w:sz="4" w:space="0"/>
            </w:tcBorders>
          </w:tcPr>
          <w:p w14:paraId="4FDE07BF">
            <w:r>
              <w:t>邮箱</w:t>
            </w:r>
          </w:p>
        </w:tc>
        <w:tc>
          <w:tcPr>
            <w:tcW w:w="2160" w:type="dxa"/>
            <w:tcBorders>
              <w:top w:val="single" w:color="auto" w:sz="4" w:space="0"/>
              <w:left w:val="single" w:color="auto" w:sz="4" w:space="0"/>
              <w:bottom w:val="single" w:color="auto" w:sz="4" w:space="0"/>
              <w:right w:val="single" w:color="auto" w:sz="4" w:space="0"/>
            </w:tcBorders>
          </w:tcPr>
          <w:p w14:paraId="07E5D388">
            <w:r>
              <w:t>NULL</w:t>
            </w:r>
          </w:p>
        </w:tc>
      </w:tr>
      <w:tr w14:paraId="3F330D01">
        <w:tblPrEx>
          <w:tblCellMar>
            <w:top w:w="0" w:type="dxa"/>
            <w:left w:w="108" w:type="dxa"/>
            <w:bottom w:w="0" w:type="dxa"/>
            <w:right w:w="108" w:type="dxa"/>
          </w:tblCellMar>
        </w:tblPrEx>
        <w:tc>
          <w:tcPr>
            <w:tcW w:w="2160" w:type="dxa"/>
            <w:tcBorders>
              <w:top w:val="single" w:color="auto" w:sz="4" w:space="0"/>
              <w:left w:val="single" w:color="auto" w:sz="4" w:space="0"/>
              <w:bottom w:val="single" w:color="auto" w:sz="4" w:space="0"/>
              <w:right w:val="single" w:color="auto" w:sz="4" w:space="0"/>
            </w:tcBorders>
          </w:tcPr>
          <w:p w14:paraId="7B2616BF">
            <w:r>
              <w:t>avatar</w:t>
            </w:r>
          </w:p>
        </w:tc>
        <w:tc>
          <w:tcPr>
            <w:tcW w:w="2160" w:type="dxa"/>
            <w:tcBorders>
              <w:top w:val="single" w:color="auto" w:sz="4" w:space="0"/>
              <w:left w:val="single" w:color="auto" w:sz="4" w:space="0"/>
              <w:bottom w:val="single" w:color="auto" w:sz="4" w:space="0"/>
              <w:right w:val="single" w:color="auto" w:sz="4" w:space="0"/>
            </w:tcBorders>
          </w:tcPr>
          <w:p w14:paraId="09B50D65">
            <w:r>
              <w:t>VARCHAR(255)</w:t>
            </w:r>
          </w:p>
        </w:tc>
        <w:tc>
          <w:tcPr>
            <w:tcW w:w="2160" w:type="dxa"/>
            <w:tcBorders>
              <w:top w:val="single" w:color="auto" w:sz="4" w:space="0"/>
              <w:left w:val="single" w:color="auto" w:sz="4" w:space="0"/>
              <w:bottom w:val="single" w:color="auto" w:sz="4" w:space="0"/>
              <w:right w:val="single" w:color="auto" w:sz="4" w:space="0"/>
            </w:tcBorders>
          </w:tcPr>
          <w:p w14:paraId="03B45D66">
            <w:r>
              <w:t>头像URL</w:t>
            </w:r>
          </w:p>
        </w:tc>
        <w:tc>
          <w:tcPr>
            <w:tcW w:w="2160" w:type="dxa"/>
            <w:tcBorders>
              <w:top w:val="single" w:color="auto" w:sz="4" w:space="0"/>
              <w:left w:val="single" w:color="auto" w:sz="4" w:space="0"/>
              <w:bottom w:val="single" w:color="auto" w:sz="4" w:space="0"/>
              <w:right w:val="single" w:color="auto" w:sz="4" w:space="0"/>
            </w:tcBorders>
          </w:tcPr>
          <w:p w14:paraId="7D275181">
            <w:r>
              <w:t>NULL</w:t>
            </w:r>
          </w:p>
        </w:tc>
      </w:tr>
      <w:tr w14:paraId="4D537D8C">
        <w:tblPrEx>
          <w:tblCellMar>
            <w:top w:w="0" w:type="dxa"/>
            <w:left w:w="108" w:type="dxa"/>
            <w:bottom w:w="0" w:type="dxa"/>
            <w:right w:w="108" w:type="dxa"/>
          </w:tblCellMar>
        </w:tblPrEx>
        <w:tc>
          <w:tcPr>
            <w:tcW w:w="2160" w:type="dxa"/>
            <w:tcBorders>
              <w:top w:val="single" w:color="auto" w:sz="4" w:space="0"/>
              <w:left w:val="single" w:color="auto" w:sz="4" w:space="0"/>
              <w:bottom w:val="single" w:color="auto" w:sz="4" w:space="0"/>
              <w:right w:val="single" w:color="auto" w:sz="4" w:space="0"/>
            </w:tcBorders>
          </w:tcPr>
          <w:p w14:paraId="428C9344">
            <w:r>
              <w:t>bio</w:t>
            </w:r>
          </w:p>
        </w:tc>
        <w:tc>
          <w:tcPr>
            <w:tcW w:w="2160" w:type="dxa"/>
            <w:tcBorders>
              <w:top w:val="single" w:color="auto" w:sz="4" w:space="0"/>
              <w:left w:val="single" w:color="auto" w:sz="4" w:space="0"/>
              <w:bottom w:val="single" w:color="auto" w:sz="4" w:space="0"/>
              <w:right w:val="single" w:color="auto" w:sz="4" w:space="0"/>
            </w:tcBorders>
          </w:tcPr>
          <w:p w14:paraId="4C962FBB">
            <w:r>
              <w:t>VARCHAR(255)</w:t>
            </w:r>
          </w:p>
        </w:tc>
        <w:tc>
          <w:tcPr>
            <w:tcW w:w="2160" w:type="dxa"/>
            <w:tcBorders>
              <w:top w:val="single" w:color="auto" w:sz="4" w:space="0"/>
              <w:left w:val="single" w:color="auto" w:sz="4" w:space="0"/>
              <w:bottom w:val="single" w:color="auto" w:sz="4" w:space="0"/>
              <w:right w:val="single" w:color="auto" w:sz="4" w:space="0"/>
            </w:tcBorders>
          </w:tcPr>
          <w:p w14:paraId="7C9C514A">
            <w:r>
              <w:t>个人简介</w:t>
            </w:r>
          </w:p>
        </w:tc>
        <w:tc>
          <w:tcPr>
            <w:tcW w:w="2160" w:type="dxa"/>
            <w:tcBorders>
              <w:top w:val="single" w:color="auto" w:sz="4" w:space="0"/>
              <w:left w:val="single" w:color="auto" w:sz="4" w:space="0"/>
              <w:bottom w:val="single" w:color="auto" w:sz="4" w:space="0"/>
              <w:right w:val="single" w:color="auto" w:sz="4" w:space="0"/>
            </w:tcBorders>
          </w:tcPr>
          <w:p w14:paraId="7575495E">
            <w:r>
              <w:t>NULL</w:t>
            </w:r>
          </w:p>
        </w:tc>
      </w:tr>
      <w:tr w14:paraId="2A6D9F90">
        <w:tblPrEx>
          <w:tblCellMar>
            <w:top w:w="0" w:type="dxa"/>
            <w:left w:w="108" w:type="dxa"/>
            <w:bottom w:w="0" w:type="dxa"/>
            <w:right w:w="108" w:type="dxa"/>
          </w:tblCellMar>
        </w:tblPrEx>
        <w:tc>
          <w:tcPr>
            <w:tcW w:w="2160" w:type="dxa"/>
            <w:tcBorders>
              <w:top w:val="single" w:color="auto" w:sz="4" w:space="0"/>
              <w:left w:val="single" w:color="auto" w:sz="4" w:space="0"/>
              <w:bottom w:val="single" w:color="auto" w:sz="4" w:space="0"/>
              <w:right w:val="single" w:color="auto" w:sz="4" w:space="0"/>
            </w:tcBorders>
          </w:tcPr>
          <w:p w14:paraId="35774714">
            <w:r>
              <w:t>role</w:t>
            </w:r>
          </w:p>
        </w:tc>
        <w:tc>
          <w:tcPr>
            <w:tcW w:w="2160" w:type="dxa"/>
            <w:tcBorders>
              <w:top w:val="single" w:color="auto" w:sz="4" w:space="0"/>
              <w:left w:val="single" w:color="auto" w:sz="4" w:space="0"/>
              <w:bottom w:val="single" w:color="auto" w:sz="4" w:space="0"/>
              <w:right w:val="single" w:color="auto" w:sz="4" w:space="0"/>
            </w:tcBorders>
          </w:tcPr>
          <w:p w14:paraId="1F51B8E4">
            <w:r>
              <w:t>VARCHAR(20)</w:t>
            </w:r>
          </w:p>
        </w:tc>
        <w:tc>
          <w:tcPr>
            <w:tcW w:w="2160" w:type="dxa"/>
            <w:tcBorders>
              <w:top w:val="single" w:color="auto" w:sz="4" w:space="0"/>
              <w:left w:val="single" w:color="auto" w:sz="4" w:space="0"/>
              <w:bottom w:val="single" w:color="auto" w:sz="4" w:space="0"/>
              <w:right w:val="single" w:color="auto" w:sz="4" w:space="0"/>
            </w:tcBorders>
          </w:tcPr>
          <w:p w14:paraId="7550BB6E">
            <w:r>
              <w:t>角色（user/admin）</w:t>
            </w:r>
          </w:p>
        </w:tc>
        <w:tc>
          <w:tcPr>
            <w:tcW w:w="2160" w:type="dxa"/>
            <w:tcBorders>
              <w:top w:val="single" w:color="auto" w:sz="4" w:space="0"/>
              <w:left w:val="single" w:color="auto" w:sz="4" w:space="0"/>
              <w:bottom w:val="single" w:color="auto" w:sz="4" w:space="0"/>
              <w:right w:val="single" w:color="auto" w:sz="4" w:space="0"/>
            </w:tcBorders>
          </w:tcPr>
          <w:p w14:paraId="7AE25E46">
            <w:r>
              <w:t>NOT NULL, DEFAULT 'user'</w:t>
            </w:r>
          </w:p>
        </w:tc>
      </w:tr>
      <w:tr w14:paraId="3DE30BFF">
        <w:tblPrEx>
          <w:tblCellMar>
            <w:top w:w="0" w:type="dxa"/>
            <w:left w:w="108" w:type="dxa"/>
            <w:bottom w:w="0" w:type="dxa"/>
            <w:right w:w="108" w:type="dxa"/>
          </w:tblCellMar>
        </w:tblPrEx>
        <w:tc>
          <w:tcPr>
            <w:tcW w:w="2160" w:type="dxa"/>
            <w:tcBorders>
              <w:top w:val="single" w:color="auto" w:sz="4" w:space="0"/>
              <w:left w:val="single" w:color="auto" w:sz="4" w:space="0"/>
              <w:bottom w:val="single" w:color="auto" w:sz="4" w:space="0"/>
              <w:right w:val="single" w:color="auto" w:sz="4" w:space="0"/>
            </w:tcBorders>
          </w:tcPr>
          <w:p w14:paraId="38A84889">
            <w:r>
              <w:t>created_at</w:t>
            </w:r>
          </w:p>
        </w:tc>
        <w:tc>
          <w:tcPr>
            <w:tcW w:w="2160" w:type="dxa"/>
            <w:tcBorders>
              <w:top w:val="single" w:color="auto" w:sz="4" w:space="0"/>
              <w:left w:val="single" w:color="auto" w:sz="4" w:space="0"/>
              <w:bottom w:val="single" w:color="auto" w:sz="4" w:space="0"/>
              <w:right w:val="single" w:color="auto" w:sz="4" w:space="0"/>
            </w:tcBorders>
          </w:tcPr>
          <w:p w14:paraId="0627C307">
            <w:r>
              <w:t>DATETIME</w:t>
            </w:r>
          </w:p>
        </w:tc>
        <w:tc>
          <w:tcPr>
            <w:tcW w:w="2160" w:type="dxa"/>
            <w:tcBorders>
              <w:top w:val="single" w:color="auto" w:sz="4" w:space="0"/>
              <w:left w:val="single" w:color="auto" w:sz="4" w:space="0"/>
              <w:bottom w:val="single" w:color="auto" w:sz="4" w:space="0"/>
              <w:right w:val="single" w:color="auto" w:sz="4" w:space="0"/>
            </w:tcBorders>
          </w:tcPr>
          <w:p w14:paraId="1193D8DF">
            <w:r>
              <w:t>创建时间</w:t>
            </w:r>
          </w:p>
        </w:tc>
        <w:tc>
          <w:tcPr>
            <w:tcW w:w="2160" w:type="dxa"/>
            <w:tcBorders>
              <w:top w:val="single" w:color="auto" w:sz="4" w:space="0"/>
              <w:left w:val="single" w:color="auto" w:sz="4" w:space="0"/>
              <w:bottom w:val="single" w:color="auto" w:sz="4" w:space="0"/>
              <w:right w:val="single" w:color="auto" w:sz="4" w:space="0"/>
            </w:tcBorders>
          </w:tcPr>
          <w:p w14:paraId="1147F9D6">
            <w:r>
              <w:t>NOT NULL, DEFAULT CURRENT_TIMESTAMP</w:t>
            </w:r>
          </w:p>
        </w:tc>
      </w:tr>
      <w:tr w14:paraId="3A67C427">
        <w:tblPrEx>
          <w:tblCellMar>
            <w:top w:w="0" w:type="dxa"/>
            <w:left w:w="108" w:type="dxa"/>
            <w:bottom w:w="0" w:type="dxa"/>
            <w:right w:w="108" w:type="dxa"/>
          </w:tblCellMar>
        </w:tblPrEx>
        <w:tc>
          <w:tcPr>
            <w:tcW w:w="2160" w:type="dxa"/>
            <w:tcBorders>
              <w:top w:val="single" w:color="auto" w:sz="4" w:space="0"/>
              <w:left w:val="single" w:color="auto" w:sz="4" w:space="0"/>
              <w:bottom w:val="single" w:color="auto" w:sz="4" w:space="0"/>
              <w:right w:val="single" w:color="auto" w:sz="4" w:space="0"/>
            </w:tcBorders>
          </w:tcPr>
          <w:p w14:paraId="49730A2C">
            <w:r>
              <w:t>updated_at</w:t>
            </w:r>
          </w:p>
        </w:tc>
        <w:tc>
          <w:tcPr>
            <w:tcW w:w="2160" w:type="dxa"/>
            <w:tcBorders>
              <w:top w:val="single" w:color="auto" w:sz="4" w:space="0"/>
              <w:left w:val="single" w:color="auto" w:sz="4" w:space="0"/>
              <w:bottom w:val="single" w:color="auto" w:sz="4" w:space="0"/>
              <w:right w:val="single" w:color="auto" w:sz="4" w:space="0"/>
            </w:tcBorders>
          </w:tcPr>
          <w:p w14:paraId="7ADC9A83">
            <w:r>
              <w:t>DATETIME</w:t>
            </w:r>
          </w:p>
        </w:tc>
        <w:tc>
          <w:tcPr>
            <w:tcW w:w="2160" w:type="dxa"/>
            <w:tcBorders>
              <w:top w:val="single" w:color="auto" w:sz="4" w:space="0"/>
              <w:left w:val="single" w:color="auto" w:sz="4" w:space="0"/>
              <w:bottom w:val="single" w:color="auto" w:sz="4" w:space="0"/>
              <w:right w:val="single" w:color="auto" w:sz="4" w:space="0"/>
            </w:tcBorders>
          </w:tcPr>
          <w:p w14:paraId="451E08E3">
            <w:r>
              <w:t>更新时间</w:t>
            </w:r>
          </w:p>
        </w:tc>
        <w:tc>
          <w:tcPr>
            <w:tcW w:w="2160" w:type="dxa"/>
            <w:tcBorders>
              <w:top w:val="single" w:color="auto" w:sz="4" w:space="0"/>
              <w:left w:val="single" w:color="auto" w:sz="4" w:space="0"/>
              <w:bottom w:val="single" w:color="auto" w:sz="4" w:space="0"/>
              <w:right w:val="single" w:color="auto" w:sz="4" w:space="0"/>
            </w:tcBorders>
          </w:tcPr>
          <w:p w14:paraId="6AD18856">
            <w:r>
              <w:t>NULL, ON UPDATE CURRENT_TIMESTAMP</w:t>
            </w:r>
          </w:p>
        </w:tc>
      </w:tr>
    </w:tbl>
    <w:p w14:paraId="07AC4862"/>
    <w:p w14:paraId="0D645EB2">
      <w:r>
        <w:t>表 4-2  作品（artwork）字段设计</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4"/>
        <w:gridCol w:w="1720"/>
        <w:gridCol w:w="3507"/>
        <w:gridCol w:w="1815"/>
      </w:tblGrid>
      <w:tr w14:paraId="44879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F3E1713">
            <w:r>
              <w:t>字段名</w:t>
            </w:r>
          </w:p>
        </w:tc>
        <w:tc>
          <w:tcPr>
            <w:tcW w:w="2160" w:type="dxa"/>
          </w:tcPr>
          <w:p w14:paraId="0060BB44">
            <w:r>
              <w:t>类型</w:t>
            </w:r>
          </w:p>
        </w:tc>
        <w:tc>
          <w:tcPr>
            <w:tcW w:w="2160" w:type="dxa"/>
          </w:tcPr>
          <w:p w14:paraId="320E7680">
            <w:r>
              <w:t>含义</w:t>
            </w:r>
          </w:p>
        </w:tc>
        <w:tc>
          <w:tcPr>
            <w:tcW w:w="2160" w:type="dxa"/>
          </w:tcPr>
          <w:p w14:paraId="0F0F9009">
            <w:r>
              <w:t>约束/说明</w:t>
            </w:r>
          </w:p>
        </w:tc>
      </w:tr>
      <w:tr w14:paraId="1DCB4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7A200AF">
            <w:r>
              <w:t>id</w:t>
            </w:r>
          </w:p>
        </w:tc>
        <w:tc>
          <w:tcPr>
            <w:tcW w:w="2160" w:type="dxa"/>
          </w:tcPr>
          <w:p w14:paraId="0E72A2E9">
            <w:r>
              <w:t>BIGINT</w:t>
            </w:r>
          </w:p>
        </w:tc>
        <w:tc>
          <w:tcPr>
            <w:tcW w:w="2160" w:type="dxa"/>
          </w:tcPr>
          <w:p w14:paraId="505D8F3F">
            <w:r>
              <w:t>主键</w:t>
            </w:r>
          </w:p>
        </w:tc>
        <w:tc>
          <w:tcPr>
            <w:tcW w:w="2160" w:type="dxa"/>
          </w:tcPr>
          <w:p w14:paraId="4725383B">
            <w:r>
              <w:t>PK, AUTO_INCREMENT</w:t>
            </w:r>
          </w:p>
        </w:tc>
      </w:tr>
      <w:tr w14:paraId="05928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F8AD39D">
            <w:r>
              <w:t>title</w:t>
            </w:r>
          </w:p>
        </w:tc>
        <w:tc>
          <w:tcPr>
            <w:tcW w:w="2160" w:type="dxa"/>
          </w:tcPr>
          <w:p w14:paraId="21FD521B">
            <w:r>
              <w:t>VARCHAR(100)</w:t>
            </w:r>
          </w:p>
        </w:tc>
        <w:tc>
          <w:tcPr>
            <w:tcW w:w="2160" w:type="dxa"/>
          </w:tcPr>
          <w:p w14:paraId="353982CA">
            <w:r>
              <w:t>作品名称</w:t>
            </w:r>
          </w:p>
        </w:tc>
        <w:tc>
          <w:tcPr>
            <w:tcW w:w="2160" w:type="dxa"/>
          </w:tcPr>
          <w:p w14:paraId="439D78D0">
            <w:r>
              <w:t>NOT NULL</w:t>
            </w:r>
          </w:p>
        </w:tc>
      </w:tr>
      <w:tr w14:paraId="260FA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C0A3289">
            <w:r>
              <w:t>description</w:t>
            </w:r>
          </w:p>
        </w:tc>
        <w:tc>
          <w:tcPr>
            <w:tcW w:w="2160" w:type="dxa"/>
          </w:tcPr>
          <w:p w14:paraId="2838F68C">
            <w:r>
              <w:t>TEXT</w:t>
            </w:r>
          </w:p>
        </w:tc>
        <w:tc>
          <w:tcPr>
            <w:tcW w:w="2160" w:type="dxa"/>
          </w:tcPr>
          <w:p w14:paraId="782DCF38">
            <w:r>
              <w:t>作品描述</w:t>
            </w:r>
          </w:p>
        </w:tc>
        <w:tc>
          <w:tcPr>
            <w:tcW w:w="2160" w:type="dxa"/>
          </w:tcPr>
          <w:p w14:paraId="14459F28">
            <w:r>
              <w:t>NULL</w:t>
            </w:r>
          </w:p>
        </w:tc>
      </w:tr>
      <w:tr w14:paraId="18AD9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BFB5169">
            <w:r>
              <w:t>category</w:t>
            </w:r>
          </w:p>
        </w:tc>
        <w:tc>
          <w:tcPr>
            <w:tcW w:w="2160" w:type="dxa"/>
          </w:tcPr>
          <w:p w14:paraId="2D4B5307">
            <w:r>
              <w:t>VARCHAR(50)</w:t>
            </w:r>
          </w:p>
        </w:tc>
        <w:tc>
          <w:tcPr>
            <w:tcW w:w="2160" w:type="dxa"/>
          </w:tcPr>
          <w:p w14:paraId="682EF58B">
            <w:r>
              <w:t>分类</w:t>
            </w:r>
          </w:p>
        </w:tc>
        <w:tc>
          <w:tcPr>
            <w:tcW w:w="2160" w:type="dxa"/>
          </w:tcPr>
          <w:p w14:paraId="76569964">
            <w:r>
              <w:t>NOT NULL</w:t>
            </w:r>
          </w:p>
        </w:tc>
      </w:tr>
      <w:tr w14:paraId="6A532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3E4F9BF">
            <w:r>
              <w:t>image_url</w:t>
            </w:r>
          </w:p>
        </w:tc>
        <w:tc>
          <w:tcPr>
            <w:tcW w:w="2160" w:type="dxa"/>
          </w:tcPr>
          <w:p w14:paraId="5E2D653E">
            <w:r>
              <w:t>VARCHAR(255)</w:t>
            </w:r>
          </w:p>
        </w:tc>
        <w:tc>
          <w:tcPr>
            <w:tcW w:w="2160" w:type="dxa"/>
          </w:tcPr>
          <w:p w14:paraId="1EF04836">
            <w:r>
              <w:t>作品图片URL</w:t>
            </w:r>
          </w:p>
        </w:tc>
        <w:tc>
          <w:tcPr>
            <w:tcW w:w="2160" w:type="dxa"/>
          </w:tcPr>
          <w:p w14:paraId="5862117B">
            <w:r>
              <w:t>NOT NULL</w:t>
            </w:r>
          </w:p>
        </w:tc>
      </w:tr>
      <w:tr w14:paraId="3C77B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4D37E72">
            <w:r>
              <w:t>creator</w:t>
            </w:r>
          </w:p>
        </w:tc>
        <w:tc>
          <w:tcPr>
            <w:tcW w:w="2160" w:type="dxa"/>
          </w:tcPr>
          <w:p w14:paraId="22BD8C48">
            <w:r>
              <w:t>VARCHAR(100)</w:t>
            </w:r>
          </w:p>
        </w:tc>
        <w:tc>
          <w:tcPr>
            <w:tcW w:w="2160" w:type="dxa"/>
          </w:tcPr>
          <w:p w14:paraId="75C98C1C">
            <w:r>
              <w:t>创作者名称</w:t>
            </w:r>
          </w:p>
        </w:tc>
        <w:tc>
          <w:tcPr>
            <w:tcW w:w="2160" w:type="dxa"/>
          </w:tcPr>
          <w:p w14:paraId="3ADF73EA">
            <w:r>
              <w:t>NULL</w:t>
            </w:r>
          </w:p>
        </w:tc>
      </w:tr>
      <w:tr w14:paraId="15C82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A03BA92">
            <w:r>
              <w:t>technique</w:t>
            </w:r>
          </w:p>
        </w:tc>
        <w:tc>
          <w:tcPr>
            <w:tcW w:w="2160" w:type="dxa"/>
          </w:tcPr>
          <w:p w14:paraId="42C2746D">
            <w:r>
              <w:t>VARCHAR(100)</w:t>
            </w:r>
          </w:p>
        </w:tc>
        <w:tc>
          <w:tcPr>
            <w:tcW w:w="2160" w:type="dxa"/>
          </w:tcPr>
          <w:p w14:paraId="05200ACF">
            <w:r>
              <w:t>刺绣技法</w:t>
            </w:r>
          </w:p>
        </w:tc>
        <w:tc>
          <w:tcPr>
            <w:tcW w:w="2160" w:type="dxa"/>
          </w:tcPr>
          <w:p w14:paraId="2BA1A9B3">
            <w:r>
              <w:t>NULL</w:t>
            </w:r>
          </w:p>
        </w:tc>
      </w:tr>
      <w:tr w14:paraId="749EB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6812B08">
            <w:r>
              <w:t>status</w:t>
            </w:r>
          </w:p>
        </w:tc>
        <w:tc>
          <w:tcPr>
            <w:tcW w:w="2160" w:type="dxa"/>
          </w:tcPr>
          <w:p w14:paraId="4086FFCA">
            <w:r>
              <w:t>VARCHAR(20)</w:t>
            </w:r>
          </w:p>
        </w:tc>
        <w:tc>
          <w:tcPr>
            <w:tcW w:w="2160" w:type="dxa"/>
          </w:tcPr>
          <w:p w14:paraId="578E7E0D">
            <w:r>
              <w:t>状态（draft/approved/rejected/offline）</w:t>
            </w:r>
          </w:p>
        </w:tc>
        <w:tc>
          <w:tcPr>
            <w:tcW w:w="2160" w:type="dxa"/>
          </w:tcPr>
          <w:p w14:paraId="0CAEE2E9">
            <w:r>
              <w:t>NOT NULL, DEFAULT 'approved'</w:t>
            </w:r>
          </w:p>
        </w:tc>
      </w:tr>
      <w:tr w14:paraId="0859A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DEAD8B9">
            <w:r>
              <w:t>view_count</w:t>
            </w:r>
          </w:p>
        </w:tc>
        <w:tc>
          <w:tcPr>
            <w:tcW w:w="2160" w:type="dxa"/>
          </w:tcPr>
          <w:p w14:paraId="2DA6B66E">
            <w:r>
              <w:t>INT</w:t>
            </w:r>
          </w:p>
        </w:tc>
        <w:tc>
          <w:tcPr>
            <w:tcW w:w="2160" w:type="dxa"/>
          </w:tcPr>
          <w:p w14:paraId="3DBB355D">
            <w:r>
              <w:t>浏览次数</w:t>
            </w:r>
          </w:p>
        </w:tc>
        <w:tc>
          <w:tcPr>
            <w:tcW w:w="2160" w:type="dxa"/>
          </w:tcPr>
          <w:p w14:paraId="73D7C7E0">
            <w:r>
              <w:t>NOT NULL, DEFAULT 0</w:t>
            </w:r>
          </w:p>
        </w:tc>
      </w:tr>
      <w:tr w14:paraId="3DA8E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E204112">
            <w:r>
              <w:t>collect_count</w:t>
            </w:r>
          </w:p>
        </w:tc>
        <w:tc>
          <w:tcPr>
            <w:tcW w:w="2160" w:type="dxa"/>
          </w:tcPr>
          <w:p w14:paraId="5E854805">
            <w:r>
              <w:t>INT</w:t>
            </w:r>
          </w:p>
        </w:tc>
        <w:tc>
          <w:tcPr>
            <w:tcW w:w="2160" w:type="dxa"/>
          </w:tcPr>
          <w:p w14:paraId="1B454F4D">
            <w:r>
              <w:t>收藏次数</w:t>
            </w:r>
          </w:p>
        </w:tc>
        <w:tc>
          <w:tcPr>
            <w:tcW w:w="2160" w:type="dxa"/>
          </w:tcPr>
          <w:p w14:paraId="18BF616D">
            <w:r>
              <w:t>NOT NULL, DEFAULT 0</w:t>
            </w:r>
          </w:p>
        </w:tc>
      </w:tr>
      <w:tr w14:paraId="495DA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238A17F">
            <w:r>
              <w:t>created_at</w:t>
            </w:r>
          </w:p>
        </w:tc>
        <w:tc>
          <w:tcPr>
            <w:tcW w:w="2160" w:type="dxa"/>
          </w:tcPr>
          <w:p w14:paraId="5835A0B1">
            <w:r>
              <w:t>DATETIME</w:t>
            </w:r>
          </w:p>
        </w:tc>
        <w:tc>
          <w:tcPr>
            <w:tcW w:w="2160" w:type="dxa"/>
          </w:tcPr>
          <w:p w14:paraId="549D33D4">
            <w:r>
              <w:t>创建时间</w:t>
            </w:r>
          </w:p>
        </w:tc>
        <w:tc>
          <w:tcPr>
            <w:tcW w:w="2160" w:type="dxa"/>
          </w:tcPr>
          <w:p w14:paraId="79E05578">
            <w:r>
              <w:t>NOT NULL, DEFAULT CURRENT_TIMESTAMP</w:t>
            </w:r>
          </w:p>
        </w:tc>
      </w:tr>
      <w:tr w14:paraId="2BF64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FFAFC68">
            <w:r>
              <w:t>updated_at</w:t>
            </w:r>
          </w:p>
        </w:tc>
        <w:tc>
          <w:tcPr>
            <w:tcW w:w="2160" w:type="dxa"/>
          </w:tcPr>
          <w:p w14:paraId="5FC901AF">
            <w:r>
              <w:t>DATETIME</w:t>
            </w:r>
          </w:p>
        </w:tc>
        <w:tc>
          <w:tcPr>
            <w:tcW w:w="2160" w:type="dxa"/>
          </w:tcPr>
          <w:p w14:paraId="51093764">
            <w:r>
              <w:t>更新时间</w:t>
            </w:r>
          </w:p>
        </w:tc>
        <w:tc>
          <w:tcPr>
            <w:tcW w:w="2160" w:type="dxa"/>
          </w:tcPr>
          <w:p w14:paraId="64571A6B">
            <w:r>
              <w:t>NULL, ON UPDATE CURRENT_TIMESTAMP</w:t>
            </w:r>
          </w:p>
        </w:tc>
      </w:tr>
    </w:tbl>
    <w:p w14:paraId="2708B3A1"/>
    <w:p w14:paraId="5E4A6D02">
      <w:r>
        <w:t>表 4-3  知识文章（knowledge）字段设计</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256"/>
      </w:tblGrid>
      <w:tr w14:paraId="5B644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FF37A6A">
            <w:r>
              <w:t>字段名</w:t>
            </w:r>
          </w:p>
        </w:tc>
        <w:tc>
          <w:tcPr>
            <w:tcW w:w="2160" w:type="dxa"/>
          </w:tcPr>
          <w:p w14:paraId="04A65438">
            <w:r>
              <w:t>类型</w:t>
            </w:r>
          </w:p>
        </w:tc>
        <w:tc>
          <w:tcPr>
            <w:tcW w:w="2160" w:type="dxa"/>
          </w:tcPr>
          <w:p w14:paraId="0C5DC596">
            <w:r>
              <w:t>含义</w:t>
            </w:r>
          </w:p>
        </w:tc>
        <w:tc>
          <w:tcPr>
            <w:tcW w:w="2160" w:type="dxa"/>
          </w:tcPr>
          <w:p w14:paraId="3F0A2B5D">
            <w:r>
              <w:t>约束/说明</w:t>
            </w:r>
          </w:p>
        </w:tc>
      </w:tr>
      <w:tr w14:paraId="6008A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0551589">
            <w:r>
              <w:t>id</w:t>
            </w:r>
          </w:p>
        </w:tc>
        <w:tc>
          <w:tcPr>
            <w:tcW w:w="2160" w:type="dxa"/>
          </w:tcPr>
          <w:p w14:paraId="1571D9E4">
            <w:r>
              <w:t>BIGINT</w:t>
            </w:r>
          </w:p>
        </w:tc>
        <w:tc>
          <w:tcPr>
            <w:tcW w:w="2160" w:type="dxa"/>
          </w:tcPr>
          <w:p w14:paraId="1AC8BD23">
            <w:r>
              <w:t>主键</w:t>
            </w:r>
          </w:p>
        </w:tc>
        <w:tc>
          <w:tcPr>
            <w:tcW w:w="2160" w:type="dxa"/>
          </w:tcPr>
          <w:p w14:paraId="010C7776">
            <w:r>
              <w:t>PK, AUTO_INCREMENT</w:t>
            </w:r>
          </w:p>
        </w:tc>
      </w:tr>
      <w:tr w14:paraId="5A248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A3FBB43">
            <w:r>
              <w:t>title</w:t>
            </w:r>
          </w:p>
        </w:tc>
        <w:tc>
          <w:tcPr>
            <w:tcW w:w="2160" w:type="dxa"/>
          </w:tcPr>
          <w:p w14:paraId="2142D9F9">
            <w:r>
              <w:t>VARCHAR(150)</w:t>
            </w:r>
          </w:p>
        </w:tc>
        <w:tc>
          <w:tcPr>
            <w:tcW w:w="2160" w:type="dxa"/>
          </w:tcPr>
          <w:p w14:paraId="6364279A">
            <w:r>
              <w:t>文章标题</w:t>
            </w:r>
          </w:p>
        </w:tc>
        <w:tc>
          <w:tcPr>
            <w:tcW w:w="2160" w:type="dxa"/>
          </w:tcPr>
          <w:p w14:paraId="160721F3">
            <w:r>
              <w:t>NOT NULL</w:t>
            </w:r>
          </w:p>
        </w:tc>
      </w:tr>
      <w:tr w14:paraId="40B7E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919F560">
            <w:r>
              <w:t>content</w:t>
            </w:r>
          </w:p>
        </w:tc>
        <w:tc>
          <w:tcPr>
            <w:tcW w:w="2160" w:type="dxa"/>
          </w:tcPr>
          <w:p w14:paraId="615ED508">
            <w:r>
              <w:t>LONGTEXT</w:t>
            </w:r>
          </w:p>
        </w:tc>
        <w:tc>
          <w:tcPr>
            <w:tcW w:w="2160" w:type="dxa"/>
          </w:tcPr>
          <w:p w14:paraId="10417BAF">
            <w:r>
              <w:t>文章内容</w:t>
            </w:r>
          </w:p>
        </w:tc>
        <w:tc>
          <w:tcPr>
            <w:tcW w:w="2160" w:type="dxa"/>
          </w:tcPr>
          <w:p w14:paraId="1A7A3053">
            <w:r>
              <w:t>NOT NULL</w:t>
            </w:r>
          </w:p>
        </w:tc>
      </w:tr>
      <w:tr w14:paraId="719628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27662BD">
            <w:r>
              <w:t>category</w:t>
            </w:r>
          </w:p>
        </w:tc>
        <w:tc>
          <w:tcPr>
            <w:tcW w:w="2160" w:type="dxa"/>
          </w:tcPr>
          <w:p w14:paraId="288528E0">
            <w:r>
              <w:t>VARCHAR(50)</w:t>
            </w:r>
          </w:p>
        </w:tc>
        <w:tc>
          <w:tcPr>
            <w:tcW w:w="2160" w:type="dxa"/>
          </w:tcPr>
          <w:p w14:paraId="44ABE04B">
            <w:r>
              <w:t>分类（技法/历史/政策/FAQ）</w:t>
            </w:r>
          </w:p>
        </w:tc>
        <w:tc>
          <w:tcPr>
            <w:tcW w:w="2160" w:type="dxa"/>
          </w:tcPr>
          <w:p w14:paraId="507E4213">
            <w:r>
              <w:t>NOT NULL</w:t>
            </w:r>
          </w:p>
        </w:tc>
      </w:tr>
      <w:tr w14:paraId="38F55F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31B4499">
            <w:r>
              <w:t>author</w:t>
            </w:r>
          </w:p>
        </w:tc>
        <w:tc>
          <w:tcPr>
            <w:tcW w:w="2160" w:type="dxa"/>
          </w:tcPr>
          <w:p w14:paraId="4A661833">
            <w:r>
              <w:t>VARCHAR(100)</w:t>
            </w:r>
          </w:p>
        </w:tc>
        <w:tc>
          <w:tcPr>
            <w:tcW w:w="2160" w:type="dxa"/>
          </w:tcPr>
          <w:p w14:paraId="16D99FA4">
            <w:r>
              <w:t>作者</w:t>
            </w:r>
          </w:p>
        </w:tc>
        <w:tc>
          <w:tcPr>
            <w:tcW w:w="2160" w:type="dxa"/>
          </w:tcPr>
          <w:p w14:paraId="729A5ABE">
            <w:r>
              <w:t>NULL</w:t>
            </w:r>
          </w:p>
        </w:tc>
      </w:tr>
      <w:tr w14:paraId="0D454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C1C3205">
            <w:r>
              <w:t>view_count</w:t>
            </w:r>
          </w:p>
        </w:tc>
        <w:tc>
          <w:tcPr>
            <w:tcW w:w="2160" w:type="dxa"/>
          </w:tcPr>
          <w:p w14:paraId="0A5A4118">
            <w:r>
              <w:t>INT</w:t>
            </w:r>
          </w:p>
        </w:tc>
        <w:tc>
          <w:tcPr>
            <w:tcW w:w="2160" w:type="dxa"/>
          </w:tcPr>
          <w:p w14:paraId="721DF425">
            <w:r>
              <w:t>浏览次数</w:t>
            </w:r>
          </w:p>
        </w:tc>
        <w:tc>
          <w:tcPr>
            <w:tcW w:w="2160" w:type="dxa"/>
          </w:tcPr>
          <w:p w14:paraId="4EA53AEF">
            <w:r>
              <w:t>NOT NULL, DEFAULT 0</w:t>
            </w:r>
          </w:p>
        </w:tc>
      </w:tr>
      <w:tr w14:paraId="4705C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A49D28A">
            <w:r>
              <w:t>created_at</w:t>
            </w:r>
          </w:p>
        </w:tc>
        <w:tc>
          <w:tcPr>
            <w:tcW w:w="2160" w:type="dxa"/>
          </w:tcPr>
          <w:p w14:paraId="04518662">
            <w:r>
              <w:t>DATETIME</w:t>
            </w:r>
          </w:p>
        </w:tc>
        <w:tc>
          <w:tcPr>
            <w:tcW w:w="2160" w:type="dxa"/>
          </w:tcPr>
          <w:p w14:paraId="1D237261">
            <w:r>
              <w:t>创建时间</w:t>
            </w:r>
          </w:p>
        </w:tc>
        <w:tc>
          <w:tcPr>
            <w:tcW w:w="2160" w:type="dxa"/>
          </w:tcPr>
          <w:p w14:paraId="75FD19FD">
            <w:r>
              <w:t>NOT NULL, DEFAULT CURRENT_TIMESTAMP</w:t>
            </w:r>
          </w:p>
        </w:tc>
      </w:tr>
      <w:tr w14:paraId="5D536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497BAD6">
            <w:r>
              <w:t>updated_at</w:t>
            </w:r>
          </w:p>
        </w:tc>
        <w:tc>
          <w:tcPr>
            <w:tcW w:w="2160" w:type="dxa"/>
          </w:tcPr>
          <w:p w14:paraId="4AD30D20">
            <w:r>
              <w:t>DATETIME</w:t>
            </w:r>
          </w:p>
        </w:tc>
        <w:tc>
          <w:tcPr>
            <w:tcW w:w="2160" w:type="dxa"/>
          </w:tcPr>
          <w:p w14:paraId="7F1C76F3">
            <w:r>
              <w:t>更新时间</w:t>
            </w:r>
          </w:p>
        </w:tc>
        <w:tc>
          <w:tcPr>
            <w:tcW w:w="2160" w:type="dxa"/>
          </w:tcPr>
          <w:p w14:paraId="7EE739A8">
            <w:r>
              <w:t>NULL, ON UPDATE CURRENT_TIMESTAMP</w:t>
            </w:r>
          </w:p>
        </w:tc>
      </w:tr>
    </w:tbl>
    <w:p w14:paraId="1FAFF9E9"/>
    <w:p w14:paraId="7BF134C0">
      <w:r>
        <w:t>表 4-4  话题（topic）字段设计</w:t>
      </w:r>
    </w:p>
    <w:tbl>
      <w:tblPr>
        <w:tblStyle w:val="33"/>
        <w:tblW w:w="0" w:type="auto"/>
        <w:tblInd w:w="0" w:type="dxa"/>
        <w:tblLayout w:type="autofit"/>
        <w:tblCellMar>
          <w:top w:w="0" w:type="dxa"/>
          <w:left w:w="108" w:type="dxa"/>
          <w:bottom w:w="0" w:type="dxa"/>
          <w:right w:w="108" w:type="dxa"/>
        </w:tblCellMar>
      </w:tblPr>
      <w:tblGrid>
        <w:gridCol w:w="2160"/>
        <w:gridCol w:w="2160"/>
        <w:gridCol w:w="2160"/>
        <w:gridCol w:w="2256"/>
      </w:tblGrid>
      <w:tr w14:paraId="02D75943">
        <w:tblPrEx>
          <w:tblCellMar>
            <w:top w:w="0" w:type="dxa"/>
            <w:left w:w="108" w:type="dxa"/>
            <w:bottom w:w="0" w:type="dxa"/>
            <w:right w:w="108" w:type="dxa"/>
          </w:tblCellMar>
        </w:tblPrEx>
        <w:tc>
          <w:tcPr>
            <w:tcW w:w="2160" w:type="dxa"/>
            <w:tcBorders>
              <w:top w:val="single" w:color="auto" w:sz="4" w:space="0"/>
              <w:left w:val="single" w:color="auto" w:sz="4" w:space="0"/>
              <w:bottom w:val="single" w:color="auto" w:sz="4" w:space="0"/>
              <w:right w:val="single" w:color="auto" w:sz="4" w:space="0"/>
            </w:tcBorders>
          </w:tcPr>
          <w:p w14:paraId="38EADC0E">
            <w:r>
              <w:t>字段名</w:t>
            </w:r>
          </w:p>
        </w:tc>
        <w:tc>
          <w:tcPr>
            <w:tcW w:w="2160" w:type="dxa"/>
            <w:tcBorders>
              <w:top w:val="single" w:color="auto" w:sz="4" w:space="0"/>
              <w:left w:val="single" w:color="auto" w:sz="4" w:space="0"/>
              <w:bottom w:val="single" w:color="auto" w:sz="4" w:space="0"/>
              <w:right w:val="single" w:color="auto" w:sz="4" w:space="0"/>
            </w:tcBorders>
          </w:tcPr>
          <w:p w14:paraId="682DD3A7">
            <w:r>
              <w:t>类型</w:t>
            </w:r>
          </w:p>
        </w:tc>
        <w:tc>
          <w:tcPr>
            <w:tcW w:w="2160" w:type="dxa"/>
            <w:tcBorders>
              <w:top w:val="single" w:color="auto" w:sz="4" w:space="0"/>
              <w:left w:val="single" w:color="auto" w:sz="4" w:space="0"/>
              <w:bottom w:val="single" w:color="auto" w:sz="4" w:space="0"/>
              <w:right w:val="single" w:color="auto" w:sz="4" w:space="0"/>
            </w:tcBorders>
          </w:tcPr>
          <w:p w14:paraId="0C4BC9C2">
            <w:r>
              <w:t>含义</w:t>
            </w:r>
          </w:p>
        </w:tc>
        <w:tc>
          <w:tcPr>
            <w:tcW w:w="2160" w:type="dxa"/>
            <w:tcBorders>
              <w:top w:val="single" w:color="auto" w:sz="4" w:space="0"/>
              <w:left w:val="single" w:color="auto" w:sz="4" w:space="0"/>
              <w:bottom w:val="single" w:color="auto" w:sz="4" w:space="0"/>
              <w:right w:val="single" w:color="auto" w:sz="4" w:space="0"/>
            </w:tcBorders>
          </w:tcPr>
          <w:p w14:paraId="283AD34A">
            <w:r>
              <w:t>约束/说明</w:t>
            </w:r>
          </w:p>
        </w:tc>
      </w:tr>
      <w:tr w14:paraId="25188210">
        <w:tblPrEx>
          <w:tblCellMar>
            <w:top w:w="0" w:type="dxa"/>
            <w:left w:w="108" w:type="dxa"/>
            <w:bottom w:w="0" w:type="dxa"/>
            <w:right w:w="108" w:type="dxa"/>
          </w:tblCellMar>
        </w:tblPrEx>
        <w:tc>
          <w:tcPr>
            <w:tcW w:w="2160" w:type="dxa"/>
            <w:tcBorders>
              <w:top w:val="single" w:color="auto" w:sz="4" w:space="0"/>
              <w:left w:val="single" w:color="auto" w:sz="4" w:space="0"/>
              <w:bottom w:val="single" w:color="auto" w:sz="4" w:space="0"/>
              <w:right w:val="single" w:color="auto" w:sz="4" w:space="0"/>
            </w:tcBorders>
          </w:tcPr>
          <w:p w14:paraId="074D4BDD">
            <w:r>
              <w:t>id</w:t>
            </w:r>
          </w:p>
        </w:tc>
        <w:tc>
          <w:tcPr>
            <w:tcW w:w="2160" w:type="dxa"/>
            <w:tcBorders>
              <w:top w:val="single" w:color="auto" w:sz="4" w:space="0"/>
              <w:left w:val="single" w:color="auto" w:sz="4" w:space="0"/>
              <w:bottom w:val="single" w:color="auto" w:sz="4" w:space="0"/>
              <w:right w:val="single" w:color="auto" w:sz="4" w:space="0"/>
            </w:tcBorders>
          </w:tcPr>
          <w:p w14:paraId="6B71EF42">
            <w:r>
              <w:t>BIGINT</w:t>
            </w:r>
          </w:p>
        </w:tc>
        <w:tc>
          <w:tcPr>
            <w:tcW w:w="2160" w:type="dxa"/>
            <w:tcBorders>
              <w:top w:val="single" w:color="auto" w:sz="4" w:space="0"/>
              <w:left w:val="single" w:color="auto" w:sz="4" w:space="0"/>
              <w:bottom w:val="single" w:color="auto" w:sz="4" w:space="0"/>
              <w:right w:val="single" w:color="auto" w:sz="4" w:space="0"/>
            </w:tcBorders>
          </w:tcPr>
          <w:p w14:paraId="18180A14">
            <w:r>
              <w:t>主键</w:t>
            </w:r>
          </w:p>
        </w:tc>
        <w:tc>
          <w:tcPr>
            <w:tcW w:w="2160" w:type="dxa"/>
            <w:tcBorders>
              <w:top w:val="single" w:color="auto" w:sz="4" w:space="0"/>
              <w:left w:val="single" w:color="auto" w:sz="4" w:space="0"/>
              <w:bottom w:val="single" w:color="auto" w:sz="4" w:space="0"/>
              <w:right w:val="single" w:color="auto" w:sz="4" w:space="0"/>
            </w:tcBorders>
          </w:tcPr>
          <w:p w14:paraId="33B5476F">
            <w:r>
              <w:t>PK, AUTO_INCREMENT</w:t>
            </w:r>
          </w:p>
        </w:tc>
      </w:tr>
      <w:tr w14:paraId="691187BB">
        <w:tblPrEx>
          <w:tblCellMar>
            <w:top w:w="0" w:type="dxa"/>
            <w:left w:w="108" w:type="dxa"/>
            <w:bottom w:w="0" w:type="dxa"/>
            <w:right w:w="108" w:type="dxa"/>
          </w:tblCellMar>
        </w:tblPrEx>
        <w:tc>
          <w:tcPr>
            <w:tcW w:w="2160" w:type="dxa"/>
            <w:tcBorders>
              <w:top w:val="single" w:color="auto" w:sz="4" w:space="0"/>
              <w:left w:val="single" w:color="auto" w:sz="4" w:space="0"/>
              <w:bottom w:val="single" w:color="auto" w:sz="4" w:space="0"/>
              <w:right w:val="single" w:color="auto" w:sz="4" w:space="0"/>
            </w:tcBorders>
          </w:tcPr>
          <w:p w14:paraId="121C8111">
            <w:r>
              <w:t>title</w:t>
            </w:r>
          </w:p>
        </w:tc>
        <w:tc>
          <w:tcPr>
            <w:tcW w:w="2160" w:type="dxa"/>
            <w:tcBorders>
              <w:top w:val="single" w:color="auto" w:sz="4" w:space="0"/>
              <w:left w:val="single" w:color="auto" w:sz="4" w:space="0"/>
              <w:bottom w:val="single" w:color="auto" w:sz="4" w:space="0"/>
              <w:right w:val="single" w:color="auto" w:sz="4" w:space="0"/>
            </w:tcBorders>
          </w:tcPr>
          <w:p w14:paraId="4776AF21">
            <w:r>
              <w:t>VARCHAR(150)</w:t>
            </w:r>
          </w:p>
        </w:tc>
        <w:tc>
          <w:tcPr>
            <w:tcW w:w="2160" w:type="dxa"/>
            <w:tcBorders>
              <w:top w:val="single" w:color="auto" w:sz="4" w:space="0"/>
              <w:left w:val="single" w:color="auto" w:sz="4" w:space="0"/>
              <w:bottom w:val="single" w:color="auto" w:sz="4" w:space="0"/>
              <w:right w:val="single" w:color="auto" w:sz="4" w:space="0"/>
            </w:tcBorders>
          </w:tcPr>
          <w:p w14:paraId="7988A01C">
            <w:r>
              <w:t>话题标题</w:t>
            </w:r>
          </w:p>
        </w:tc>
        <w:tc>
          <w:tcPr>
            <w:tcW w:w="2160" w:type="dxa"/>
            <w:tcBorders>
              <w:top w:val="single" w:color="auto" w:sz="4" w:space="0"/>
              <w:left w:val="single" w:color="auto" w:sz="4" w:space="0"/>
              <w:bottom w:val="single" w:color="auto" w:sz="4" w:space="0"/>
              <w:right w:val="single" w:color="auto" w:sz="4" w:space="0"/>
            </w:tcBorders>
          </w:tcPr>
          <w:p w14:paraId="6173946A">
            <w:r>
              <w:t>NOT NULL</w:t>
            </w:r>
          </w:p>
        </w:tc>
      </w:tr>
      <w:tr w14:paraId="04A32D56">
        <w:tblPrEx>
          <w:tblCellMar>
            <w:top w:w="0" w:type="dxa"/>
            <w:left w:w="108" w:type="dxa"/>
            <w:bottom w:w="0" w:type="dxa"/>
            <w:right w:w="108" w:type="dxa"/>
          </w:tblCellMar>
        </w:tblPrEx>
        <w:tc>
          <w:tcPr>
            <w:tcW w:w="2160" w:type="dxa"/>
            <w:tcBorders>
              <w:top w:val="single" w:color="auto" w:sz="4" w:space="0"/>
              <w:left w:val="single" w:color="auto" w:sz="4" w:space="0"/>
              <w:bottom w:val="single" w:color="auto" w:sz="4" w:space="0"/>
              <w:right w:val="single" w:color="auto" w:sz="4" w:space="0"/>
            </w:tcBorders>
          </w:tcPr>
          <w:p w14:paraId="1A534C9B">
            <w:r>
              <w:t>description</w:t>
            </w:r>
          </w:p>
        </w:tc>
        <w:tc>
          <w:tcPr>
            <w:tcW w:w="2160" w:type="dxa"/>
            <w:tcBorders>
              <w:top w:val="single" w:color="auto" w:sz="4" w:space="0"/>
              <w:left w:val="single" w:color="auto" w:sz="4" w:space="0"/>
              <w:bottom w:val="single" w:color="auto" w:sz="4" w:space="0"/>
              <w:right w:val="single" w:color="auto" w:sz="4" w:space="0"/>
            </w:tcBorders>
          </w:tcPr>
          <w:p w14:paraId="59D7F359">
            <w:r>
              <w:t>TEXT</w:t>
            </w:r>
          </w:p>
        </w:tc>
        <w:tc>
          <w:tcPr>
            <w:tcW w:w="2160" w:type="dxa"/>
            <w:tcBorders>
              <w:top w:val="single" w:color="auto" w:sz="4" w:space="0"/>
              <w:left w:val="single" w:color="auto" w:sz="4" w:space="0"/>
              <w:bottom w:val="single" w:color="auto" w:sz="4" w:space="0"/>
              <w:right w:val="single" w:color="auto" w:sz="4" w:space="0"/>
            </w:tcBorders>
          </w:tcPr>
          <w:p w14:paraId="16C5484C">
            <w:r>
              <w:t>话题描述</w:t>
            </w:r>
          </w:p>
        </w:tc>
        <w:tc>
          <w:tcPr>
            <w:tcW w:w="2160" w:type="dxa"/>
            <w:tcBorders>
              <w:top w:val="single" w:color="auto" w:sz="4" w:space="0"/>
              <w:left w:val="single" w:color="auto" w:sz="4" w:space="0"/>
              <w:bottom w:val="single" w:color="auto" w:sz="4" w:space="0"/>
              <w:right w:val="single" w:color="auto" w:sz="4" w:space="0"/>
            </w:tcBorders>
          </w:tcPr>
          <w:p w14:paraId="5C078C84">
            <w:r>
              <w:t>NULL</w:t>
            </w:r>
          </w:p>
        </w:tc>
      </w:tr>
      <w:tr w14:paraId="72607714">
        <w:tblPrEx>
          <w:tblCellMar>
            <w:top w:w="0" w:type="dxa"/>
            <w:left w:w="108" w:type="dxa"/>
            <w:bottom w:w="0" w:type="dxa"/>
            <w:right w:w="108" w:type="dxa"/>
          </w:tblCellMar>
        </w:tblPrEx>
        <w:tc>
          <w:tcPr>
            <w:tcW w:w="2160" w:type="dxa"/>
            <w:tcBorders>
              <w:top w:val="single" w:color="auto" w:sz="4" w:space="0"/>
              <w:left w:val="single" w:color="auto" w:sz="4" w:space="0"/>
              <w:bottom w:val="single" w:color="auto" w:sz="4" w:space="0"/>
              <w:right w:val="single" w:color="auto" w:sz="4" w:space="0"/>
            </w:tcBorders>
          </w:tcPr>
          <w:p w14:paraId="1FE3A711">
            <w:r>
              <w:t>is_pinned</w:t>
            </w:r>
          </w:p>
        </w:tc>
        <w:tc>
          <w:tcPr>
            <w:tcW w:w="2160" w:type="dxa"/>
            <w:tcBorders>
              <w:top w:val="single" w:color="auto" w:sz="4" w:space="0"/>
              <w:left w:val="single" w:color="auto" w:sz="4" w:space="0"/>
              <w:bottom w:val="single" w:color="auto" w:sz="4" w:space="0"/>
              <w:right w:val="single" w:color="auto" w:sz="4" w:space="0"/>
            </w:tcBorders>
          </w:tcPr>
          <w:p w14:paraId="687738AE">
            <w:r>
              <w:t>TINYINT(1)</w:t>
            </w:r>
          </w:p>
        </w:tc>
        <w:tc>
          <w:tcPr>
            <w:tcW w:w="2160" w:type="dxa"/>
            <w:tcBorders>
              <w:top w:val="single" w:color="auto" w:sz="4" w:space="0"/>
              <w:left w:val="single" w:color="auto" w:sz="4" w:space="0"/>
              <w:bottom w:val="single" w:color="auto" w:sz="4" w:space="0"/>
              <w:right w:val="single" w:color="auto" w:sz="4" w:space="0"/>
            </w:tcBorders>
          </w:tcPr>
          <w:p w14:paraId="7ED9CF85">
            <w:r>
              <w:t>是否置顶</w:t>
            </w:r>
          </w:p>
        </w:tc>
        <w:tc>
          <w:tcPr>
            <w:tcW w:w="2160" w:type="dxa"/>
            <w:tcBorders>
              <w:top w:val="single" w:color="auto" w:sz="4" w:space="0"/>
              <w:left w:val="single" w:color="auto" w:sz="4" w:space="0"/>
              <w:bottom w:val="single" w:color="auto" w:sz="4" w:space="0"/>
              <w:right w:val="single" w:color="auto" w:sz="4" w:space="0"/>
            </w:tcBorders>
          </w:tcPr>
          <w:p w14:paraId="1A177798">
            <w:r>
              <w:t>NOT NULL, DEFAULT 0</w:t>
            </w:r>
          </w:p>
        </w:tc>
      </w:tr>
      <w:tr w14:paraId="41350FE1">
        <w:tblPrEx>
          <w:tblCellMar>
            <w:top w:w="0" w:type="dxa"/>
            <w:left w:w="108" w:type="dxa"/>
            <w:bottom w:w="0" w:type="dxa"/>
            <w:right w:w="108" w:type="dxa"/>
          </w:tblCellMar>
        </w:tblPrEx>
        <w:tc>
          <w:tcPr>
            <w:tcW w:w="2160" w:type="dxa"/>
            <w:tcBorders>
              <w:top w:val="single" w:color="auto" w:sz="4" w:space="0"/>
              <w:left w:val="single" w:color="auto" w:sz="4" w:space="0"/>
              <w:bottom w:val="single" w:color="auto" w:sz="4" w:space="0"/>
              <w:right w:val="single" w:color="auto" w:sz="4" w:space="0"/>
            </w:tcBorders>
          </w:tcPr>
          <w:p w14:paraId="4D10AF96">
            <w:r>
              <w:t>created_by</w:t>
            </w:r>
          </w:p>
        </w:tc>
        <w:tc>
          <w:tcPr>
            <w:tcW w:w="2160" w:type="dxa"/>
            <w:tcBorders>
              <w:top w:val="single" w:color="auto" w:sz="4" w:space="0"/>
              <w:left w:val="single" w:color="auto" w:sz="4" w:space="0"/>
              <w:bottom w:val="single" w:color="auto" w:sz="4" w:space="0"/>
              <w:right w:val="single" w:color="auto" w:sz="4" w:space="0"/>
            </w:tcBorders>
          </w:tcPr>
          <w:p w14:paraId="00FA099F">
            <w:r>
              <w:t>BIGINT</w:t>
            </w:r>
          </w:p>
        </w:tc>
        <w:tc>
          <w:tcPr>
            <w:tcW w:w="2160" w:type="dxa"/>
            <w:tcBorders>
              <w:top w:val="single" w:color="auto" w:sz="4" w:space="0"/>
              <w:left w:val="single" w:color="auto" w:sz="4" w:space="0"/>
              <w:bottom w:val="single" w:color="auto" w:sz="4" w:space="0"/>
              <w:right w:val="single" w:color="auto" w:sz="4" w:space="0"/>
            </w:tcBorders>
          </w:tcPr>
          <w:p w14:paraId="59E0F157">
            <w:r>
              <w:t>创建者ID</w:t>
            </w:r>
          </w:p>
        </w:tc>
        <w:tc>
          <w:tcPr>
            <w:tcW w:w="2160" w:type="dxa"/>
            <w:tcBorders>
              <w:top w:val="single" w:color="auto" w:sz="4" w:space="0"/>
              <w:left w:val="single" w:color="auto" w:sz="4" w:space="0"/>
              <w:bottom w:val="single" w:color="auto" w:sz="4" w:space="0"/>
              <w:right w:val="single" w:color="auto" w:sz="4" w:space="0"/>
            </w:tcBorders>
          </w:tcPr>
          <w:p w14:paraId="138928A4">
            <w:r>
              <w:t>NOT NULL, FK -&gt; user.id</w:t>
            </w:r>
          </w:p>
        </w:tc>
      </w:tr>
      <w:tr w14:paraId="29FF5C5A">
        <w:tblPrEx>
          <w:tblCellMar>
            <w:top w:w="0" w:type="dxa"/>
            <w:left w:w="108" w:type="dxa"/>
            <w:bottom w:w="0" w:type="dxa"/>
            <w:right w:w="108" w:type="dxa"/>
          </w:tblCellMar>
        </w:tblPrEx>
        <w:tc>
          <w:tcPr>
            <w:tcW w:w="2160" w:type="dxa"/>
            <w:tcBorders>
              <w:top w:val="single" w:color="auto" w:sz="4" w:space="0"/>
              <w:left w:val="single" w:color="auto" w:sz="4" w:space="0"/>
              <w:bottom w:val="single" w:color="auto" w:sz="4" w:space="0"/>
              <w:right w:val="single" w:color="auto" w:sz="4" w:space="0"/>
            </w:tcBorders>
          </w:tcPr>
          <w:p w14:paraId="6ADB6CFE">
            <w:r>
              <w:t>created_at</w:t>
            </w:r>
          </w:p>
        </w:tc>
        <w:tc>
          <w:tcPr>
            <w:tcW w:w="2160" w:type="dxa"/>
            <w:tcBorders>
              <w:top w:val="single" w:color="auto" w:sz="4" w:space="0"/>
              <w:left w:val="single" w:color="auto" w:sz="4" w:space="0"/>
              <w:bottom w:val="single" w:color="auto" w:sz="4" w:space="0"/>
              <w:right w:val="single" w:color="auto" w:sz="4" w:space="0"/>
            </w:tcBorders>
          </w:tcPr>
          <w:p w14:paraId="5CD985C6">
            <w:r>
              <w:t>DATETIME</w:t>
            </w:r>
          </w:p>
        </w:tc>
        <w:tc>
          <w:tcPr>
            <w:tcW w:w="2160" w:type="dxa"/>
            <w:tcBorders>
              <w:top w:val="single" w:color="auto" w:sz="4" w:space="0"/>
              <w:left w:val="single" w:color="auto" w:sz="4" w:space="0"/>
              <w:bottom w:val="single" w:color="auto" w:sz="4" w:space="0"/>
              <w:right w:val="single" w:color="auto" w:sz="4" w:space="0"/>
            </w:tcBorders>
          </w:tcPr>
          <w:p w14:paraId="49D72917">
            <w:r>
              <w:t>创建时间</w:t>
            </w:r>
          </w:p>
        </w:tc>
        <w:tc>
          <w:tcPr>
            <w:tcW w:w="2160" w:type="dxa"/>
            <w:tcBorders>
              <w:top w:val="single" w:color="auto" w:sz="4" w:space="0"/>
              <w:left w:val="single" w:color="auto" w:sz="4" w:space="0"/>
              <w:bottom w:val="single" w:color="auto" w:sz="4" w:space="0"/>
              <w:right w:val="single" w:color="auto" w:sz="4" w:space="0"/>
            </w:tcBorders>
          </w:tcPr>
          <w:p w14:paraId="5DA3D10B">
            <w:r>
              <w:t>NOT NULL, DEFAULT CURRENT_TIMESTAMP</w:t>
            </w:r>
          </w:p>
        </w:tc>
      </w:tr>
      <w:tr w14:paraId="5DE94A1C">
        <w:tblPrEx>
          <w:tblCellMar>
            <w:top w:w="0" w:type="dxa"/>
            <w:left w:w="108" w:type="dxa"/>
            <w:bottom w:w="0" w:type="dxa"/>
            <w:right w:w="108" w:type="dxa"/>
          </w:tblCellMar>
        </w:tblPrEx>
        <w:tc>
          <w:tcPr>
            <w:tcW w:w="2160" w:type="dxa"/>
            <w:tcBorders>
              <w:top w:val="single" w:color="auto" w:sz="4" w:space="0"/>
              <w:left w:val="single" w:color="auto" w:sz="4" w:space="0"/>
              <w:bottom w:val="single" w:color="auto" w:sz="4" w:space="0"/>
              <w:right w:val="single" w:color="auto" w:sz="4" w:space="0"/>
            </w:tcBorders>
          </w:tcPr>
          <w:p w14:paraId="3B186F6C">
            <w:r>
              <w:t>updated_at</w:t>
            </w:r>
          </w:p>
        </w:tc>
        <w:tc>
          <w:tcPr>
            <w:tcW w:w="2160" w:type="dxa"/>
            <w:tcBorders>
              <w:top w:val="single" w:color="auto" w:sz="4" w:space="0"/>
              <w:left w:val="single" w:color="auto" w:sz="4" w:space="0"/>
              <w:bottom w:val="single" w:color="auto" w:sz="4" w:space="0"/>
              <w:right w:val="single" w:color="auto" w:sz="4" w:space="0"/>
            </w:tcBorders>
          </w:tcPr>
          <w:p w14:paraId="472AC228">
            <w:r>
              <w:t>DATETIME</w:t>
            </w:r>
          </w:p>
        </w:tc>
        <w:tc>
          <w:tcPr>
            <w:tcW w:w="2160" w:type="dxa"/>
            <w:tcBorders>
              <w:top w:val="single" w:color="auto" w:sz="4" w:space="0"/>
              <w:left w:val="single" w:color="auto" w:sz="4" w:space="0"/>
              <w:bottom w:val="single" w:color="auto" w:sz="4" w:space="0"/>
              <w:right w:val="single" w:color="auto" w:sz="4" w:space="0"/>
            </w:tcBorders>
          </w:tcPr>
          <w:p w14:paraId="7964FB45">
            <w:r>
              <w:t>更新时间</w:t>
            </w:r>
          </w:p>
        </w:tc>
        <w:tc>
          <w:tcPr>
            <w:tcW w:w="2160" w:type="dxa"/>
            <w:tcBorders>
              <w:top w:val="single" w:color="auto" w:sz="4" w:space="0"/>
              <w:left w:val="single" w:color="auto" w:sz="4" w:space="0"/>
              <w:bottom w:val="single" w:color="auto" w:sz="4" w:space="0"/>
              <w:right w:val="single" w:color="auto" w:sz="4" w:space="0"/>
            </w:tcBorders>
          </w:tcPr>
          <w:p w14:paraId="14FBBA06">
            <w:r>
              <w:t>NULL, ON UPDATE CURRENT_TIMESTAMP</w:t>
            </w:r>
          </w:p>
        </w:tc>
      </w:tr>
    </w:tbl>
    <w:p w14:paraId="0883D62D"/>
    <w:p w14:paraId="164EF226">
      <w:r>
        <w:t>表 4-5  评论（comment）字段设计</w:t>
      </w:r>
    </w:p>
    <w:tbl>
      <w:tblPr>
        <w:tblStyle w:val="33"/>
        <w:tblW w:w="0" w:type="auto"/>
        <w:tblInd w:w="0" w:type="dxa"/>
        <w:tblLayout w:type="autofit"/>
        <w:tblCellMar>
          <w:top w:w="0" w:type="dxa"/>
          <w:left w:w="108" w:type="dxa"/>
          <w:bottom w:w="0" w:type="dxa"/>
          <w:right w:w="108" w:type="dxa"/>
        </w:tblCellMar>
      </w:tblPr>
      <w:tblGrid>
        <w:gridCol w:w="2160"/>
        <w:gridCol w:w="2160"/>
        <w:gridCol w:w="2160"/>
        <w:gridCol w:w="2256"/>
      </w:tblGrid>
      <w:tr w14:paraId="1B210819">
        <w:tblPrEx>
          <w:tblCellMar>
            <w:top w:w="0" w:type="dxa"/>
            <w:left w:w="108" w:type="dxa"/>
            <w:bottom w:w="0" w:type="dxa"/>
            <w:right w:w="108" w:type="dxa"/>
          </w:tblCellMar>
        </w:tblPrEx>
        <w:tc>
          <w:tcPr>
            <w:tcW w:w="2160" w:type="dxa"/>
            <w:tcBorders>
              <w:top w:val="single" w:color="auto" w:sz="4" w:space="0"/>
              <w:left w:val="single" w:color="auto" w:sz="4" w:space="0"/>
              <w:bottom w:val="single" w:color="auto" w:sz="4" w:space="0"/>
              <w:right w:val="single" w:color="auto" w:sz="4" w:space="0"/>
            </w:tcBorders>
          </w:tcPr>
          <w:p w14:paraId="586605A8">
            <w:r>
              <w:t>字段名</w:t>
            </w:r>
          </w:p>
        </w:tc>
        <w:tc>
          <w:tcPr>
            <w:tcW w:w="2160" w:type="dxa"/>
            <w:tcBorders>
              <w:top w:val="single" w:color="auto" w:sz="4" w:space="0"/>
              <w:left w:val="single" w:color="auto" w:sz="4" w:space="0"/>
              <w:bottom w:val="single" w:color="auto" w:sz="4" w:space="0"/>
              <w:right w:val="single" w:color="auto" w:sz="4" w:space="0"/>
            </w:tcBorders>
          </w:tcPr>
          <w:p w14:paraId="7085F99F">
            <w:r>
              <w:t>类型</w:t>
            </w:r>
          </w:p>
        </w:tc>
        <w:tc>
          <w:tcPr>
            <w:tcW w:w="2160" w:type="dxa"/>
            <w:tcBorders>
              <w:top w:val="single" w:color="auto" w:sz="4" w:space="0"/>
              <w:left w:val="single" w:color="auto" w:sz="4" w:space="0"/>
              <w:bottom w:val="single" w:color="auto" w:sz="4" w:space="0"/>
              <w:right w:val="single" w:color="auto" w:sz="4" w:space="0"/>
            </w:tcBorders>
          </w:tcPr>
          <w:p w14:paraId="78596745">
            <w:r>
              <w:t>含义</w:t>
            </w:r>
          </w:p>
        </w:tc>
        <w:tc>
          <w:tcPr>
            <w:tcW w:w="2160" w:type="dxa"/>
            <w:tcBorders>
              <w:top w:val="single" w:color="auto" w:sz="4" w:space="0"/>
              <w:left w:val="single" w:color="auto" w:sz="4" w:space="0"/>
              <w:bottom w:val="single" w:color="auto" w:sz="4" w:space="0"/>
              <w:right w:val="single" w:color="auto" w:sz="4" w:space="0"/>
            </w:tcBorders>
          </w:tcPr>
          <w:p w14:paraId="70480578">
            <w:r>
              <w:t>约束/说明</w:t>
            </w:r>
          </w:p>
        </w:tc>
      </w:tr>
      <w:tr w14:paraId="3D56DCD3">
        <w:tblPrEx>
          <w:tblCellMar>
            <w:top w:w="0" w:type="dxa"/>
            <w:left w:w="108" w:type="dxa"/>
            <w:bottom w:w="0" w:type="dxa"/>
            <w:right w:w="108" w:type="dxa"/>
          </w:tblCellMar>
        </w:tblPrEx>
        <w:tc>
          <w:tcPr>
            <w:tcW w:w="2160" w:type="dxa"/>
            <w:tcBorders>
              <w:top w:val="single" w:color="auto" w:sz="4" w:space="0"/>
              <w:left w:val="single" w:color="auto" w:sz="4" w:space="0"/>
              <w:bottom w:val="single" w:color="auto" w:sz="4" w:space="0"/>
              <w:right w:val="single" w:color="auto" w:sz="4" w:space="0"/>
            </w:tcBorders>
          </w:tcPr>
          <w:p w14:paraId="1DE2F768">
            <w:r>
              <w:t>id</w:t>
            </w:r>
          </w:p>
        </w:tc>
        <w:tc>
          <w:tcPr>
            <w:tcW w:w="2160" w:type="dxa"/>
            <w:tcBorders>
              <w:top w:val="single" w:color="auto" w:sz="4" w:space="0"/>
              <w:left w:val="single" w:color="auto" w:sz="4" w:space="0"/>
              <w:bottom w:val="single" w:color="auto" w:sz="4" w:space="0"/>
              <w:right w:val="single" w:color="auto" w:sz="4" w:space="0"/>
            </w:tcBorders>
          </w:tcPr>
          <w:p w14:paraId="2B8EF8D5">
            <w:r>
              <w:t>BIGINT</w:t>
            </w:r>
          </w:p>
        </w:tc>
        <w:tc>
          <w:tcPr>
            <w:tcW w:w="2160" w:type="dxa"/>
            <w:tcBorders>
              <w:top w:val="single" w:color="auto" w:sz="4" w:space="0"/>
              <w:left w:val="single" w:color="auto" w:sz="4" w:space="0"/>
              <w:bottom w:val="single" w:color="auto" w:sz="4" w:space="0"/>
              <w:right w:val="single" w:color="auto" w:sz="4" w:space="0"/>
            </w:tcBorders>
          </w:tcPr>
          <w:p w14:paraId="693312AC">
            <w:r>
              <w:t>主键</w:t>
            </w:r>
          </w:p>
        </w:tc>
        <w:tc>
          <w:tcPr>
            <w:tcW w:w="2160" w:type="dxa"/>
            <w:tcBorders>
              <w:top w:val="single" w:color="auto" w:sz="4" w:space="0"/>
              <w:left w:val="single" w:color="auto" w:sz="4" w:space="0"/>
              <w:bottom w:val="single" w:color="auto" w:sz="4" w:space="0"/>
              <w:right w:val="single" w:color="auto" w:sz="4" w:space="0"/>
            </w:tcBorders>
          </w:tcPr>
          <w:p w14:paraId="2271DA59">
            <w:r>
              <w:t>PK, AUTO_INCREMENT</w:t>
            </w:r>
          </w:p>
        </w:tc>
      </w:tr>
      <w:tr w14:paraId="51078118">
        <w:tblPrEx>
          <w:tblCellMar>
            <w:top w:w="0" w:type="dxa"/>
            <w:left w:w="108" w:type="dxa"/>
            <w:bottom w:w="0" w:type="dxa"/>
            <w:right w:w="108" w:type="dxa"/>
          </w:tblCellMar>
        </w:tblPrEx>
        <w:tc>
          <w:tcPr>
            <w:tcW w:w="2160" w:type="dxa"/>
            <w:tcBorders>
              <w:top w:val="single" w:color="auto" w:sz="4" w:space="0"/>
              <w:left w:val="single" w:color="auto" w:sz="4" w:space="0"/>
              <w:bottom w:val="single" w:color="auto" w:sz="4" w:space="0"/>
              <w:right w:val="single" w:color="auto" w:sz="4" w:space="0"/>
            </w:tcBorders>
          </w:tcPr>
          <w:p w14:paraId="1061C4FB">
            <w:r>
              <w:t>content</w:t>
            </w:r>
          </w:p>
        </w:tc>
        <w:tc>
          <w:tcPr>
            <w:tcW w:w="2160" w:type="dxa"/>
            <w:tcBorders>
              <w:top w:val="single" w:color="auto" w:sz="4" w:space="0"/>
              <w:left w:val="single" w:color="auto" w:sz="4" w:space="0"/>
              <w:bottom w:val="single" w:color="auto" w:sz="4" w:space="0"/>
              <w:right w:val="single" w:color="auto" w:sz="4" w:space="0"/>
            </w:tcBorders>
          </w:tcPr>
          <w:p w14:paraId="2F0D1490">
            <w:r>
              <w:t>TEXT</w:t>
            </w:r>
          </w:p>
        </w:tc>
        <w:tc>
          <w:tcPr>
            <w:tcW w:w="2160" w:type="dxa"/>
            <w:tcBorders>
              <w:top w:val="single" w:color="auto" w:sz="4" w:space="0"/>
              <w:left w:val="single" w:color="auto" w:sz="4" w:space="0"/>
              <w:bottom w:val="single" w:color="auto" w:sz="4" w:space="0"/>
              <w:right w:val="single" w:color="auto" w:sz="4" w:space="0"/>
            </w:tcBorders>
          </w:tcPr>
          <w:p w14:paraId="7DB0FD4A">
            <w:r>
              <w:t>评论内容</w:t>
            </w:r>
          </w:p>
        </w:tc>
        <w:tc>
          <w:tcPr>
            <w:tcW w:w="2160" w:type="dxa"/>
            <w:tcBorders>
              <w:top w:val="single" w:color="auto" w:sz="4" w:space="0"/>
              <w:left w:val="single" w:color="auto" w:sz="4" w:space="0"/>
              <w:bottom w:val="single" w:color="auto" w:sz="4" w:space="0"/>
              <w:right w:val="single" w:color="auto" w:sz="4" w:space="0"/>
            </w:tcBorders>
          </w:tcPr>
          <w:p w14:paraId="2C433C66">
            <w:r>
              <w:t>NOT NULL</w:t>
            </w:r>
          </w:p>
        </w:tc>
      </w:tr>
      <w:tr w14:paraId="75223CF2">
        <w:tblPrEx>
          <w:tblCellMar>
            <w:top w:w="0" w:type="dxa"/>
            <w:left w:w="108" w:type="dxa"/>
            <w:bottom w:w="0" w:type="dxa"/>
            <w:right w:w="108" w:type="dxa"/>
          </w:tblCellMar>
        </w:tblPrEx>
        <w:tc>
          <w:tcPr>
            <w:tcW w:w="2160" w:type="dxa"/>
            <w:tcBorders>
              <w:top w:val="single" w:color="auto" w:sz="4" w:space="0"/>
              <w:left w:val="single" w:color="auto" w:sz="4" w:space="0"/>
              <w:bottom w:val="single" w:color="auto" w:sz="4" w:space="0"/>
              <w:right w:val="single" w:color="auto" w:sz="4" w:space="0"/>
            </w:tcBorders>
          </w:tcPr>
          <w:p w14:paraId="73017FE1">
            <w:r>
              <w:t>user_id</w:t>
            </w:r>
          </w:p>
        </w:tc>
        <w:tc>
          <w:tcPr>
            <w:tcW w:w="2160" w:type="dxa"/>
            <w:tcBorders>
              <w:top w:val="single" w:color="auto" w:sz="4" w:space="0"/>
              <w:left w:val="single" w:color="auto" w:sz="4" w:space="0"/>
              <w:bottom w:val="single" w:color="auto" w:sz="4" w:space="0"/>
              <w:right w:val="single" w:color="auto" w:sz="4" w:space="0"/>
            </w:tcBorders>
          </w:tcPr>
          <w:p w14:paraId="6D0976A3">
            <w:r>
              <w:t>BIGINT</w:t>
            </w:r>
          </w:p>
        </w:tc>
        <w:tc>
          <w:tcPr>
            <w:tcW w:w="2160" w:type="dxa"/>
            <w:tcBorders>
              <w:top w:val="single" w:color="auto" w:sz="4" w:space="0"/>
              <w:left w:val="single" w:color="auto" w:sz="4" w:space="0"/>
              <w:bottom w:val="single" w:color="auto" w:sz="4" w:space="0"/>
              <w:right w:val="single" w:color="auto" w:sz="4" w:space="0"/>
            </w:tcBorders>
          </w:tcPr>
          <w:p w14:paraId="6D3D99F9">
            <w:r>
              <w:t>评论用户ID</w:t>
            </w:r>
          </w:p>
        </w:tc>
        <w:tc>
          <w:tcPr>
            <w:tcW w:w="2160" w:type="dxa"/>
            <w:tcBorders>
              <w:top w:val="single" w:color="auto" w:sz="4" w:space="0"/>
              <w:left w:val="single" w:color="auto" w:sz="4" w:space="0"/>
              <w:bottom w:val="single" w:color="auto" w:sz="4" w:space="0"/>
              <w:right w:val="single" w:color="auto" w:sz="4" w:space="0"/>
            </w:tcBorders>
          </w:tcPr>
          <w:p w14:paraId="3524AF58">
            <w:r>
              <w:t>NOT NULL, FK -&gt; user.id</w:t>
            </w:r>
          </w:p>
        </w:tc>
      </w:tr>
      <w:tr w14:paraId="721F030D">
        <w:tblPrEx>
          <w:tblCellMar>
            <w:top w:w="0" w:type="dxa"/>
            <w:left w:w="108" w:type="dxa"/>
            <w:bottom w:w="0" w:type="dxa"/>
            <w:right w:w="108" w:type="dxa"/>
          </w:tblCellMar>
        </w:tblPrEx>
        <w:tc>
          <w:tcPr>
            <w:tcW w:w="2160" w:type="dxa"/>
            <w:tcBorders>
              <w:top w:val="single" w:color="auto" w:sz="4" w:space="0"/>
              <w:left w:val="single" w:color="auto" w:sz="4" w:space="0"/>
              <w:bottom w:val="single" w:color="auto" w:sz="4" w:space="0"/>
              <w:right w:val="single" w:color="auto" w:sz="4" w:space="0"/>
            </w:tcBorders>
          </w:tcPr>
          <w:p w14:paraId="12512BE9">
            <w:r>
              <w:t>artwork_id</w:t>
            </w:r>
          </w:p>
        </w:tc>
        <w:tc>
          <w:tcPr>
            <w:tcW w:w="2160" w:type="dxa"/>
            <w:tcBorders>
              <w:top w:val="single" w:color="auto" w:sz="4" w:space="0"/>
              <w:left w:val="single" w:color="auto" w:sz="4" w:space="0"/>
              <w:bottom w:val="single" w:color="auto" w:sz="4" w:space="0"/>
              <w:right w:val="single" w:color="auto" w:sz="4" w:space="0"/>
            </w:tcBorders>
          </w:tcPr>
          <w:p w14:paraId="24141808">
            <w:r>
              <w:t>BIGINT</w:t>
            </w:r>
          </w:p>
        </w:tc>
        <w:tc>
          <w:tcPr>
            <w:tcW w:w="2160" w:type="dxa"/>
            <w:tcBorders>
              <w:top w:val="single" w:color="auto" w:sz="4" w:space="0"/>
              <w:left w:val="single" w:color="auto" w:sz="4" w:space="0"/>
              <w:bottom w:val="single" w:color="auto" w:sz="4" w:space="0"/>
              <w:right w:val="single" w:color="auto" w:sz="4" w:space="0"/>
            </w:tcBorders>
          </w:tcPr>
          <w:p w14:paraId="05ED4F2F">
            <w:r>
              <w:t>作品ID（可空）</w:t>
            </w:r>
          </w:p>
        </w:tc>
        <w:tc>
          <w:tcPr>
            <w:tcW w:w="2160" w:type="dxa"/>
            <w:tcBorders>
              <w:top w:val="single" w:color="auto" w:sz="4" w:space="0"/>
              <w:left w:val="single" w:color="auto" w:sz="4" w:space="0"/>
              <w:bottom w:val="single" w:color="auto" w:sz="4" w:space="0"/>
              <w:right w:val="single" w:color="auto" w:sz="4" w:space="0"/>
            </w:tcBorders>
          </w:tcPr>
          <w:p w14:paraId="1EA1948A">
            <w:r>
              <w:t>NULL, FK -&gt; artwork.id</w:t>
            </w:r>
          </w:p>
        </w:tc>
      </w:tr>
      <w:tr w14:paraId="090E034D">
        <w:tblPrEx>
          <w:tblCellMar>
            <w:top w:w="0" w:type="dxa"/>
            <w:left w:w="108" w:type="dxa"/>
            <w:bottom w:w="0" w:type="dxa"/>
            <w:right w:w="108" w:type="dxa"/>
          </w:tblCellMar>
        </w:tblPrEx>
        <w:tc>
          <w:tcPr>
            <w:tcW w:w="2160" w:type="dxa"/>
            <w:tcBorders>
              <w:top w:val="single" w:color="auto" w:sz="4" w:space="0"/>
              <w:left w:val="single" w:color="auto" w:sz="4" w:space="0"/>
              <w:bottom w:val="single" w:color="auto" w:sz="4" w:space="0"/>
              <w:right w:val="single" w:color="auto" w:sz="4" w:space="0"/>
            </w:tcBorders>
          </w:tcPr>
          <w:p w14:paraId="5E2D03B2">
            <w:r>
              <w:t>topic_id</w:t>
            </w:r>
          </w:p>
        </w:tc>
        <w:tc>
          <w:tcPr>
            <w:tcW w:w="2160" w:type="dxa"/>
            <w:tcBorders>
              <w:top w:val="single" w:color="auto" w:sz="4" w:space="0"/>
              <w:left w:val="single" w:color="auto" w:sz="4" w:space="0"/>
              <w:bottom w:val="single" w:color="auto" w:sz="4" w:space="0"/>
              <w:right w:val="single" w:color="auto" w:sz="4" w:space="0"/>
            </w:tcBorders>
          </w:tcPr>
          <w:p w14:paraId="4703CD56">
            <w:r>
              <w:t>BIGINT</w:t>
            </w:r>
          </w:p>
        </w:tc>
        <w:tc>
          <w:tcPr>
            <w:tcW w:w="2160" w:type="dxa"/>
            <w:tcBorders>
              <w:top w:val="single" w:color="auto" w:sz="4" w:space="0"/>
              <w:left w:val="single" w:color="auto" w:sz="4" w:space="0"/>
              <w:bottom w:val="single" w:color="auto" w:sz="4" w:space="0"/>
              <w:right w:val="single" w:color="auto" w:sz="4" w:space="0"/>
            </w:tcBorders>
          </w:tcPr>
          <w:p w14:paraId="1DD4A14A">
            <w:r>
              <w:t>话题ID（可空）</w:t>
            </w:r>
          </w:p>
        </w:tc>
        <w:tc>
          <w:tcPr>
            <w:tcW w:w="2160" w:type="dxa"/>
            <w:tcBorders>
              <w:top w:val="single" w:color="auto" w:sz="4" w:space="0"/>
              <w:left w:val="single" w:color="auto" w:sz="4" w:space="0"/>
              <w:bottom w:val="single" w:color="auto" w:sz="4" w:space="0"/>
              <w:right w:val="single" w:color="auto" w:sz="4" w:space="0"/>
            </w:tcBorders>
          </w:tcPr>
          <w:p w14:paraId="5BB52B2B">
            <w:r>
              <w:t>NULL, FK -&gt; topic.id</w:t>
            </w:r>
          </w:p>
        </w:tc>
      </w:tr>
      <w:tr w14:paraId="75CDB8DA">
        <w:tblPrEx>
          <w:tblCellMar>
            <w:top w:w="0" w:type="dxa"/>
            <w:left w:w="108" w:type="dxa"/>
            <w:bottom w:w="0" w:type="dxa"/>
            <w:right w:w="108" w:type="dxa"/>
          </w:tblCellMar>
        </w:tblPrEx>
        <w:tc>
          <w:tcPr>
            <w:tcW w:w="2160" w:type="dxa"/>
            <w:tcBorders>
              <w:top w:val="single" w:color="auto" w:sz="4" w:space="0"/>
              <w:left w:val="single" w:color="auto" w:sz="4" w:space="0"/>
              <w:bottom w:val="single" w:color="auto" w:sz="4" w:space="0"/>
              <w:right w:val="single" w:color="auto" w:sz="4" w:space="0"/>
            </w:tcBorders>
          </w:tcPr>
          <w:p w14:paraId="21E0B5D7">
            <w:r>
              <w:t>parent_id</w:t>
            </w:r>
          </w:p>
        </w:tc>
        <w:tc>
          <w:tcPr>
            <w:tcW w:w="2160" w:type="dxa"/>
            <w:tcBorders>
              <w:top w:val="single" w:color="auto" w:sz="4" w:space="0"/>
              <w:left w:val="single" w:color="auto" w:sz="4" w:space="0"/>
              <w:bottom w:val="single" w:color="auto" w:sz="4" w:space="0"/>
              <w:right w:val="single" w:color="auto" w:sz="4" w:space="0"/>
            </w:tcBorders>
          </w:tcPr>
          <w:p w14:paraId="19454129">
            <w:r>
              <w:t>BIGINT</w:t>
            </w:r>
          </w:p>
        </w:tc>
        <w:tc>
          <w:tcPr>
            <w:tcW w:w="2160" w:type="dxa"/>
            <w:tcBorders>
              <w:top w:val="single" w:color="auto" w:sz="4" w:space="0"/>
              <w:left w:val="single" w:color="auto" w:sz="4" w:space="0"/>
              <w:bottom w:val="single" w:color="auto" w:sz="4" w:space="0"/>
              <w:right w:val="single" w:color="auto" w:sz="4" w:space="0"/>
            </w:tcBorders>
          </w:tcPr>
          <w:p w14:paraId="130898CC">
            <w:r>
              <w:t>父评论ID（回复）</w:t>
            </w:r>
          </w:p>
        </w:tc>
        <w:tc>
          <w:tcPr>
            <w:tcW w:w="2160" w:type="dxa"/>
            <w:tcBorders>
              <w:top w:val="single" w:color="auto" w:sz="4" w:space="0"/>
              <w:left w:val="single" w:color="auto" w:sz="4" w:space="0"/>
              <w:bottom w:val="single" w:color="auto" w:sz="4" w:space="0"/>
              <w:right w:val="single" w:color="auto" w:sz="4" w:space="0"/>
            </w:tcBorders>
          </w:tcPr>
          <w:p w14:paraId="598EF807">
            <w:r>
              <w:t>NULL, FK -&gt; comment.id</w:t>
            </w:r>
          </w:p>
        </w:tc>
      </w:tr>
      <w:tr w14:paraId="62CB69C9">
        <w:tblPrEx>
          <w:tblCellMar>
            <w:top w:w="0" w:type="dxa"/>
            <w:left w:w="108" w:type="dxa"/>
            <w:bottom w:w="0" w:type="dxa"/>
            <w:right w:w="108" w:type="dxa"/>
          </w:tblCellMar>
        </w:tblPrEx>
        <w:tc>
          <w:tcPr>
            <w:tcW w:w="2160" w:type="dxa"/>
            <w:tcBorders>
              <w:top w:val="single" w:color="auto" w:sz="4" w:space="0"/>
              <w:left w:val="single" w:color="auto" w:sz="4" w:space="0"/>
              <w:bottom w:val="single" w:color="auto" w:sz="4" w:space="0"/>
              <w:right w:val="single" w:color="auto" w:sz="4" w:space="0"/>
            </w:tcBorders>
          </w:tcPr>
          <w:p w14:paraId="297448EF">
            <w:r>
              <w:t>created_at</w:t>
            </w:r>
          </w:p>
        </w:tc>
        <w:tc>
          <w:tcPr>
            <w:tcW w:w="2160" w:type="dxa"/>
            <w:tcBorders>
              <w:top w:val="single" w:color="auto" w:sz="4" w:space="0"/>
              <w:left w:val="single" w:color="auto" w:sz="4" w:space="0"/>
              <w:bottom w:val="single" w:color="auto" w:sz="4" w:space="0"/>
              <w:right w:val="single" w:color="auto" w:sz="4" w:space="0"/>
            </w:tcBorders>
          </w:tcPr>
          <w:p w14:paraId="003FDCFE">
            <w:r>
              <w:t>DATETIME</w:t>
            </w:r>
          </w:p>
        </w:tc>
        <w:tc>
          <w:tcPr>
            <w:tcW w:w="2160" w:type="dxa"/>
            <w:tcBorders>
              <w:top w:val="single" w:color="auto" w:sz="4" w:space="0"/>
              <w:left w:val="single" w:color="auto" w:sz="4" w:space="0"/>
              <w:bottom w:val="single" w:color="auto" w:sz="4" w:space="0"/>
              <w:right w:val="single" w:color="auto" w:sz="4" w:space="0"/>
            </w:tcBorders>
          </w:tcPr>
          <w:p w14:paraId="3727A163">
            <w:r>
              <w:t>创建时间</w:t>
            </w:r>
          </w:p>
        </w:tc>
        <w:tc>
          <w:tcPr>
            <w:tcW w:w="2160" w:type="dxa"/>
            <w:tcBorders>
              <w:top w:val="single" w:color="auto" w:sz="4" w:space="0"/>
              <w:left w:val="single" w:color="auto" w:sz="4" w:space="0"/>
              <w:bottom w:val="single" w:color="auto" w:sz="4" w:space="0"/>
              <w:right w:val="single" w:color="auto" w:sz="4" w:space="0"/>
            </w:tcBorders>
          </w:tcPr>
          <w:p w14:paraId="2BFB6BD9">
            <w:r>
              <w:t>NOT NULL, DEFAULT CURRENT_TIMESTAMP</w:t>
            </w:r>
          </w:p>
        </w:tc>
      </w:tr>
      <w:tr w14:paraId="20F66F97">
        <w:tblPrEx>
          <w:tblCellMar>
            <w:top w:w="0" w:type="dxa"/>
            <w:left w:w="108" w:type="dxa"/>
            <w:bottom w:w="0" w:type="dxa"/>
            <w:right w:w="108" w:type="dxa"/>
          </w:tblCellMar>
        </w:tblPrEx>
        <w:tc>
          <w:tcPr>
            <w:tcW w:w="2160" w:type="dxa"/>
            <w:tcBorders>
              <w:top w:val="single" w:color="auto" w:sz="4" w:space="0"/>
              <w:left w:val="single" w:color="auto" w:sz="4" w:space="0"/>
              <w:bottom w:val="single" w:color="auto" w:sz="4" w:space="0"/>
              <w:right w:val="single" w:color="auto" w:sz="4" w:space="0"/>
            </w:tcBorders>
          </w:tcPr>
          <w:p w14:paraId="532D1003">
            <w:r>
              <w:t>updated_at</w:t>
            </w:r>
          </w:p>
        </w:tc>
        <w:tc>
          <w:tcPr>
            <w:tcW w:w="2160" w:type="dxa"/>
            <w:tcBorders>
              <w:top w:val="single" w:color="auto" w:sz="4" w:space="0"/>
              <w:left w:val="single" w:color="auto" w:sz="4" w:space="0"/>
              <w:bottom w:val="single" w:color="auto" w:sz="4" w:space="0"/>
              <w:right w:val="single" w:color="auto" w:sz="4" w:space="0"/>
            </w:tcBorders>
          </w:tcPr>
          <w:p w14:paraId="0B2DBC21">
            <w:r>
              <w:t>DATETIME</w:t>
            </w:r>
          </w:p>
        </w:tc>
        <w:tc>
          <w:tcPr>
            <w:tcW w:w="2160" w:type="dxa"/>
            <w:tcBorders>
              <w:top w:val="single" w:color="auto" w:sz="4" w:space="0"/>
              <w:left w:val="single" w:color="auto" w:sz="4" w:space="0"/>
              <w:bottom w:val="single" w:color="auto" w:sz="4" w:space="0"/>
              <w:right w:val="single" w:color="auto" w:sz="4" w:space="0"/>
            </w:tcBorders>
          </w:tcPr>
          <w:p w14:paraId="07BF2277">
            <w:r>
              <w:t>更新时间</w:t>
            </w:r>
          </w:p>
        </w:tc>
        <w:tc>
          <w:tcPr>
            <w:tcW w:w="2160" w:type="dxa"/>
            <w:tcBorders>
              <w:top w:val="single" w:color="auto" w:sz="4" w:space="0"/>
              <w:left w:val="single" w:color="auto" w:sz="4" w:space="0"/>
              <w:bottom w:val="single" w:color="auto" w:sz="4" w:space="0"/>
              <w:right w:val="single" w:color="auto" w:sz="4" w:space="0"/>
            </w:tcBorders>
          </w:tcPr>
          <w:p w14:paraId="4E47A1DA">
            <w:r>
              <w:t>NULL, ON UPDATE CURRENT_TIMESTAMP</w:t>
            </w:r>
          </w:p>
        </w:tc>
      </w:tr>
    </w:tbl>
    <w:p w14:paraId="45590426"/>
    <w:p w14:paraId="01F349B4">
      <w:r>
        <w:t>表 4-6  投票活动（vote）字段设计</w:t>
      </w:r>
    </w:p>
    <w:tbl>
      <w:tblPr>
        <w:tblStyle w:val="33"/>
        <w:tblW w:w="0" w:type="auto"/>
        <w:tblInd w:w="0" w:type="dxa"/>
        <w:tblLayout w:type="autofit"/>
        <w:tblCellMar>
          <w:top w:w="0" w:type="dxa"/>
          <w:left w:w="108" w:type="dxa"/>
          <w:bottom w:w="0" w:type="dxa"/>
          <w:right w:w="108" w:type="dxa"/>
        </w:tblCellMar>
      </w:tblPr>
      <w:tblGrid>
        <w:gridCol w:w="2160"/>
        <w:gridCol w:w="2160"/>
        <w:gridCol w:w="2256"/>
        <w:gridCol w:w="2256"/>
      </w:tblGrid>
      <w:tr w14:paraId="40FADCAD">
        <w:tblPrEx>
          <w:tblCellMar>
            <w:top w:w="0" w:type="dxa"/>
            <w:left w:w="108" w:type="dxa"/>
            <w:bottom w:w="0" w:type="dxa"/>
            <w:right w:w="108" w:type="dxa"/>
          </w:tblCellMar>
        </w:tblPrEx>
        <w:tc>
          <w:tcPr>
            <w:tcW w:w="2160" w:type="dxa"/>
            <w:tcBorders>
              <w:top w:val="single" w:color="auto" w:sz="4" w:space="0"/>
              <w:left w:val="single" w:color="auto" w:sz="4" w:space="0"/>
              <w:bottom w:val="single" w:color="auto" w:sz="4" w:space="0"/>
              <w:right w:val="single" w:color="auto" w:sz="4" w:space="0"/>
            </w:tcBorders>
          </w:tcPr>
          <w:p w14:paraId="5B1CA043">
            <w:r>
              <w:t>字段名</w:t>
            </w:r>
          </w:p>
        </w:tc>
        <w:tc>
          <w:tcPr>
            <w:tcW w:w="2160" w:type="dxa"/>
            <w:tcBorders>
              <w:top w:val="single" w:color="auto" w:sz="4" w:space="0"/>
              <w:left w:val="single" w:color="auto" w:sz="4" w:space="0"/>
              <w:bottom w:val="single" w:color="auto" w:sz="4" w:space="0"/>
              <w:right w:val="single" w:color="auto" w:sz="4" w:space="0"/>
            </w:tcBorders>
          </w:tcPr>
          <w:p w14:paraId="2D9D86C8">
            <w:r>
              <w:t>类型</w:t>
            </w:r>
          </w:p>
        </w:tc>
        <w:tc>
          <w:tcPr>
            <w:tcW w:w="2160" w:type="dxa"/>
            <w:tcBorders>
              <w:top w:val="single" w:color="auto" w:sz="4" w:space="0"/>
              <w:left w:val="single" w:color="auto" w:sz="4" w:space="0"/>
              <w:bottom w:val="single" w:color="auto" w:sz="4" w:space="0"/>
              <w:right w:val="single" w:color="auto" w:sz="4" w:space="0"/>
            </w:tcBorders>
          </w:tcPr>
          <w:p w14:paraId="50FD8FB0">
            <w:r>
              <w:t>含义</w:t>
            </w:r>
          </w:p>
        </w:tc>
        <w:tc>
          <w:tcPr>
            <w:tcW w:w="2160" w:type="dxa"/>
            <w:tcBorders>
              <w:top w:val="single" w:color="auto" w:sz="4" w:space="0"/>
              <w:left w:val="single" w:color="auto" w:sz="4" w:space="0"/>
              <w:bottom w:val="single" w:color="auto" w:sz="4" w:space="0"/>
              <w:right w:val="single" w:color="auto" w:sz="4" w:space="0"/>
            </w:tcBorders>
          </w:tcPr>
          <w:p w14:paraId="0B4FB1C7">
            <w:r>
              <w:t>约束/说明</w:t>
            </w:r>
          </w:p>
        </w:tc>
      </w:tr>
      <w:tr w14:paraId="6DEEB493">
        <w:tblPrEx>
          <w:tblCellMar>
            <w:top w:w="0" w:type="dxa"/>
            <w:left w:w="108" w:type="dxa"/>
            <w:bottom w:w="0" w:type="dxa"/>
            <w:right w:w="108" w:type="dxa"/>
          </w:tblCellMar>
        </w:tblPrEx>
        <w:tc>
          <w:tcPr>
            <w:tcW w:w="2160" w:type="dxa"/>
            <w:tcBorders>
              <w:top w:val="single" w:color="auto" w:sz="4" w:space="0"/>
              <w:left w:val="single" w:color="auto" w:sz="4" w:space="0"/>
              <w:bottom w:val="single" w:color="auto" w:sz="4" w:space="0"/>
              <w:right w:val="single" w:color="auto" w:sz="4" w:space="0"/>
            </w:tcBorders>
          </w:tcPr>
          <w:p w14:paraId="7758B4D6">
            <w:r>
              <w:t>id</w:t>
            </w:r>
          </w:p>
        </w:tc>
        <w:tc>
          <w:tcPr>
            <w:tcW w:w="2160" w:type="dxa"/>
            <w:tcBorders>
              <w:top w:val="single" w:color="auto" w:sz="4" w:space="0"/>
              <w:left w:val="single" w:color="auto" w:sz="4" w:space="0"/>
              <w:bottom w:val="single" w:color="auto" w:sz="4" w:space="0"/>
              <w:right w:val="single" w:color="auto" w:sz="4" w:space="0"/>
            </w:tcBorders>
          </w:tcPr>
          <w:p w14:paraId="5B07F6BF">
            <w:r>
              <w:t>BIGINT</w:t>
            </w:r>
          </w:p>
        </w:tc>
        <w:tc>
          <w:tcPr>
            <w:tcW w:w="2160" w:type="dxa"/>
            <w:tcBorders>
              <w:top w:val="single" w:color="auto" w:sz="4" w:space="0"/>
              <w:left w:val="single" w:color="auto" w:sz="4" w:space="0"/>
              <w:bottom w:val="single" w:color="auto" w:sz="4" w:space="0"/>
              <w:right w:val="single" w:color="auto" w:sz="4" w:space="0"/>
            </w:tcBorders>
          </w:tcPr>
          <w:p w14:paraId="2CE1D312">
            <w:r>
              <w:t>主键</w:t>
            </w:r>
          </w:p>
        </w:tc>
        <w:tc>
          <w:tcPr>
            <w:tcW w:w="2160" w:type="dxa"/>
            <w:tcBorders>
              <w:top w:val="single" w:color="auto" w:sz="4" w:space="0"/>
              <w:left w:val="single" w:color="auto" w:sz="4" w:space="0"/>
              <w:bottom w:val="single" w:color="auto" w:sz="4" w:space="0"/>
              <w:right w:val="single" w:color="auto" w:sz="4" w:space="0"/>
            </w:tcBorders>
          </w:tcPr>
          <w:p w14:paraId="12C4D59D">
            <w:r>
              <w:t>PK, AUTO_INCREMENT</w:t>
            </w:r>
          </w:p>
        </w:tc>
      </w:tr>
      <w:tr w14:paraId="0471A470">
        <w:tblPrEx>
          <w:tblCellMar>
            <w:top w:w="0" w:type="dxa"/>
            <w:left w:w="108" w:type="dxa"/>
            <w:bottom w:w="0" w:type="dxa"/>
            <w:right w:w="108" w:type="dxa"/>
          </w:tblCellMar>
        </w:tblPrEx>
        <w:tc>
          <w:tcPr>
            <w:tcW w:w="2160" w:type="dxa"/>
            <w:tcBorders>
              <w:top w:val="single" w:color="auto" w:sz="4" w:space="0"/>
              <w:left w:val="single" w:color="auto" w:sz="4" w:space="0"/>
              <w:bottom w:val="single" w:color="auto" w:sz="4" w:space="0"/>
              <w:right w:val="single" w:color="auto" w:sz="4" w:space="0"/>
            </w:tcBorders>
          </w:tcPr>
          <w:p w14:paraId="6408315B">
            <w:r>
              <w:t>title</w:t>
            </w:r>
          </w:p>
        </w:tc>
        <w:tc>
          <w:tcPr>
            <w:tcW w:w="2160" w:type="dxa"/>
            <w:tcBorders>
              <w:top w:val="single" w:color="auto" w:sz="4" w:space="0"/>
              <w:left w:val="single" w:color="auto" w:sz="4" w:space="0"/>
              <w:bottom w:val="single" w:color="auto" w:sz="4" w:space="0"/>
              <w:right w:val="single" w:color="auto" w:sz="4" w:space="0"/>
            </w:tcBorders>
          </w:tcPr>
          <w:p w14:paraId="0EFDF7E4">
            <w:r>
              <w:t>VARCHAR(150)</w:t>
            </w:r>
          </w:p>
        </w:tc>
        <w:tc>
          <w:tcPr>
            <w:tcW w:w="2160" w:type="dxa"/>
            <w:tcBorders>
              <w:top w:val="single" w:color="auto" w:sz="4" w:space="0"/>
              <w:left w:val="single" w:color="auto" w:sz="4" w:space="0"/>
              <w:bottom w:val="single" w:color="auto" w:sz="4" w:space="0"/>
              <w:right w:val="single" w:color="auto" w:sz="4" w:space="0"/>
            </w:tcBorders>
          </w:tcPr>
          <w:p w14:paraId="475A8914">
            <w:r>
              <w:t>投票标题</w:t>
            </w:r>
          </w:p>
        </w:tc>
        <w:tc>
          <w:tcPr>
            <w:tcW w:w="2160" w:type="dxa"/>
            <w:tcBorders>
              <w:top w:val="single" w:color="auto" w:sz="4" w:space="0"/>
              <w:left w:val="single" w:color="auto" w:sz="4" w:space="0"/>
              <w:bottom w:val="single" w:color="auto" w:sz="4" w:space="0"/>
              <w:right w:val="single" w:color="auto" w:sz="4" w:space="0"/>
            </w:tcBorders>
          </w:tcPr>
          <w:p w14:paraId="3D64A2D5">
            <w:r>
              <w:t>NOT NULL</w:t>
            </w:r>
          </w:p>
        </w:tc>
      </w:tr>
      <w:tr w14:paraId="676AAEB4">
        <w:tblPrEx>
          <w:tblCellMar>
            <w:top w:w="0" w:type="dxa"/>
            <w:left w:w="108" w:type="dxa"/>
            <w:bottom w:w="0" w:type="dxa"/>
            <w:right w:w="108" w:type="dxa"/>
          </w:tblCellMar>
        </w:tblPrEx>
        <w:tc>
          <w:tcPr>
            <w:tcW w:w="2160" w:type="dxa"/>
            <w:tcBorders>
              <w:top w:val="single" w:color="auto" w:sz="4" w:space="0"/>
              <w:left w:val="single" w:color="auto" w:sz="4" w:space="0"/>
              <w:bottom w:val="single" w:color="auto" w:sz="4" w:space="0"/>
              <w:right w:val="single" w:color="auto" w:sz="4" w:space="0"/>
            </w:tcBorders>
          </w:tcPr>
          <w:p w14:paraId="32C57D68">
            <w:r>
              <w:t>description</w:t>
            </w:r>
          </w:p>
        </w:tc>
        <w:tc>
          <w:tcPr>
            <w:tcW w:w="2160" w:type="dxa"/>
            <w:tcBorders>
              <w:top w:val="single" w:color="auto" w:sz="4" w:space="0"/>
              <w:left w:val="single" w:color="auto" w:sz="4" w:space="0"/>
              <w:bottom w:val="single" w:color="auto" w:sz="4" w:space="0"/>
              <w:right w:val="single" w:color="auto" w:sz="4" w:space="0"/>
            </w:tcBorders>
          </w:tcPr>
          <w:p w14:paraId="623452A8">
            <w:r>
              <w:t>TEXT</w:t>
            </w:r>
          </w:p>
        </w:tc>
        <w:tc>
          <w:tcPr>
            <w:tcW w:w="2160" w:type="dxa"/>
            <w:tcBorders>
              <w:top w:val="single" w:color="auto" w:sz="4" w:space="0"/>
              <w:left w:val="single" w:color="auto" w:sz="4" w:space="0"/>
              <w:bottom w:val="single" w:color="auto" w:sz="4" w:space="0"/>
              <w:right w:val="single" w:color="auto" w:sz="4" w:space="0"/>
            </w:tcBorders>
          </w:tcPr>
          <w:p w14:paraId="30D252C6">
            <w:r>
              <w:t>投票描述</w:t>
            </w:r>
          </w:p>
        </w:tc>
        <w:tc>
          <w:tcPr>
            <w:tcW w:w="2160" w:type="dxa"/>
            <w:tcBorders>
              <w:top w:val="single" w:color="auto" w:sz="4" w:space="0"/>
              <w:left w:val="single" w:color="auto" w:sz="4" w:space="0"/>
              <w:bottom w:val="single" w:color="auto" w:sz="4" w:space="0"/>
              <w:right w:val="single" w:color="auto" w:sz="4" w:space="0"/>
            </w:tcBorders>
          </w:tcPr>
          <w:p w14:paraId="730DA3C8">
            <w:r>
              <w:t>NULL</w:t>
            </w:r>
          </w:p>
        </w:tc>
      </w:tr>
      <w:tr w14:paraId="3AD8DDA4">
        <w:tblPrEx>
          <w:tblCellMar>
            <w:top w:w="0" w:type="dxa"/>
            <w:left w:w="108" w:type="dxa"/>
            <w:bottom w:w="0" w:type="dxa"/>
            <w:right w:w="108" w:type="dxa"/>
          </w:tblCellMar>
        </w:tblPrEx>
        <w:tc>
          <w:tcPr>
            <w:tcW w:w="2160" w:type="dxa"/>
            <w:tcBorders>
              <w:top w:val="single" w:color="auto" w:sz="4" w:space="0"/>
              <w:left w:val="single" w:color="auto" w:sz="4" w:space="0"/>
              <w:bottom w:val="single" w:color="auto" w:sz="4" w:space="0"/>
              <w:right w:val="single" w:color="auto" w:sz="4" w:space="0"/>
            </w:tcBorders>
          </w:tcPr>
          <w:p w14:paraId="3411B959">
            <w:r>
              <w:t>options_json</w:t>
            </w:r>
          </w:p>
        </w:tc>
        <w:tc>
          <w:tcPr>
            <w:tcW w:w="2160" w:type="dxa"/>
            <w:tcBorders>
              <w:top w:val="single" w:color="auto" w:sz="4" w:space="0"/>
              <w:left w:val="single" w:color="auto" w:sz="4" w:space="0"/>
              <w:bottom w:val="single" w:color="auto" w:sz="4" w:space="0"/>
              <w:right w:val="single" w:color="auto" w:sz="4" w:space="0"/>
            </w:tcBorders>
          </w:tcPr>
          <w:p w14:paraId="43D9981D">
            <w:r>
              <w:t>JSON</w:t>
            </w:r>
          </w:p>
        </w:tc>
        <w:tc>
          <w:tcPr>
            <w:tcW w:w="2160" w:type="dxa"/>
            <w:tcBorders>
              <w:top w:val="single" w:color="auto" w:sz="4" w:space="0"/>
              <w:left w:val="single" w:color="auto" w:sz="4" w:space="0"/>
              <w:bottom w:val="single" w:color="auto" w:sz="4" w:space="0"/>
              <w:right w:val="single" w:color="auto" w:sz="4" w:space="0"/>
            </w:tcBorders>
          </w:tcPr>
          <w:p w14:paraId="016A4481">
            <w:r>
              <w:t>选项列表（JSON）</w:t>
            </w:r>
          </w:p>
        </w:tc>
        <w:tc>
          <w:tcPr>
            <w:tcW w:w="2160" w:type="dxa"/>
            <w:tcBorders>
              <w:top w:val="single" w:color="auto" w:sz="4" w:space="0"/>
              <w:left w:val="single" w:color="auto" w:sz="4" w:space="0"/>
              <w:bottom w:val="single" w:color="auto" w:sz="4" w:space="0"/>
              <w:right w:val="single" w:color="auto" w:sz="4" w:space="0"/>
            </w:tcBorders>
          </w:tcPr>
          <w:p w14:paraId="3B424E35">
            <w:r>
              <w:t>NOT NULL</w:t>
            </w:r>
          </w:p>
        </w:tc>
      </w:tr>
      <w:tr w14:paraId="6CF280EF">
        <w:tblPrEx>
          <w:tblCellMar>
            <w:top w:w="0" w:type="dxa"/>
            <w:left w:w="108" w:type="dxa"/>
            <w:bottom w:w="0" w:type="dxa"/>
            <w:right w:w="108" w:type="dxa"/>
          </w:tblCellMar>
        </w:tblPrEx>
        <w:tc>
          <w:tcPr>
            <w:tcW w:w="2160" w:type="dxa"/>
            <w:tcBorders>
              <w:top w:val="single" w:color="auto" w:sz="4" w:space="0"/>
              <w:left w:val="single" w:color="auto" w:sz="4" w:space="0"/>
              <w:bottom w:val="single" w:color="auto" w:sz="4" w:space="0"/>
              <w:right w:val="single" w:color="auto" w:sz="4" w:space="0"/>
            </w:tcBorders>
          </w:tcPr>
          <w:p w14:paraId="0142C234">
            <w:r>
              <w:t>status</w:t>
            </w:r>
          </w:p>
        </w:tc>
        <w:tc>
          <w:tcPr>
            <w:tcW w:w="2160" w:type="dxa"/>
            <w:tcBorders>
              <w:top w:val="single" w:color="auto" w:sz="4" w:space="0"/>
              <w:left w:val="single" w:color="auto" w:sz="4" w:space="0"/>
              <w:bottom w:val="single" w:color="auto" w:sz="4" w:space="0"/>
              <w:right w:val="single" w:color="auto" w:sz="4" w:space="0"/>
            </w:tcBorders>
          </w:tcPr>
          <w:p w14:paraId="55D1A483">
            <w:r>
              <w:t>VARCHAR(20)</w:t>
            </w:r>
          </w:p>
        </w:tc>
        <w:tc>
          <w:tcPr>
            <w:tcW w:w="2160" w:type="dxa"/>
            <w:tcBorders>
              <w:top w:val="single" w:color="auto" w:sz="4" w:space="0"/>
              <w:left w:val="single" w:color="auto" w:sz="4" w:space="0"/>
              <w:bottom w:val="single" w:color="auto" w:sz="4" w:space="0"/>
              <w:right w:val="single" w:color="auto" w:sz="4" w:space="0"/>
            </w:tcBorders>
          </w:tcPr>
          <w:p w14:paraId="017B1376">
            <w:r>
              <w:t>状态（active/closed）</w:t>
            </w:r>
          </w:p>
        </w:tc>
        <w:tc>
          <w:tcPr>
            <w:tcW w:w="2160" w:type="dxa"/>
            <w:tcBorders>
              <w:top w:val="single" w:color="auto" w:sz="4" w:space="0"/>
              <w:left w:val="single" w:color="auto" w:sz="4" w:space="0"/>
              <w:bottom w:val="single" w:color="auto" w:sz="4" w:space="0"/>
              <w:right w:val="single" w:color="auto" w:sz="4" w:space="0"/>
            </w:tcBorders>
          </w:tcPr>
          <w:p w14:paraId="24B41B60">
            <w:r>
              <w:t>NOT NULL, DEFAULT 'active'</w:t>
            </w:r>
          </w:p>
        </w:tc>
      </w:tr>
      <w:tr w14:paraId="0252F6F0">
        <w:tblPrEx>
          <w:tblCellMar>
            <w:top w:w="0" w:type="dxa"/>
            <w:left w:w="108" w:type="dxa"/>
            <w:bottom w:w="0" w:type="dxa"/>
            <w:right w:w="108" w:type="dxa"/>
          </w:tblCellMar>
        </w:tblPrEx>
        <w:tc>
          <w:tcPr>
            <w:tcW w:w="2160" w:type="dxa"/>
            <w:tcBorders>
              <w:top w:val="single" w:color="auto" w:sz="4" w:space="0"/>
              <w:left w:val="single" w:color="auto" w:sz="4" w:space="0"/>
              <w:bottom w:val="single" w:color="auto" w:sz="4" w:space="0"/>
              <w:right w:val="single" w:color="auto" w:sz="4" w:space="0"/>
            </w:tcBorders>
          </w:tcPr>
          <w:p w14:paraId="52E3B90D">
            <w:r>
              <w:t>created_at</w:t>
            </w:r>
          </w:p>
        </w:tc>
        <w:tc>
          <w:tcPr>
            <w:tcW w:w="2160" w:type="dxa"/>
            <w:tcBorders>
              <w:top w:val="single" w:color="auto" w:sz="4" w:space="0"/>
              <w:left w:val="single" w:color="auto" w:sz="4" w:space="0"/>
              <w:bottom w:val="single" w:color="auto" w:sz="4" w:space="0"/>
              <w:right w:val="single" w:color="auto" w:sz="4" w:space="0"/>
            </w:tcBorders>
          </w:tcPr>
          <w:p w14:paraId="25E10BA4">
            <w:r>
              <w:t>DATETIME</w:t>
            </w:r>
          </w:p>
        </w:tc>
        <w:tc>
          <w:tcPr>
            <w:tcW w:w="2160" w:type="dxa"/>
            <w:tcBorders>
              <w:top w:val="single" w:color="auto" w:sz="4" w:space="0"/>
              <w:left w:val="single" w:color="auto" w:sz="4" w:space="0"/>
              <w:bottom w:val="single" w:color="auto" w:sz="4" w:space="0"/>
              <w:right w:val="single" w:color="auto" w:sz="4" w:space="0"/>
            </w:tcBorders>
          </w:tcPr>
          <w:p w14:paraId="4701239F">
            <w:r>
              <w:t>创建时间</w:t>
            </w:r>
          </w:p>
        </w:tc>
        <w:tc>
          <w:tcPr>
            <w:tcW w:w="2160" w:type="dxa"/>
            <w:tcBorders>
              <w:top w:val="single" w:color="auto" w:sz="4" w:space="0"/>
              <w:left w:val="single" w:color="auto" w:sz="4" w:space="0"/>
              <w:bottom w:val="single" w:color="auto" w:sz="4" w:space="0"/>
              <w:right w:val="single" w:color="auto" w:sz="4" w:space="0"/>
            </w:tcBorders>
          </w:tcPr>
          <w:p w14:paraId="1DD22A9E">
            <w:r>
              <w:t>NOT NULL, DEFAULT CURRENT_TIMESTAMP</w:t>
            </w:r>
          </w:p>
        </w:tc>
      </w:tr>
      <w:tr w14:paraId="34A7CF81">
        <w:tblPrEx>
          <w:tblCellMar>
            <w:top w:w="0" w:type="dxa"/>
            <w:left w:w="108" w:type="dxa"/>
            <w:bottom w:w="0" w:type="dxa"/>
            <w:right w:w="108" w:type="dxa"/>
          </w:tblCellMar>
        </w:tblPrEx>
        <w:tc>
          <w:tcPr>
            <w:tcW w:w="2160" w:type="dxa"/>
            <w:tcBorders>
              <w:top w:val="single" w:color="auto" w:sz="4" w:space="0"/>
              <w:left w:val="single" w:color="auto" w:sz="4" w:space="0"/>
              <w:bottom w:val="single" w:color="auto" w:sz="4" w:space="0"/>
              <w:right w:val="single" w:color="auto" w:sz="4" w:space="0"/>
            </w:tcBorders>
          </w:tcPr>
          <w:p w14:paraId="7C43B61F">
            <w:r>
              <w:t>end_at</w:t>
            </w:r>
          </w:p>
        </w:tc>
        <w:tc>
          <w:tcPr>
            <w:tcW w:w="2160" w:type="dxa"/>
            <w:tcBorders>
              <w:top w:val="single" w:color="auto" w:sz="4" w:space="0"/>
              <w:left w:val="single" w:color="auto" w:sz="4" w:space="0"/>
              <w:bottom w:val="single" w:color="auto" w:sz="4" w:space="0"/>
              <w:right w:val="single" w:color="auto" w:sz="4" w:space="0"/>
            </w:tcBorders>
          </w:tcPr>
          <w:p w14:paraId="3F141ECA">
            <w:r>
              <w:t>DATETIME</w:t>
            </w:r>
          </w:p>
        </w:tc>
        <w:tc>
          <w:tcPr>
            <w:tcW w:w="2160" w:type="dxa"/>
            <w:tcBorders>
              <w:top w:val="single" w:color="auto" w:sz="4" w:space="0"/>
              <w:left w:val="single" w:color="auto" w:sz="4" w:space="0"/>
              <w:bottom w:val="single" w:color="auto" w:sz="4" w:space="0"/>
              <w:right w:val="single" w:color="auto" w:sz="4" w:space="0"/>
            </w:tcBorders>
          </w:tcPr>
          <w:p w14:paraId="300ECB3E">
            <w:r>
              <w:t>结束时间</w:t>
            </w:r>
          </w:p>
        </w:tc>
        <w:tc>
          <w:tcPr>
            <w:tcW w:w="2160" w:type="dxa"/>
            <w:tcBorders>
              <w:top w:val="single" w:color="auto" w:sz="4" w:space="0"/>
              <w:left w:val="single" w:color="auto" w:sz="4" w:space="0"/>
              <w:bottom w:val="single" w:color="auto" w:sz="4" w:space="0"/>
              <w:right w:val="single" w:color="auto" w:sz="4" w:space="0"/>
            </w:tcBorders>
          </w:tcPr>
          <w:p w14:paraId="182D660B">
            <w:r>
              <w:t>NULL</w:t>
            </w:r>
          </w:p>
        </w:tc>
      </w:tr>
    </w:tbl>
    <w:p w14:paraId="0D543763"/>
    <w:p w14:paraId="668ED113">
      <w:r>
        <w:t>表 4-7  投票记录（vote_record）字段设计</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96"/>
        <w:gridCol w:w="2156"/>
        <w:gridCol w:w="1948"/>
        <w:gridCol w:w="2256"/>
      </w:tblGrid>
      <w:tr w14:paraId="414EE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73169D8">
            <w:r>
              <w:t>字段名</w:t>
            </w:r>
          </w:p>
        </w:tc>
        <w:tc>
          <w:tcPr>
            <w:tcW w:w="2160" w:type="dxa"/>
          </w:tcPr>
          <w:p w14:paraId="269CCBC9">
            <w:r>
              <w:t>类型</w:t>
            </w:r>
          </w:p>
        </w:tc>
        <w:tc>
          <w:tcPr>
            <w:tcW w:w="2160" w:type="dxa"/>
          </w:tcPr>
          <w:p w14:paraId="14977F6C">
            <w:r>
              <w:t>含义</w:t>
            </w:r>
          </w:p>
        </w:tc>
        <w:tc>
          <w:tcPr>
            <w:tcW w:w="2160" w:type="dxa"/>
          </w:tcPr>
          <w:p w14:paraId="42A2CAC4">
            <w:r>
              <w:t>约束/说明</w:t>
            </w:r>
          </w:p>
        </w:tc>
      </w:tr>
      <w:tr w14:paraId="0CA0C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9B9D28D">
            <w:r>
              <w:t>id</w:t>
            </w:r>
          </w:p>
        </w:tc>
        <w:tc>
          <w:tcPr>
            <w:tcW w:w="2160" w:type="dxa"/>
          </w:tcPr>
          <w:p w14:paraId="0DF8E9B8">
            <w:r>
              <w:t>BIGINT</w:t>
            </w:r>
          </w:p>
        </w:tc>
        <w:tc>
          <w:tcPr>
            <w:tcW w:w="2160" w:type="dxa"/>
          </w:tcPr>
          <w:p w14:paraId="7462327D">
            <w:r>
              <w:t>主键</w:t>
            </w:r>
          </w:p>
        </w:tc>
        <w:tc>
          <w:tcPr>
            <w:tcW w:w="2160" w:type="dxa"/>
          </w:tcPr>
          <w:p w14:paraId="6EF1C3B3">
            <w:r>
              <w:t>PK, AUTO_INCREMENT</w:t>
            </w:r>
          </w:p>
        </w:tc>
      </w:tr>
      <w:tr w14:paraId="2BE475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E874385">
            <w:r>
              <w:t>vote_id</w:t>
            </w:r>
          </w:p>
        </w:tc>
        <w:tc>
          <w:tcPr>
            <w:tcW w:w="2160" w:type="dxa"/>
          </w:tcPr>
          <w:p w14:paraId="0C3E593B">
            <w:r>
              <w:t>BIGINT</w:t>
            </w:r>
          </w:p>
        </w:tc>
        <w:tc>
          <w:tcPr>
            <w:tcW w:w="2160" w:type="dxa"/>
          </w:tcPr>
          <w:p w14:paraId="27DE18B4">
            <w:r>
              <w:t>投票ID</w:t>
            </w:r>
          </w:p>
        </w:tc>
        <w:tc>
          <w:tcPr>
            <w:tcW w:w="2160" w:type="dxa"/>
          </w:tcPr>
          <w:p w14:paraId="565DC33C">
            <w:r>
              <w:t>NOT NULL, FK -&gt; vote.id</w:t>
            </w:r>
          </w:p>
        </w:tc>
      </w:tr>
      <w:tr w14:paraId="2DD52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4BC99B6">
            <w:r>
              <w:t>user_id</w:t>
            </w:r>
          </w:p>
        </w:tc>
        <w:tc>
          <w:tcPr>
            <w:tcW w:w="2160" w:type="dxa"/>
          </w:tcPr>
          <w:p w14:paraId="62CC7579">
            <w:r>
              <w:t>BIGINT</w:t>
            </w:r>
          </w:p>
        </w:tc>
        <w:tc>
          <w:tcPr>
            <w:tcW w:w="2160" w:type="dxa"/>
          </w:tcPr>
          <w:p w14:paraId="724DD452">
            <w:r>
              <w:t>用户ID</w:t>
            </w:r>
          </w:p>
        </w:tc>
        <w:tc>
          <w:tcPr>
            <w:tcW w:w="2160" w:type="dxa"/>
          </w:tcPr>
          <w:p w14:paraId="0471CADA">
            <w:r>
              <w:t>NOT NULL, FK -&gt; user.id</w:t>
            </w:r>
          </w:p>
        </w:tc>
      </w:tr>
      <w:tr w14:paraId="72961F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3C8CF46">
            <w:r>
              <w:t>selected_option</w:t>
            </w:r>
          </w:p>
        </w:tc>
        <w:tc>
          <w:tcPr>
            <w:tcW w:w="2160" w:type="dxa"/>
          </w:tcPr>
          <w:p w14:paraId="4064E42A">
            <w:r>
              <w:t>VARCHAR(100)</w:t>
            </w:r>
          </w:p>
        </w:tc>
        <w:tc>
          <w:tcPr>
            <w:tcW w:w="2160" w:type="dxa"/>
          </w:tcPr>
          <w:p w14:paraId="42B42DE7">
            <w:r>
              <w:t>所选选项</w:t>
            </w:r>
          </w:p>
        </w:tc>
        <w:tc>
          <w:tcPr>
            <w:tcW w:w="2160" w:type="dxa"/>
          </w:tcPr>
          <w:p w14:paraId="1FFC1669">
            <w:r>
              <w:t>NOT NULL</w:t>
            </w:r>
          </w:p>
        </w:tc>
      </w:tr>
      <w:tr w14:paraId="30CC6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E14E732">
            <w:r>
              <w:t>created_at</w:t>
            </w:r>
          </w:p>
        </w:tc>
        <w:tc>
          <w:tcPr>
            <w:tcW w:w="2160" w:type="dxa"/>
          </w:tcPr>
          <w:p w14:paraId="72CC45A3">
            <w:r>
              <w:t>DATETIME</w:t>
            </w:r>
          </w:p>
        </w:tc>
        <w:tc>
          <w:tcPr>
            <w:tcW w:w="2160" w:type="dxa"/>
          </w:tcPr>
          <w:p w14:paraId="7E2675F0">
            <w:r>
              <w:t>投票时间</w:t>
            </w:r>
          </w:p>
        </w:tc>
        <w:tc>
          <w:tcPr>
            <w:tcW w:w="2160" w:type="dxa"/>
          </w:tcPr>
          <w:p w14:paraId="7775C1B8">
            <w:r>
              <w:t>NOT NULL, DEFAULT CURRENT_TIMESTAMP</w:t>
            </w:r>
          </w:p>
        </w:tc>
      </w:tr>
    </w:tbl>
    <w:p w14:paraId="6F8BAE6E">
      <w:r>
        <w:t>补充约束/索引：</w:t>
      </w:r>
    </w:p>
    <w:p w14:paraId="67FF7298">
      <w:r>
        <w:t>• UNIQUE(vote_id, user_id) -- 同一用户对同一投票仅一次</w:t>
      </w:r>
    </w:p>
    <w:p w14:paraId="1D0F9451"/>
    <w:p w14:paraId="005693A6">
      <w:r>
        <w:t>表 4-8  反馈（feedback）字段设计</w:t>
      </w:r>
    </w:p>
    <w:tbl>
      <w:tblPr>
        <w:tblStyle w:val="33"/>
        <w:tblW w:w="0" w:type="auto"/>
        <w:tblInd w:w="0" w:type="dxa"/>
        <w:tblLayout w:type="autofit"/>
        <w:tblCellMar>
          <w:top w:w="0" w:type="dxa"/>
          <w:left w:w="108" w:type="dxa"/>
          <w:bottom w:w="0" w:type="dxa"/>
          <w:right w:w="108" w:type="dxa"/>
        </w:tblCellMar>
      </w:tblPr>
      <w:tblGrid>
        <w:gridCol w:w="1861"/>
        <w:gridCol w:w="2096"/>
        <w:gridCol w:w="2684"/>
        <w:gridCol w:w="2215"/>
      </w:tblGrid>
      <w:tr w14:paraId="52F831AC">
        <w:tblPrEx>
          <w:tblCellMar>
            <w:top w:w="0" w:type="dxa"/>
            <w:left w:w="108" w:type="dxa"/>
            <w:bottom w:w="0" w:type="dxa"/>
            <w:right w:w="108" w:type="dxa"/>
          </w:tblCellMar>
        </w:tblPrEx>
        <w:tc>
          <w:tcPr>
            <w:tcW w:w="2160" w:type="dxa"/>
            <w:tcBorders>
              <w:top w:val="single" w:color="auto" w:sz="4" w:space="0"/>
              <w:left w:val="single" w:color="auto" w:sz="4" w:space="0"/>
              <w:bottom w:val="single" w:color="auto" w:sz="4" w:space="0"/>
              <w:right w:val="single" w:color="auto" w:sz="4" w:space="0"/>
            </w:tcBorders>
          </w:tcPr>
          <w:p w14:paraId="73ED6A08">
            <w:r>
              <w:t>字段名</w:t>
            </w:r>
          </w:p>
        </w:tc>
        <w:tc>
          <w:tcPr>
            <w:tcW w:w="2160" w:type="dxa"/>
            <w:tcBorders>
              <w:top w:val="single" w:color="auto" w:sz="4" w:space="0"/>
              <w:left w:val="single" w:color="auto" w:sz="4" w:space="0"/>
              <w:bottom w:val="single" w:color="auto" w:sz="4" w:space="0"/>
              <w:right w:val="single" w:color="auto" w:sz="4" w:space="0"/>
            </w:tcBorders>
          </w:tcPr>
          <w:p w14:paraId="5F775120">
            <w:r>
              <w:t>类型</w:t>
            </w:r>
          </w:p>
        </w:tc>
        <w:tc>
          <w:tcPr>
            <w:tcW w:w="2160" w:type="dxa"/>
            <w:tcBorders>
              <w:top w:val="single" w:color="auto" w:sz="4" w:space="0"/>
              <w:left w:val="single" w:color="auto" w:sz="4" w:space="0"/>
              <w:bottom w:val="single" w:color="auto" w:sz="4" w:space="0"/>
              <w:right w:val="single" w:color="auto" w:sz="4" w:space="0"/>
            </w:tcBorders>
          </w:tcPr>
          <w:p w14:paraId="1DFBF2BE">
            <w:r>
              <w:t>含义</w:t>
            </w:r>
          </w:p>
        </w:tc>
        <w:tc>
          <w:tcPr>
            <w:tcW w:w="2160" w:type="dxa"/>
            <w:tcBorders>
              <w:top w:val="single" w:color="auto" w:sz="4" w:space="0"/>
              <w:left w:val="single" w:color="auto" w:sz="4" w:space="0"/>
              <w:bottom w:val="single" w:color="auto" w:sz="4" w:space="0"/>
              <w:right w:val="single" w:color="auto" w:sz="4" w:space="0"/>
            </w:tcBorders>
          </w:tcPr>
          <w:p w14:paraId="1CE14E7B">
            <w:r>
              <w:t>约束/说明</w:t>
            </w:r>
          </w:p>
        </w:tc>
      </w:tr>
      <w:tr w14:paraId="3EC9BC35">
        <w:tblPrEx>
          <w:tblCellMar>
            <w:top w:w="0" w:type="dxa"/>
            <w:left w:w="108" w:type="dxa"/>
            <w:bottom w:w="0" w:type="dxa"/>
            <w:right w:w="108" w:type="dxa"/>
          </w:tblCellMar>
        </w:tblPrEx>
        <w:tc>
          <w:tcPr>
            <w:tcW w:w="2160" w:type="dxa"/>
            <w:tcBorders>
              <w:top w:val="single" w:color="auto" w:sz="4" w:space="0"/>
              <w:left w:val="single" w:color="auto" w:sz="4" w:space="0"/>
              <w:bottom w:val="single" w:color="auto" w:sz="4" w:space="0"/>
              <w:right w:val="single" w:color="auto" w:sz="4" w:space="0"/>
            </w:tcBorders>
          </w:tcPr>
          <w:p w14:paraId="6FB0C7AC">
            <w:r>
              <w:t>id</w:t>
            </w:r>
          </w:p>
        </w:tc>
        <w:tc>
          <w:tcPr>
            <w:tcW w:w="2160" w:type="dxa"/>
            <w:tcBorders>
              <w:top w:val="single" w:color="auto" w:sz="4" w:space="0"/>
              <w:left w:val="single" w:color="auto" w:sz="4" w:space="0"/>
              <w:bottom w:val="single" w:color="auto" w:sz="4" w:space="0"/>
              <w:right w:val="single" w:color="auto" w:sz="4" w:space="0"/>
            </w:tcBorders>
          </w:tcPr>
          <w:p w14:paraId="3D2C18D6">
            <w:r>
              <w:t>BIGINT</w:t>
            </w:r>
          </w:p>
        </w:tc>
        <w:tc>
          <w:tcPr>
            <w:tcW w:w="2160" w:type="dxa"/>
            <w:tcBorders>
              <w:top w:val="single" w:color="auto" w:sz="4" w:space="0"/>
              <w:left w:val="single" w:color="auto" w:sz="4" w:space="0"/>
              <w:bottom w:val="single" w:color="auto" w:sz="4" w:space="0"/>
              <w:right w:val="single" w:color="auto" w:sz="4" w:space="0"/>
            </w:tcBorders>
          </w:tcPr>
          <w:p w14:paraId="026D898B">
            <w:r>
              <w:t>主键</w:t>
            </w:r>
          </w:p>
        </w:tc>
        <w:tc>
          <w:tcPr>
            <w:tcW w:w="2160" w:type="dxa"/>
            <w:tcBorders>
              <w:top w:val="single" w:color="auto" w:sz="4" w:space="0"/>
              <w:left w:val="single" w:color="auto" w:sz="4" w:space="0"/>
              <w:bottom w:val="single" w:color="auto" w:sz="4" w:space="0"/>
              <w:right w:val="single" w:color="auto" w:sz="4" w:space="0"/>
            </w:tcBorders>
          </w:tcPr>
          <w:p w14:paraId="1DFADC4A">
            <w:r>
              <w:t>PK, AUTO_INCREMENT</w:t>
            </w:r>
          </w:p>
        </w:tc>
      </w:tr>
      <w:tr w14:paraId="06A49058">
        <w:tblPrEx>
          <w:tblCellMar>
            <w:top w:w="0" w:type="dxa"/>
            <w:left w:w="108" w:type="dxa"/>
            <w:bottom w:w="0" w:type="dxa"/>
            <w:right w:w="108" w:type="dxa"/>
          </w:tblCellMar>
        </w:tblPrEx>
        <w:tc>
          <w:tcPr>
            <w:tcW w:w="2160" w:type="dxa"/>
            <w:tcBorders>
              <w:top w:val="single" w:color="auto" w:sz="4" w:space="0"/>
              <w:left w:val="single" w:color="auto" w:sz="4" w:space="0"/>
              <w:bottom w:val="single" w:color="auto" w:sz="4" w:space="0"/>
              <w:right w:val="single" w:color="auto" w:sz="4" w:space="0"/>
            </w:tcBorders>
          </w:tcPr>
          <w:p w14:paraId="5D8736D6">
            <w:r>
              <w:t>user_id</w:t>
            </w:r>
          </w:p>
        </w:tc>
        <w:tc>
          <w:tcPr>
            <w:tcW w:w="2160" w:type="dxa"/>
            <w:tcBorders>
              <w:top w:val="single" w:color="auto" w:sz="4" w:space="0"/>
              <w:left w:val="single" w:color="auto" w:sz="4" w:space="0"/>
              <w:bottom w:val="single" w:color="auto" w:sz="4" w:space="0"/>
              <w:right w:val="single" w:color="auto" w:sz="4" w:space="0"/>
            </w:tcBorders>
          </w:tcPr>
          <w:p w14:paraId="7B91F44F">
            <w:r>
              <w:t>BIGINT</w:t>
            </w:r>
          </w:p>
        </w:tc>
        <w:tc>
          <w:tcPr>
            <w:tcW w:w="2160" w:type="dxa"/>
            <w:tcBorders>
              <w:top w:val="single" w:color="auto" w:sz="4" w:space="0"/>
              <w:left w:val="single" w:color="auto" w:sz="4" w:space="0"/>
              <w:bottom w:val="single" w:color="auto" w:sz="4" w:space="0"/>
              <w:right w:val="single" w:color="auto" w:sz="4" w:space="0"/>
            </w:tcBorders>
          </w:tcPr>
          <w:p w14:paraId="0EDC9B8F">
            <w:r>
              <w:t>用户ID</w:t>
            </w:r>
          </w:p>
        </w:tc>
        <w:tc>
          <w:tcPr>
            <w:tcW w:w="2160" w:type="dxa"/>
            <w:tcBorders>
              <w:top w:val="single" w:color="auto" w:sz="4" w:space="0"/>
              <w:left w:val="single" w:color="auto" w:sz="4" w:space="0"/>
              <w:bottom w:val="single" w:color="auto" w:sz="4" w:space="0"/>
              <w:right w:val="single" w:color="auto" w:sz="4" w:space="0"/>
            </w:tcBorders>
          </w:tcPr>
          <w:p w14:paraId="1EAEAAB1">
            <w:r>
              <w:t>NULL, FK -&gt; user.id</w:t>
            </w:r>
          </w:p>
        </w:tc>
      </w:tr>
      <w:tr w14:paraId="5DB16E24">
        <w:tblPrEx>
          <w:tblCellMar>
            <w:top w:w="0" w:type="dxa"/>
            <w:left w:w="108" w:type="dxa"/>
            <w:bottom w:w="0" w:type="dxa"/>
            <w:right w:w="108" w:type="dxa"/>
          </w:tblCellMar>
        </w:tblPrEx>
        <w:tc>
          <w:tcPr>
            <w:tcW w:w="2160" w:type="dxa"/>
            <w:tcBorders>
              <w:top w:val="single" w:color="auto" w:sz="4" w:space="0"/>
              <w:left w:val="single" w:color="auto" w:sz="4" w:space="0"/>
              <w:bottom w:val="single" w:color="auto" w:sz="4" w:space="0"/>
              <w:right w:val="single" w:color="auto" w:sz="4" w:space="0"/>
            </w:tcBorders>
          </w:tcPr>
          <w:p w14:paraId="1E013BF1">
            <w:r>
              <w:t>content</w:t>
            </w:r>
          </w:p>
        </w:tc>
        <w:tc>
          <w:tcPr>
            <w:tcW w:w="2160" w:type="dxa"/>
            <w:tcBorders>
              <w:top w:val="single" w:color="auto" w:sz="4" w:space="0"/>
              <w:left w:val="single" w:color="auto" w:sz="4" w:space="0"/>
              <w:bottom w:val="single" w:color="auto" w:sz="4" w:space="0"/>
              <w:right w:val="single" w:color="auto" w:sz="4" w:space="0"/>
            </w:tcBorders>
          </w:tcPr>
          <w:p w14:paraId="2D9C2F03">
            <w:r>
              <w:t>TEXT</w:t>
            </w:r>
          </w:p>
        </w:tc>
        <w:tc>
          <w:tcPr>
            <w:tcW w:w="2160" w:type="dxa"/>
            <w:tcBorders>
              <w:top w:val="single" w:color="auto" w:sz="4" w:space="0"/>
              <w:left w:val="single" w:color="auto" w:sz="4" w:space="0"/>
              <w:bottom w:val="single" w:color="auto" w:sz="4" w:space="0"/>
              <w:right w:val="single" w:color="auto" w:sz="4" w:space="0"/>
            </w:tcBorders>
          </w:tcPr>
          <w:p w14:paraId="51DB5C22">
            <w:r>
              <w:t>反馈内容</w:t>
            </w:r>
          </w:p>
        </w:tc>
        <w:tc>
          <w:tcPr>
            <w:tcW w:w="2160" w:type="dxa"/>
            <w:tcBorders>
              <w:top w:val="single" w:color="auto" w:sz="4" w:space="0"/>
              <w:left w:val="single" w:color="auto" w:sz="4" w:space="0"/>
              <w:bottom w:val="single" w:color="auto" w:sz="4" w:space="0"/>
              <w:right w:val="single" w:color="auto" w:sz="4" w:space="0"/>
            </w:tcBorders>
          </w:tcPr>
          <w:p w14:paraId="52445E8C">
            <w:r>
              <w:t>NOT NULL</w:t>
            </w:r>
          </w:p>
        </w:tc>
      </w:tr>
      <w:tr w14:paraId="546F21F2">
        <w:tblPrEx>
          <w:tblCellMar>
            <w:top w:w="0" w:type="dxa"/>
            <w:left w:w="108" w:type="dxa"/>
            <w:bottom w:w="0" w:type="dxa"/>
            <w:right w:w="108" w:type="dxa"/>
          </w:tblCellMar>
        </w:tblPrEx>
        <w:tc>
          <w:tcPr>
            <w:tcW w:w="2160" w:type="dxa"/>
            <w:tcBorders>
              <w:top w:val="single" w:color="auto" w:sz="4" w:space="0"/>
              <w:left w:val="single" w:color="auto" w:sz="4" w:space="0"/>
              <w:bottom w:val="single" w:color="auto" w:sz="4" w:space="0"/>
              <w:right w:val="single" w:color="auto" w:sz="4" w:space="0"/>
            </w:tcBorders>
          </w:tcPr>
          <w:p w14:paraId="2CA15BA8">
            <w:r>
              <w:t>email</w:t>
            </w:r>
          </w:p>
        </w:tc>
        <w:tc>
          <w:tcPr>
            <w:tcW w:w="2160" w:type="dxa"/>
            <w:tcBorders>
              <w:top w:val="single" w:color="auto" w:sz="4" w:space="0"/>
              <w:left w:val="single" w:color="auto" w:sz="4" w:space="0"/>
              <w:bottom w:val="single" w:color="auto" w:sz="4" w:space="0"/>
              <w:right w:val="single" w:color="auto" w:sz="4" w:space="0"/>
            </w:tcBorders>
          </w:tcPr>
          <w:p w14:paraId="6C721DAB">
            <w:r>
              <w:t>VARCHAR(100)</w:t>
            </w:r>
          </w:p>
        </w:tc>
        <w:tc>
          <w:tcPr>
            <w:tcW w:w="2160" w:type="dxa"/>
            <w:tcBorders>
              <w:top w:val="single" w:color="auto" w:sz="4" w:space="0"/>
              <w:left w:val="single" w:color="auto" w:sz="4" w:space="0"/>
              <w:bottom w:val="single" w:color="auto" w:sz="4" w:space="0"/>
              <w:right w:val="single" w:color="auto" w:sz="4" w:space="0"/>
            </w:tcBorders>
          </w:tcPr>
          <w:p w14:paraId="5960F1B9">
            <w:r>
              <w:t>联系邮箱</w:t>
            </w:r>
          </w:p>
        </w:tc>
        <w:tc>
          <w:tcPr>
            <w:tcW w:w="2160" w:type="dxa"/>
            <w:tcBorders>
              <w:top w:val="single" w:color="auto" w:sz="4" w:space="0"/>
              <w:left w:val="single" w:color="auto" w:sz="4" w:space="0"/>
              <w:bottom w:val="single" w:color="auto" w:sz="4" w:space="0"/>
              <w:right w:val="single" w:color="auto" w:sz="4" w:space="0"/>
            </w:tcBorders>
          </w:tcPr>
          <w:p w14:paraId="6BE2F559">
            <w:r>
              <w:t>NULL</w:t>
            </w:r>
          </w:p>
        </w:tc>
      </w:tr>
      <w:tr w14:paraId="1527E752">
        <w:tblPrEx>
          <w:tblCellMar>
            <w:top w:w="0" w:type="dxa"/>
            <w:left w:w="108" w:type="dxa"/>
            <w:bottom w:w="0" w:type="dxa"/>
            <w:right w:w="108" w:type="dxa"/>
          </w:tblCellMar>
        </w:tblPrEx>
        <w:tc>
          <w:tcPr>
            <w:tcW w:w="2160" w:type="dxa"/>
            <w:tcBorders>
              <w:top w:val="single" w:color="auto" w:sz="4" w:space="0"/>
              <w:left w:val="single" w:color="auto" w:sz="4" w:space="0"/>
              <w:bottom w:val="single" w:color="auto" w:sz="4" w:space="0"/>
              <w:right w:val="single" w:color="auto" w:sz="4" w:space="0"/>
            </w:tcBorders>
          </w:tcPr>
          <w:p w14:paraId="5CC2E602">
            <w:r>
              <w:t>status</w:t>
            </w:r>
          </w:p>
        </w:tc>
        <w:tc>
          <w:tcPr>
            <w:tcW w:w="2160" w:type="dxa"/>
            <w:tcBorders>
              <w:top w:val="single" w:color="auto" w:sz="4" w:space="0"/>
              <w:left w:val="single" w:color="auto" w:sz="4" w:space="0"/>
              <w:bottom w:val="single" w:color="auto" w:sz="4" w:space="0"/>
              <w:right w:val="single" w:color="auto" w:sz="4" w:space="0"/>
            </w:tcBorders>
          </w:tcPr>
          <w:p w14:paraId="01B5775F">
            <w:r>
              <w:t>VARCHAR(20)</w:t>
            </w:r>
          </w:p>
        </w:tc>
        <w:tc>
          <w:tcPr>
            <w:tcW w:w="2160" w:type="dxa"/>
            <w:tcBorders>
              <w:top w:val="single" w:color="auto" w:sz="4" w:space="0"/>
              <w:left w:val="single" w:color="auto" w:sz="4" w:space="0"/>
              <w:bottom w:val="single" w:color="auto" w:sz="4" w:space="0"/>
              <w:right w:val="single" w:color="auto" w:sz="4" w:space="0"/>
            </w:tcBorders>
          </w:tcPr>
          <w:p w14:paraId="671CAD89">
            <w:r>
              <w:t>处理状态（pending/processed）</w:t>
            </w:r>
          </w:p>
        </w:tc>
        <w:tc>
          <w:tcPr>
            <w:tcW w:w="2160" w:type="dxa"/>
            <w:tcBorders>
              <w:top w:val="single" w:color="auto" w:sz="4" w:space="0"/>
              <w:left w:val="single" w:color="auto" w:sz="4" w:space="0"/>
              <w:bottom w:val="single" w:color="auto" w:sz="4" w:space="0"/>
              <w:right w:val="single" w:color="auto" w:sz="4" w:space="0"/>
            </w:tcBorders>
          </w:tcPr>
          <w:p w14:paraId="1746A803">
            <w:r>
              <w:t>NOT NULL, DEFAULT 'pending'</w:t>
            </w:r>
          </w:p>
        </w:tc>
      </w:tr>
      <w:tr w14:paraId="752E8D0A">
        <w:tblPrEx>
          <w:tblCellMar>
            <w:top w:w="0" w:type="dxa"/>
            <w:left w:w="108" w:type="dxa"/>
            <w:bottom w:w="0" w:type="dxa"/>
            <w:right w:w="108" w:type="dxa"/>
          </w:tblCellMar>
        </w:tblPrEx>
        <w:tc>
          <w:tcPr>
            <w:tcW w:w="2160" w:type="dxa"/>
            <w:tcBorders>
              <w:top w:val="single" w:color="auto" w:sz="4" w:space="0"/>
              <w:left w:val="single" w:color="auto" w:sz="4" w:space="0"/>
              <w:bottom w:val="single" w:color="auto" w:sz="4" w:space="0"/>
              <w:right w:val="single" w:color="auto" w:sz="4" w:space="0"/>
            </w:tcBorders>
          </w:tcPr>
          <w:p w14:paraId="03A97503">
            <w:r>
              <w:t>created_at</w:t>
            </w:r>
          </w:p>
        </w:tc>
        <w:tc>
          <w:tcPr>
            <w:tcW w:w="2160" w:type="dxa"/>
            <w:tcBorders>
              <w:top w:val="single" w:color="auto" w:sz="4" w:space="0"/>
              <w:left w:val="single" w:color="auto" w:sz="4" w:space="0"/>
              <w:bottom w:val="single" w:color="auto" w:sz="4" w:space="0"/>
              <w:right w:val="single" w:color="auto" w:sz="4" w:space="0"/>
            </w:tcBorders>
          </w:tcPr>
          <w:p w14:paraId="4142F87D">
            <w:r>
              <w:t>DATETIME</w:t>
            </w:r>
          </w:p>
        </w:tc>
        <w:tc>
          <w:tcPr>
            <w:tcW w:w="2160" w:type="dxa"/>
            <w:tcBorders>
              <w:top w:val="single" w:color="auto" w:sz="4" w:space="0"/>
              <w:left w:val="single" w:color="auto" w:sz="4" w:space="0"/>
              <w:bottom w:val="single" w:color="auto" w:sz="4" w:space="0"/>
              <w:right w:val="single" w:color="auto" w:sz="4" w:space="0"/>
            </w:tcBorders>
          </w:tcPr>
          <w:p w14:paraId="79A07DF2">
            <w:r>
              <w:t>创建时间</w:t>
            </w:r>
          </w:p>
        </w:tc>
        <w:tc>
          <w:tcPr>
            <w:tcW w:w="2160" w:type="dxa"/>
            <w:tcBorders>
              <w:top w:val="single" w:color="auto" w:sz="4" w:space="0"/>
              <w:left w:val="single" w:color="auto" w:sz="4" w:space="0"/>
              <w:bottom w:val="single" w:color="auto" w:sz="4" w:space="0"/>
              <w:right w:val="single" w:color="auto" w:sz="4" w:space="0"/>
            </w:tcBorders>
          </w:tcPr>
          <w:p w14:paraId="37AE565E">
            <w:r>
              <w:t>NOT NULL, DEFAULT CURRENT_TIMESTAMP</w:t>
            </w:r>
          </w:p>
        </w:tc>
      </w:tr>
    </w:tbl>
    <w:p w14:paraId="7E0B2CBB"/>
    <w:p w14:paraId="6E044810">
      <w:r>
        <w:t>表 4-9  浏览历史（view_history）字段设计</w:t>
      </w:r>
    </w:p>
    <w:tbl>
      <w:tblPr>
        <w:tblStyle w:val="33"/>
        <w:tblW w:w="0" w:type="auto"/>
        <w:tblInd w:w="0" w:type="dxa"/>
        <w:tblLayout w:type="autofit"/>
        <w:tblCellMar>
          <w:top w:w="0" w:type="dxa"/>
          <w:left w:w="108" w:type="dxa"/>
          <w:bottom w:w="0" w:type="dxa"/>
          <w:right w:w="108" w:type="dxa"/>
        </w:tblCellMar>
      </w:tblPr>
      <w:tblGrid>
        <w:gridCol w:w="2069"/>
        <w:gridCol w:w="1953"/>
        <w:gridCol w:w="2648"/>
        <w:gridCol w:w="2186"/>
      </w:tblGrid>
      <w:tr w14:paraId="7954FFA9">
        <w:tblPrEx>
          <w:tblCellMar>
            <w:top w:w="0" w:type="dxa"/>
            <w:left w:w="108" w:type="dxa"/>
            <w:bottom w:w="0" w:type="dxa"/>
            <w:right w:w="108" w:type="dxa"/>
          </w:tblCellMar>
        </w:tblPrEx>
        <w:tc>
          <w:tcPr>
            <w:tcW w:w="2160" w:type="dxa"/>
            <w:tcBorders>
              <w:top w:val="single" w:color="auto" w:sz="4" w:space="0"/>
              <w:left w:val="single" w:color="auto" w:sz="4" w:space="0"/>
              <w:bottom w:val="single" w:color="auto" w:sz="4" w:space="0"/>
              <w:right w:val="single" w:color="auto" w:sz="4" w:space="0"/>
            </w:tcBorders>
          </w:tcPr>
          <w:p w14:paraId="0988766B">
            <w:r>
              <w:t>字段名</w:t>
            </w:r>
          </w:p>
        </w:tc>
        <w:tc>
          <w:tcPr>
            <w:tcW w:w="2160" w:type="dxa"/>
            <w:tcBorders>
              <w:top w:val="single" w:color="auto" w:sz="4" w:space="0"/>
              <w:left w:val="single" w:color="auto" w:sz="4" w:space="0"/>
              <w:bottom w:val="single" w:color="auto" w:sz="4" w:space="0"/>
              <w:right w:val="single" w:color="auto" w:sz="4" w:space="0"/>
            </w:tcBorders>
          </w:tcPr>
          <w:p w14:paraId="4C206535">
            <w:r>
              <w:t>类型</w:t>
            </w:r>
          </w:p>
        </w:tc>
        <w:tc>
          <w:tcPr>
            <w:tcW w:w="2160" w:type="dxa"/>
            <w:tcBorders>
              <w:top w:val="single" w:color="auto" w:sz="4" w:space="0"/>
              <w:left w:val="single" w:color="auto" w:sz="4" w:space="0"/>
              <w:bottom w:val="single" w:color="auto" w:sz="4" w:space="0"/>
              <w:right w:val="single" w:color="auto" w:sz="4" w:space="0"/>
            </w:tcBorders>
          </w:tcPr>
          <w:p w14:paraId="4526C858">
            <w:r>
              <w:t>含义</w:t>
            </w:r>
          </w:p>
        </w:tc>
        <w:tc>
          <w:tcPr>
            <w:tcW w:w="2160" w:type="dxa"/>
            <w:tcBorders>
              <w:top w:val="single" w:color="auto" w:sz="4" w:space="0"/>
              <w:left w:val="single" w:color="auto" w:sz="4" w:space="0"/>
              <w:bottom w:val="single" w:color="auto" w:sz="4" w:space="0"/>
              <w:right w:val="single" w:color="auto" w:sz="4" w:space="0"/>
            </w:tcBorders>
          </w:tcPr>
          <w:p w14:paraId="6623A863">
            <w:r>
              <w:t>约束/说明</w:t>
            </w:r>
          </w:p>
        </w:tc>
      </w:tr>
      <w:tr w14:paraId="3CD57FE3">
        <w:tblPrEx>
          <w:tblCellMar>
            <w:top w:w="0" w:type="dxa"/>
            <w:left w:w="108" w:type="dxa"/>
            <w:bottom w:w="0" w:type="dxa"/>
            <w:right w:w="108" w:type="dxa"/>
          </w:tblCellMar>
        </w:tblPrEx>
        <w:tc>
          <w:tcPr>
            <w:tcW w:w="2160" w:type="dxa"/>
            <w:tcBorders>
              <w:top w:val="single" w:color="auto" w:sz="4" w:space="0"/>
              <w:left w:val="single" w:color="auto" w:sz="4" w:space="0"/>
              <w:bottom w:val="single" w:color="auto" w:sz="4" w:space="0"/>
              <w:right w:val="single" w:color="auto" w:sz="4" w:space="0"/>
            </w:tcBorders>
          </w:tcPr>
          <w:p w14:paraId="7171A95E">
            <w:r>
              <w:t>id</w:t>
            </w:r>
          </w:p>
        </w:tc>
        <w:tc>
          <w:tcPr>
            <w:tcW w:w="2160" w:type="dxa"/>
            <w:tcBorders>
              <w:top w:val="single" w:color="auto" w:sz="4" w:space="0"/>
              <w:left w:val="single" w:color="auto" w:sz="4" w:space="0"/>
              <w:bottom w:val="single" w:color="auto" w:sz="4" w:space="0"/>
              <w:right w:val="single" w:color="auto" w:sz="4" w:space="0"/>
            </w:tcBorders>
          </w:tcPr>
          <w:p w14:paraId="01674682">
            <w:r>
              <w:t>BIGINT</w:t>
            </w:r>
          </w:p>
        </w:tc>
        <w:tc>
          <w:tcPr>
            <w:tcW w:w="2160" w:type="dxa"/>
            <w:tcBorders>
              <w:top w:val="single" w:color="auto" w:sz="4" w:space="0"/>
              <w:left w:val="single" w:color="auto" w:sz="4" w:space="0"/>
              <w:bottom w:val="single" w:color="auto" w:sz="4" w:space="0"/>
              <w:right w:val="single" w:color="auto" w:sz="4" w:space="0"/>
            </w:tcBorders>
          </w:tcPr>
          <w:p w14:paraId="523CE4FD">
            <w:r>
              <w:t>主键</w:t>
            </w:r>
          </w:p>
        </w:tc>
        <w:tc>
          <w:tcPr>
            <w:tcW w:w="2160" w:type="dxa"/>
            <w:tcBorders>
              <w:top w:val="single" w:color="auto" w:sz="4" w:space="0"/>
              <w:left w:val="single" w:color="auto" w:sz="4" w:space="0"/>
              <w:bottom w:val="single" w:color="auto" w:sz="4" w:space="0"/>
              <w:right w:val="single" w:color="auto" w:sz="4" w:space="0"/>
            </w:tcBorders>
          </w:tcPr>
          <w:p w14:paraId="3E561DF5">
            <w:r>
              <w:t>PK, AUTO_INCREMENT</w:t>
            </w:r>
          </w:p>
        </w:tc>
      </w:tr>
      <w:tr w14:paraId="4E8A03C8">
        <w:tblPrEx>
          <w:tblCellMar>
            <w:top w:w="0" w:type="dxa"/>
            <w:left w:w="108" w:type="dxa"/>
            <w:bottom w:w="0" w:type="dxa"/>
            <w:right w:w="108" w:type="dxa"/>
          </w:tblCellMar>
        </w:tblPrEx>
        <w:tc>
          <w:tcPr>
            <w:tcW w:w="2160" w:type="dxa"/>
            <w:tcBorders>
              <w:top w:val="single" w:color="auto" w:sz="4" w:space="0"/>
              <w:left w:val="single" w:color="auto" w:sz="4" w:space="0"/>
              <w:bottom w:val="single" w:color="auto" w:sz="4" w:space="0"/>
              <w:right w:val="single" w:color="auto" w:sz="4" w:space="0"/>
            </w:tcBorders>
          </w:tcPr>
          <w:p w14:paraId="064A5EA0">
            <w:r>
              <w:t>user_id</w:t>
            </w:r>
          </w:p>
        </w:tc>
        <w:tc>
          <w:tcPr>
            <w:tcW w:w="2160" w:type="dxa"/>
            <w:tcBorders>
              <w:top w:val="single" w:color="auto" w:sz="4" w:space="0"/>
              <w:left w:val="single" w:color="auto" w:sz="4" w:space="0"/>
              <w:bottom w:val="single" w:color="auto" w:sz="4" w:space="0"/>
              <w:right w:val="single" w:color="auto" w:sz="4" w:space="0"/>
            </w:tcBorders>
          </w:tcPr>
          <w:p w14:paraId="14CB4739">
            <w:r>
              <w:t>BIGINT</w:t>
            </w:r>
          </w:p>
        </w:tc>
        <w:tc>
          <w:tcPr>
            <w:tcW w:w="2160" w:type="dxa"/>
            <w:tcBorders>
              <w:top w:val="single" w:color="auto" w:sz="4" w:space="0"/>
              <w:left w:val="single" w:color="auto" w:sz="4" w:space="0"/>
              <w:bottom w:val="single" w:color="auto" w:sz="4" w:space="0"/>
              <w:right w:val="single" w:color="auto" w:sz="4" w:space="0"/>
            </w:tcBorders>
          </w:tcPr>
          <w:p w14:paraId="753D7B48">
            <w:r>
              <w:t>用户ID</w:t>
            </w:r>
          </w:p>
        </w:tc>
        <w:tc>
          <w:tcPr>
            <w:tcW w:w="2160" w:type="dxa"/>
            <w:tcBorders>
              <w:top w:val="single" w:color="auto" w:sz="4" w:space="0"/>
              <w:left w:val="single" w:color="auto" w:sz="4" w:space="0"/>
              <w:bottom w:val="single" w:color="auto" w:sz="4" w:space="0"/>
              <w:right w:val="single" w:color="auto" w:sz="4" w:space="0"/>
            </w:tcBorders>
          </w:tcPr>
          <w:p w14:paraId="4422C142">
            <w:r>
              <w:t>NOT NULL, FK -&gt; user.id</w:t>
            </w:r>
          </w:p>
        </w:tc>
      </w:tr>
      <w:tr w14:paraId="2BB66276">
        <w:tblPrEx>
          <w:tblCellMar>
            <w:top w:w="0" w:type="dxa"/>
            <w:left w:w="108" w:type="dxa"/>
            <w:bottom w:w="0" w:type="dxa"/>
            <w:right w:w="108" w:type="dxa"/>
          </w:tblCellMar>
        </w:tblPrEx>
        <w:tc>
          <w:tcPr>
            <w:tcW w:w="2160" w:type="dxa"/>
            <w:tcBorders>
              <w:top w:val="single" w:color="auto" w:sz="4" w:space="0"/>
              <w:left w:val="single" w:color="auto" w:sz="4" w:space="0"/>
              <w:bottom w:val="single" w:color="auto" w:sz="4" w:space="0"/>
              <w:right w:val="single" w:color="auto" w:sz="4" w:space="0"/>
            </w:tcBorders>
          </w:tcPr>
          <w:p w14:paraId="5F15B905">
            <w:r>
              <w:t>content_type</w:t>
            </w:r>
          </w:p>
        </w:tc>
        <w:tc>
          <w:tcPr>
            <w:tcW w:w="2160" w:type="dxa"/>
            <w:tcBorders>
              <w:top w:val="single" w:color="auto" w:sz="4" w:space="0"/>
              <w:left w:val="single" w:color="auto" w:sz="4" w:space="0"/>
              <w:bottom w:val="single" w:color="auto" w:sz="4" w:space="0"/>
              <w:right w:val="single" w:color="auto" w:sz="4" w:space="0"/>
            </w:tcBorders>
          </w:tcPr>
          <w:p w14:paraId="7F3F1834">
            <w:r>
              <w:t>VARCHAR(20)</w:t>
            </w:r>
          </w:p>
        </w:tc>
        <w:tc>
          <w:tcPr>
            <w:tcW w:w="2160" w:type="dxa"/>
            <w:tcBorders>
              <w:top w:val="single" w:color="auto" w:sz="4" w:space="0"/>
              <w:left w:val="single" w:color="auto" w:sz="4" w:space="0"/>
              <w:bottom w:val="single" w:color="auto" w:sz="4" w:space="0"/>
              <w:right w:val="single" w:color="auto" w:sz="4" w:space="0"/>
            </w:tcBorders>
          </w:tcPr>
          <w:p w14:paraId="7F5B6EFD">
            <w:r>
              <w:t>内容类型（artwork/knowledge）</w:t>
            </w:r>
          </w:p>
        </w:tc>
        <w:tc>
          <w:tcPr>
            <w:tcW w:w="2160" w:type="dxa"/>
            <w:tcBorders>
              <w:top w:val="single" w:color="auto" w:sz="4" w:space="0"/>
              <w:left w:val="single" w:color="auto" w:sz="4" w:space="0"/>
              <w:bottom w:val="single" w:color="auto" w:sz="4" w:space="0"/>
              <w:right w:val="single" w:color="auto" w:sz="4" w:space="0"/>
            </w:tcBorders>
          </w:tcPr>
          <w:p w14:paraId="4989D379">
            <w:r>
              <w:t>NOT NULL</w:t>
            </w:r>
          </w:p>
        </w:tc>
      </w:tr>
      <w:tr w14:paraId="18DE47F7">
        <w:tblPrEx>
          <w:tblCellMar>
            <w:top w:w="0" w:type="dxa"/>
            <w:left w:w="108" w:type="dxa"/>
            <w:bottom w:w="0" w:type="dxa"/>
            <w:right w:w="108" w:type="dxa"/>
          </w:tblCellMar>
        </w:tblPrEx>
        <w:tc>
          <w:tcPr>
            <w:tcW w:w="2160" w:type="dxa"/>
            <w:tcBorders>
              <w:top w:val="single" w:color="auto" w:sz="4" w:space="0"/>
              <w:left w:val="single" w:color="auto" w:sz="4" w:space="0"/>
              <w:bottom w:val="single" w:color="auto" w:sz="4" w:space="0"/>
              <w:right w:val="single" w:color="auto" w:sz="4" w:space="0"/>
            </w:tcBorders>
          </w:tcPr>
          <w:p w14:paraId="2891E541">
            <w:r>
              <w:t>content_id</w:t>
            </w:r>
          </w:p>
        </w:tc>
        <w:tc>
          <w:tcPr>
            <w:tcW w:w="2160" w:type="dxa"/>
            <w:tcBorders>
              <w:top w:val="single" w:color="auto" w:sz="4" w:space="0"/>
              <w:left w:val="single" w:color="auto" w:sz="4" w:space="0"/>
              <w:bottom w:val="single" w:color="auto" w:sz="4" w:space="0"/>
              <w:right w:val="single" w:color="auto" w:sz="4" w:space="0"/>
            </w:tcBorders>
          </w:tcPr>
          <w:p w14:paraId="32B50C9A">
            <w:r>
              <w:t>BIGINT</w:t>
            </w:r>
          </w:p>
        </w:tc>
        <w:tc>
          <w:tcPr>
            <w:tcW w:w="2160" w:type="dxa"/>
            <w:tcBorders>
              <w:top w:val="single" w:color="auto" w:sz="4" w:space="0"/>
              <w:left w:val="single" w:color="auto" w:sz="4" w:space="0"/>
              <w:bottom w:val="single" w:color="auto" w:sz="4" w:space="0"/>
              <w:right w:val="single" w:color="auto" w:sz="4" w:space="0"/>
            </w:tcBorders>
          </w:tcPr>
          <w:p w14:paraId="2EF86235">
            <w:r>
              <w:t>内容ID</w:t>
            </w:r>
          </w:p>
        </w:tc>
        <w:tc>
          <w:tcPr>
            <w:tcW w:w="2160" w:type="dxa"/>
            <w:tcBorders>
              <w:top w:val="single" w:color="auto" w:sz="4" w:space="0"/>
              <w:left w:val="single" w:color="auto" w:sz="4" w:space="0"/>
              <w:bottom w:val="single" w:color="auto" w:sz="4" w:space="0"/>
              <w:right w:val="single" w:color="auto" w:sz="4" w:space="0"/>
            </w:tcBorders>
          </w:tcPr>
          <w:p w14:paraId="6593D917">
            <w:r>
              <w:t>NOT NULL</w:t>
            </w:r>
          </w:p>
        </w:tc>
      </w:tr>
      <w:tr w14:paraId="0CC88D55">
        <w:tblPrEx>
          <w:tblCellMar>
            <w:top w:w="0" w:type="dxa"/>
            <w:left w:w="108" w:type="dxa"/>
            <w:bottom w:w="0" w:type="dxa"/>
            <w:right w:w="108" w:type="dxa"/>
          </w:tblCellMar>
        </w:tblPrEx>
        <w:tc>
          <w:tcPr>
            <w:tcW w:w="2160" w:type="dxa"/>
            <w:tcBorders>
              <w:top w:val="single" w:color="auto" w:sz="4" w:space="0"/>
              <w:left w:val="single" w:color="auto" w:sz="4" w:space="0"/>
              <w:bottom w:val="single" w:color="auto" w:sz="4" w:space="0"/>
              <w:right w:val="single" w:color="auto" w:sz="4" w:space="0"/>
            </w:tcBorders>
          </w:tcPr>
          <w:p w14:paraId="4C5A8A1B">
            <w:r>
              <w:t>viewed_at</w:t>
            </w:r>
          </w:p>
        </w:tc>
        <w:tc>
          <w:tcPr>
            <w:tcW w:w="2160" w:type="dxa"/>
            <w:tcBorders>
              <w:top w:val="single" w:color="auto" w:sz="4" w:space="0"/>
              <w:left w:val="single" w:color="auto" w:sz="4" w:space="0"/>
              <w:bottom w:val="single" w:color="auto" w:sz="4" w:space="0"/>
              <w:right w:val="single" w:color="auto" w:sz="4" w:space="0"/>
            </w:tcBorders>
          </w:tcPr>
          <w:p w14:paraId="0D1D37DC">
            <w:r>
              <w:t>DATETIME</w:t>
            </w:r>
          </w:p>
        </w:tc>
        <w:tc>
          <w:tcPr>
            <w:tcW w:w="2160" w:type="dxa"/>
            <w:tcBorders>
              <w:top w:val="single" w:color="auto" w:sz="4" w:space="0"/>
              <w:left w:val="single" w:color="auto" w:sz="4" w:space="0"/>
              <w:bottom w:val="single" w:color="auto" w:sz="4" w:space="0"/>
              <w:right w:val="single" w:color="auto" w:sz="4" w:space="0"/>
            </w:tcBorders>
          </w:tcPr>
          <w:p w14:paraId="47EAEAE2">
            <w:r>
              <w:t>浏览时间</w:t>
            </w:r>
          </w:p>
        </w:tc>
        <w:tc>
          <w:tcPr>
            <w:tcW w:w="2160" w:type="dxa"/>
            <w:tcBorders>
              <w:top w:val="single" w:color="auto" w:sz="4" w:space="0"/>
              <w:left w:val="single" w:color="auto" w:sz="4" w:space="0"/>
              <w:bottom w:val="single" w:color="auto" w:sz="4" w:space="0"/>
              <w:right w:val="single" w:color="auto" w:sz="4" w:space="0"/>
            </w:tcBorders>
          </w:tcPr>
          <w:p w14:paraId="2B79B974">
            <w:r>
              <w:t>NOT NULL, DEFAULT CURRENT_TIMESTAMP</w:t>
            </w:r>
          </w:p>
        </w:tc>
      </w:tr>
    </w:tbl>
    <w:p w14:paraId="5E0E0B29">
      <w:r>
        <w:t>补充约束/索引：</w:t>
      </w:r>
    </w:p>
    <w:p w14:paraId="35E6BEF4">
      <w:r>
        <w:t>• INDEX(user_id, viewed_at)</w:t>
      </w:r>
    </w:p>
    <w:p w14:paraId="47A6B6D9">
      <w:r>
        <w:t>• INDEX(content_type, content_id)</w:t>
      </w:r>
    </w:p>
    <w:p w14:paraId="0F994D23"/>
    <w:p w14:paraId="66DD5D38">
      <w:r>
        <w:t>表 4-10  收藏（collection）字段设计</w:t>
      </w:r>
    </w:p>
    <w:tbl>
      <w:tblPr>
        <w:tblStyle w:val="33"/>
        <w:tblW w:w="0" w:type="auto"/>
        <w:tblInd w:w="0" w:type="dxa"/>
        <w:tblLayout w:type="autofit"/>
        <w:tblCellMar>
          <w:top w:w="0" w:type="dxa"/>
          <w:left w:w="108" w:type="dxa"/>
          <w:bottom w:w="0" w:type="dxa"/>
          <w:right w:w="108" w:type="dxa"/>
        </w:tblCellMar>
      </w:tblPr>
      <w:tblGrid>
        <w:gridCol w:w="2160"/>
        <w:gridCol w:w="2160"/>
        <w:gridCol w:w="2160"/>
        <w:gridCol w:w="2256"/>
      </w:tblGrid>
      <w:tr w14:paraId="4858352B">
        <w:tblPrEx>
          <w:tblCellMar>
            <w:top w:w="0" w:type="dxa"/>
            <w:left w:w="108" w:type="dxa"/>
            <w:bottom w:w="0" w:type="dxa"/>
            <w:right w:w="108" w:type="dxa"/>
          </w:tblCellMar>
        </w:tblPrEx>
        <w:tc>
          <w:tcPr>
            <w:tcW w:w="2160" w:type="dxa"/>
            <w:tcBorders>
              <w:top w:val="single" w:color="auto" w:sz="4" w:space="0"/>
              <w:left w:val="single" w:color="auto" w:sz="4" w:space="0"/>
              <w:bottom w:val="single" w:color="auto" w:sz="4" w:space="0"/>
              <w:right w:val="single" w:color="auto" w:sz="4" w:space="0"/>
            </w:tcBorders>
          </w:tcPr>
          <w:p w14:paraId="1131D94A">
            <w:r>
              <w:t>字段名</w:t>
            </w:r>
          </w:p>
        </w:tc>
        <w:tc>
          <w:tcPr>
            <w:tcW w:w="2160" w:type="dxa"/>
            <w:tcBorders>
              <w:top w:val="single" w:color="auto" w:sz="4" w:space="0"/>
              <w:left w:val="single" w:color="auto" w:sz="4" w:space="0"/>
              <w:bottom w:val="single" w:color="auto" w:sz="4" w:space="0"/>
              <w:right w:val="single" w:color="auto" w:sz="4" w:space="0"/>
            </w:tcBorders>
          </w:tcPr>
          <w:p w14:paraId="58BDF08A">
            <w:r>
              <w:t>类型</w:t>
            </w:r>
          </w:p>
        </w:tc>
        <w:tc>
          <w:tcPr>
            <w:tcW w:w="2160" w:type="dxa"/>
            <w:tcBorders>
              <w:top w:val="single" w:color="auto" w:sz="4" w:space="0"/>
              <w:left w:val="single" w:color="auto" w:sz="4" w:space="0"/>
              <w:bottom w:val="single" w:color="auto" w:sz="4" w:space="0"/>
              <w:right w:val="single" w:color="auto" w:sz="4" w:space="0"/>
            </w:tcBorders>
          </w:tcPr>
          <w:p w14:paraId="5B66D562">
            <w:r>
              <w:t>含义</w:t>
            </w:r>
          </w:p>
        </w:tc>
        <w:tc>
          <w:tcPr>
            <w:tcW w:w="2160" w:type="dxa"/>
            <w:tcBorders>
              <w:top w:val="single" w:color="auto" w:sz="4" w:space="0"/>
              <w:left w:val="single" w:color="auto" w:sz="4" w:space="0"/>
              <w:bottom w:val="single" w:color="auto" w:sz="4" w:space="0"/>
              <w:right w:val="single" w:color="auto" w:sz="4" w:space="0"/>
            </w:tcBorders>
          </w:tcPr>
          <w:p w14:paraId="356782E9">
            <w:r>
              <w:t>约束/说明</w:t>
            </w:r>
          </w:p>
        </w:tc>
      </w:tr>
      <w:tr w14:paraId="4C25A014">
        <w:tblPrEx>
          <w:tblCellMar>
            <w:top w:w="0" w:type="dxa"/>
            <w:left w:w="108" w:type="dxa"/>
            <w:bottom w:w="0" w:type="dxa"/>
            <w:right w:w="108" w:type="dxa"/>
          </w:tblCellMar>
        </w:tblPrEx>
        <w:tc>
          <w:tcPr>
            <w:tcW w:w="2160" w:type="dxa"/>
            <w:tcBorders>
              <w:top w:val="single" w:color="auto" w:sz="4" w:space="0"/>
              <w:left w:val="single" w:color="auto" w:sz="4" w:space="0"/>
              <w:bottom w:val="single" w:color="auto" w:sz="4" w:space="0"/>
              <w:right w:val="single" w:color="auto" w:sz="4" w:space="0"/>
            </w:tcBorders>
          </w:tcPr>
          <w:p w14:paraId="479E7ECB">
            <w:r>
              <w:t>id</w:t>
            </w:r>
          </w:p>
        </w:tc>
        <w:tc>
          <w:tcPr>
            <w:tcW w:w="2160" w:type="dxa"/>
            <w:tcBorders>
              <w:top w:val="single" w:color="auto" w:sz="4" w:space="0"/>
              <w:left w:val="single" w:color="auto" w:sz="4" w:space="0"/>
              <w:bottom w:val="single" w:color="auto" w:sz="4" w:space="0"/>
              <w:right w:val="single" w:color="auto" w:sz="4" w:space="0"/>
            </w:tcBorders>
          </w:tcPr>
          <w:p w14:paraId="7C015DF0">
            <w:r>
              <w:t>BIGINT</w:t>
            </w:r>
          </w:p>
        </w:tc>
        <w:tc>
          <w:tcPr>
            <w:tcW w:w="2160" w:type="dxa"/>
            <w:tcBorders>
              <w:top w:val="single" w:color="auto" w:sz="4" w:space="0"/>
              <w:left w:val="single" w:color="auto" w:sz="4" w:space="0"/>
              <w:bottom w:val="single" w:color="auto" w:sz="4" w:space="0"/>
              <w:right w:val="single" w:color="auto" w:sz="4" w:space="0"/>
            </w:tcBorders>
          </w:tcPr>
          <w:p w14:paraId="3F709B4E">
            <w:r>
              <w:t>主键</w:t>
            </w:r>
          </w:p>
        </w:tc>
        <w:tc>
          <w:tcPr>
            <w:tcW w:w="2160" w:type="dxa"/>
            <w:tcBorders>
              <w:top w:val="single" w:color="auto" w:sz="4" w:space="0"/>
              <w:left w:val="single" w:color="auto" w:sz="4" w:space="0"/>
              <w:bottom w:val="single" w:color="auto" w:sz="4" w:space="0"/>
              <w:right w:val="single" w:color="auto" w:sz="4" w:space="0"/>
            </w:tcBorders>
          </w:tcPr>
          <w:p w14:paraId="72C6BDDB">
            <w:r>
              <w:t>PK, AUTO_INCREMENT</w:t>
            </w:r>
          </w:p>
        </w:tc>
      </w:tr>
      <w:tr w14:paraId="4A0479DE">
        <w:tblPrEx>
          <w:tblCellMar>
            <w:top w:w="0" w:type="dxa"/>
            <w:left w:w="108" w:type="dxa"/>
            <w:bottom w:w="0" w:type="dxa"/>
            <w:right w:w="108" w:type="dxa"/>
          </w:tblCellMar>
        </w:tblPrEx>
        <w:tc>
          <w:tcPr>
            <w:tcW w:w="2160" w:type="dxa"/>
            <w:tcBorders>
              <w:top w:val="single" w:color="auto" w:sz="4" w:space="0"/>
              <w:left w:val="single" w:color="auto" w:sz="4" w:space="0"/>
              <w:bottom w:val="single" w:color="auto" w:sz="4" w:space="0"/>
              <w:right w:val="single" w:color="auto" w:sz="4" w:space="0"/>
            </w:tcBorders>
          </w:tcPr>
          <w:p w14:paraId="1ABF9016">
            <w:r>
              <w:t>user_id</w:t>
            </w:r>
          </w:p>
        </w:tc>
        <w:tc>
          <w:tcPr>
            <w:tcW w:w="2160" w:type="dxa"/>
            <w:tcBorders>
              <w:top w:val="single" w:color="auto" w:sz="4" w:space="0"/>
              <w:left w:val="single" w:color="auto" w:sz="4" w:space="0"/>
              <w:bottom w:val="single" w:color="auto" w:sz="4" w:space="0"/>
              <w:right w:val="single" w:color="auto" w:sz="4" w:space="0"/>
            </w:tcBorders>
          </w:tcPr>
          <w:p w14:paraId="06B67182">
            <w:r>
              <w:t>BIGINT</w:t>
            </w:r>
          </w:p>
        </w:tc>
        <w:tc>
          <w:tcPr>
            <w:tcW w:w="2160" w:type="dxa"/>
            <w:tcBorders>
              <w:top w:val="single" w:color="auto" w:sz="4" w:space="0"/>
              <w:left w:val="single" w:color="auto" w:sz="4" w:space="0"/>
              <w:bottom w:val="single" w:color="auto" w:sz="4" w:space="0"/>
              <w:right w:val="single" w:color="auto" w:sz="4" w:space="0"/>
            </w:tcBorders>
          </w:tcPr>
          <w:p w14:paraId="291B6BF7">
            <w:r>
              <w:t>用户ID</w:t>
            </w:r>
          </w:p>
        </w:tc>
        <w:tc>
          <w:tcPr>
            <w:tcW w:w="2160" w:type="dxa"/>
            <w:tcBorders>
              <w:top w:val="single" w:color="auto" w:sz="4" w:space="0"/>
              <w:left w:val="single" w:color="auto" w:sz="4" w:space="0"/>
              <w:bottom w:val="single" w:color="auto" w:sz="4" w:space="0"/>
              <w:right w:val="single" w:color="auto" w:sz="4" w:space="0"/>
            </w:tcBorders>
          </w:tcPr>
          <w:p w14:paraId="303F2756">
            <w:r>
              <w:t>NOT NULL, FK -&gt; user.id</w:t>
            </w:r>
          </w:p>
        </w:tc>
      </w:tr>
      <w:tr w14:paraId="7354EFEE">
        <w:tblPrEx>
          <w:tblCellMar>
            <w:top w:w="0" w:type="dxa"/>
            <w:left w:w="108" w:type="dxa"/>
            <w:bottom w:w="0" w:type="dxa"/>
            <w:right w:w="108" w:type="dxa"/>
          </w:tblCellMar>
        </w:tblPrEx>
        <w:tc>
          <w:tcPr>
            <w:tcW w:w="2160" w:type="dxa"/>
            <w:tcBorders>
              <w:top w:val="single" w:color="auto" w:sz="4" w:space="0"/>
              <w:left w:val="single" w:color="auto" w:sz="4" w:space="0"/>
              <w:bottom w:val="single" w:color="auto" w:sz="4" w:space="0"/>
              <w:right w:val="single" w:color="auto" w:sz="4" w:space="0"/>
            </w:tcBorders>
          </w:tcPr>
          <w:p w14:paraId="746B196C">
            <w:r>
              <w:t>artwork_id</w:t>
            </w:r>
          </w:p>
        </w:tc>
        <w:tc>
          <w:tcPr>
            <w:tcW w:w="2160" w:type="dxa"/>
            <w:tcBorders>
              <w:top w:val="single" w:color="auto" w:sz="4" w:space="0"/>
              <w:left w:val="single" w:color="auto" w:sz="4" w:space="0"/>
              <w:bottom w:val="single" w:color="auto" w:sz="4" w:space="0"/>
              <w:right w:val="single" w:color="auto" w:sz="4" w:space="0"/>
            </w:tcBorders>
          </w:tcPr>
          <w:p w14:paraId="5B4C7BFC">
            <w:r>
              <w:t>BIGINT</w:t>
            </w:r>
          </w:p>
        </w:tc>
        <w:tc>
          <w:tcPr>
            <w:tcW w:w="2160" w:type="dxa"/>
            <w:tcBorders>
              <w:top w:val="single" w:color="auto" w:sz="4" w:space="0"/>
              <w:left w:val="single" w:color="auto" w:sz="4" w:space="0"/>
              <w:bottom w:val="single" w:color="auto" w:sz="4" w:space="0"/>
              <w:right w:val="single" w:color="auto" w:sz="4" w:space="0"/>
            </w:tcBorders>
          </w:tcPr>
          <w:p w14:paraId="443421C0">
            <w:r>
              <w:t>作品ID</w:t>
            </w:r>
          </w:p>
        </w:tc>
        <w:tc>
          <w:tcPr>
            <w:tcW w:w="2160" w:type="dxa"/>
            <w:tcBorders>
              <w:top w:val="single" w:color="auto" w:sz="4" w:space="0"/>
              <w:left w:val="single" w:color="auto" w:sz="4" w:space="0"/>
              <w:bottom w:val="single" w:color="auto" w:sz="4" w:space="0"/>
              <w:right w:val="single" w:color="auto" w:sz="4" w:space="0"/>
            </w:tcBorders>
          </w:tcPr>
          <w:p w14:paraId="5D300AFB">
            <w:r>
              <w:t>NOT NULL, FK -&gt; artwork.id</w:t>
            </w:r>
          </w:p>
        </w:tc>
      </w:tr>
      <w:tr w14:paraId="7435F4B2">
        <w:tblPrEx>
          <w:tblCellMar>
            <w:top w:w="0" w:type="dxa"/>
            <w:left w:w="108" w:type="dxa"/>
            <w:bottom w:w="0" w:type="dxa"/>
            <w:right w:w="108" w:type="dxa"/>
          </w:tblCellMar>
        </w:tblPrEx>
        <w:tc>
          <w:tcPr>
            <w:tcW w:w="2160" w:type="dxa"/>
            <w:tcBorders>
              <w:top w:val="single" w:color="auto" w:sz="4" w:space="0"/>
              <w:left w:val="single" w:color="auto" w:sz="4" w:space="0"/>
              <w:bottom w:val="single" w:color="auto" w:sz="4" w:space="0"/>
              <w:right w:val="single" w:color="auto" w:sz="4" w:space="0"/>
            </w:tcBorders>
          </w:tcPr>
          <w:p w14:paraId="62B6AAD9">
            <w:r>
              <w:t>collected_at</w:t>
            </w:r>
          </w:p>
        </w:tc>
        <w:tc>
          <w:tcPr>
            <w:tcW w:w="2160" w:type="dxa"/>
            <w:tcBorders>
              <w:top w:val="single" w:color="auto" w:sz="4" w:space="0"/>
              <w:left w:val="single" w:color="auto" w:sz="4" w:space="0"/>
              <w:bottom w:val="single" w:color="auto" w:sz="4" w:space="0"/>
              <w:right w:val="single" w:color="auto" w:sz="4" w:space="0"/>
            </w:tcBorders>
          </w:tcPr>
          <w:p w14:paraId="3B081B87">
            <w:r>
              <w:t>DATETIME</w:t>
            </w:r>
          </w:p>
        </w:tc>
        <w:tc>
          <w:tcPr>
            <w:tcW w:w="2160" w:type="dxa"/>
            <w:tcBorders>
              <w:top w:val="single" w:color="auto" w:sz="4" w:space="0"/>
              <w:left w:val="single" w:color="auto" w:sz="4" w:space="0"/>
              <w:bottom w:val="single" w:color="auto" w:sz="4" w:space="0"/>
              <w:right w:val="single" w:color="auto" w:sz="4" w:space="0"/>
            </w:tcBorders>
          </w:tcPr>
          <w:p w14:paraId="04802731">
            <w:r>
              <w:t>收藏时间</w:t>
            </w:r>
          </w:p>
        </w:tc>
        <w:tc>
          <w:tcPr>
            <w:tcW w:w="2160" w:type="dxa"/>
            <w:tcBorders>
              <w:top w:val="single" w:color="auto" w:sz="4" w:space="0"/>
              <w:left w:val="single" w:color="auto" w:sz="4" w:space="0"/>
              <w:bottom w:val="single" w:color="auto" w:sz="4" w:space="0"/>
              <w:right w:val="single" w:color="auto" w:sz="4" w:space="0"/>
            </w:tcBorders>
          </w:tcPr>
          <w:p w14:paraId="44E69FDF">
            <w:r>
              <w:t>NOT NULL, DEFAULT CURRENT_TIMESTAMP</w:t>
            </w:r>
          </w:p>
        </w:tc>
      </w:tr>
    </w:tbl>
    <w:p w14:paraId="7B612E70">
      <w:pPr>
        <w:ind w:left="0" w:leftChars="0" w:firstLine="0" w:firstLineChars="0"/>
      </w:pPr>
    </w:p>
    <w:p w14:paraId="1F234969">
      <w:r>
        <w:t>表 4-11  操作日志（operation_log）字段设计</w:t>
      </w:r>
    </w:p>
    <w:tbl>
      <w:tblPr>
        <w:tblStyle w:val="33"/>
        <w:tblW w:w="0" w:type="auto"/>
        <w:tblInd w:w="0" w:type="dxa"/>
        <w:tblLayout w:type="autofit"/>
        <w:tblCellMar>
          <w:top w:w="0" w:type="dxa"/>
          <w:left w:w="108" w:type="dxa"/>
          <w:bottom w:w="0" w:type="dxa"/>
          <w:right w:w="108" w:type="dxa"/>
        </w:tblCellMar>
      </w:tblPr>
      <w:tblGrid>
        <w:gridCol w:w="2160"/>
        <w:gridCol w:w="2160"/>
        <w:gridCol w:w="2160"/>
        <w:gridCol w:w="2256"/>
      </w:tblGrid>
      <w:tr w14:paraId="5F5BF9CC">
        <w:tblPrEx>
          <w:tblCellMar>
            <w:top w:w="0" w:type="dxa"/>
            <w:left w:w="108" w:type="dxa"/>
            <w:bottom w:w="0" w:type="dxa"/>
            <w:right w:w="108" w:type="dxa"/>
          </w:tblCellMar>
        </w:tblPrEx>
        <w:tc>
          <w:tcPr>
            <w:tcW w:w="2160" w:type="dxa"/>
            <w:tcBorders>
              <w:top w:val="single" w:color="auto" w:sz="4" w:space="0"/>
              <w:left w:val="single" w:color="auto" w:sz="4" w:space="0"/>
              <w:bottom w:val="single" w:color="auto" w:sz="4" w:space="0"/>
              <w:right w:val="single" w:color="auto" w:sz="4" w:space="0"/>
            </w:tcBorders>
          </w:tcPr>
          <w:p w14:paraId="7B176DF5">
            <w:r>
              <w:t>字段名</w:t>
            </w:r>
          </w:p>
        </w:tc>
        <w:tc>
          <w:tcPr>
            <w:tcW w:w="2160" w:type="dxa"/>
            <w:tcBorders>
              <w:top w:val="single" w:color="auto" w:sz="4" w:space="0"/>
              <w:left w:val="single" w:color="auto" w:sz="4" w:space="0"/>
              <w:bottom w:val="single" w:color="auto" w:sz="4" w:space="0"/>
              <w:right w:val="single" w:color="auto" w:sz="4" w:space="0"/>
            </w:tcBorders>
          </w:tcPr>
          <w:p w14:paraId="6FE5E1D0">
            <w:r>
              <w:t>类型</w:t>
            </w:r>
          </w:p>
        </w:tc>
        <w:tc>
          <w:tcPr>
            <w:tcW w:w="2160" w:type="dxa"/>
            <w:tcBorders>
              <w:top w:val="single" w:color="auto" w:sz="4" w:space="0"/>
              <w:left w:val="single" w:color="auto" w:sz="4" w:space="0"/>
              <w:bottom w:val="single" w:color="auto" w:sz="4" w:space="0"/>
              <w:right w:val="single" w:color="auto" w:sz="4" w:space="0"/>
            </w:tcBorders>
          </w:tcPr>
          <w:p w14:paraId="7CAD6B23">
            <w:r>
              <w:t>含义</w:t>
            </w:r>
          </w:p>
        </w:tc>
        <w:tc>
          <w:tcPr>
            <w:tcW w:w="2160" w:type="dxa"/>
            <w:tcBorders>
              <w:top w:val="single" w:color="auto" w:sz="4" w:space="0"/>
              <w:left w:val="single" w:color="auto" w:sz="4" w:space="0"/>
              <w:bottom w:val="single" w:color="auto" w:sz="4" w:space="0"/>
              <w:right w:val="single" w:color="auto" w:sz="4" w:space="0"/>
            </w:tcBorders>
          </w:tcPr>
          <w:p w14:paraId="13B290A0">
            <w:r>
              <w:t>约束/说明</w:t>
            </w:r>
          </w:p>
        </w:tc>
      </w:tr>
      <w:tr w14:paraId="132D8869">
        <w:tblPrEx>
          <w:tblCellMar>
            <w:top w:w="0" w:type="dxa"/>
            <w:left w:w="108" w:type="dxa"/>
            <w:bottom w:w="0" w:type="dxa"/>
            <w:right w:w="108" w:type="dxa"/>
          </w:tblCellMar>
        </w:tblPrEx>
        <w:tc>
          <w:tcPr>
            <w:tcW w:w="2160" w:type="dxa"/>
            <w:tcBorders>
              <w:top w:val="single" w:color="auto" w:sz="4" w:space="0"/>
              <w:left w:val="single" w:color="auto" w:sz="4" w:space="0"/>
              <w:bottom w:val="single" w:color="auto" w:sz="4" w:space="0"/>
              <w:right w:val="single" w:color="auto" w:sz="4" w:space="0"/>
            </w:tcBorders>
          </w:tcPr>
          <w:p w14:paraId="398489AE">
            <w:r>
              <w:t>id</w:t>
            </w:r>
          </w:p>
        </w:tc>
        <w:tc>
          <w:tcPr>
            <w:tcW w:w="2160" w:type="dxa"/>
            <w:tcBorders>
              <w:top w:val="single" w:color="auto" w:sz="4" w:space="0"/>
              <w:left w:val="single" w:color="auto" w:sz="4" w:space="0"/>
              <w:bottom w:val="single" w:color="auto" w:sz="4" w:space="0"/>
              <w:right w:val="single" w:color="auto" w:sz="4" w:space="0"/>
            </w:tcBorders>
          </w:tcPr>
          <w:p w14:paraId="30ADBB83">
            <w:r>
              <w:t>BIGINT</w:t>
            </w:r>
          </w:p>
        </w:tc>
        <w:tc>
          <w:tcPr>
            <w:tcW w:w="2160" w:type="dxa"/>
            <w:tcBorders>
              <w:top w:val="single" w:color="auto" w:sz="4" w:space="0"/>
              <w:left w:val="single" w:color="auto" w:sz="4" w:space="0"/>
              <w:bottom w:val="single" w:color="auto" w:sz="4" w:space="0"/>
              <w:right w:val="single" w:color="auto" w:sz="4" w:space="0"/>
            </w:tcBorders>
          </w:tcPr>
          <w:p w14:paraId="4D02D0F6">
            <w:r>
              <w:t>主键</w:t>
            </w:r>
          </w:p>
        </w:tc>
        <w:tc>
          <w:tcPr>
            <w:tcW w:w="2160" w:type="dxa"/>
            <w:tcBorders>
              <w:top w:val="single" w:color="auto" w:sz="4" w:space="0"/>
              <w:left w:val="single" w:color="auto" w:sz="4" w:space="0"/>
              <w:bottom w:val="single" w:color="auto" w:sz="4" w:space="0"/>
              <w:right w:val="single" w:color="auto" w:sz="4" w:space="0"/>
            </w:tcBorders>
          </w:tcPr>
          <w:p w14:paraId="4DCCE3CF">
            <w:r>
              <w:t>PK, AUTO_INCREMENT</w:t>
            </w:r>
          </w:p>
        </w:tc>
      </w:tr>
      <w:tr w14:paraId="6854F744">
        <w:tblPrEx>
          <w:tblCellMar>
            <w:top w:w="0" w:type="dxa"/>
            <w:left w:w="108" w:type="dxa"/>
            <w:bottom w:w="0" w:type="dxa"/>
            <w:right w:w="108" w:type="dxa"/>
          </w:tblCellMar>
        </w:tblPrEx>
        <w:tc>
          <w:tcPr>
            <w:tcW w:w="2160" w:type="dxa"/>
            <w:tcBorders>
              <w:top w:val="single" w:color="auto" w:sz="4" w:space="0"/>
              <w:left w:val="single" w:color="auto" w:sz="4" w:space="0"/>
              <w:bottom w:val="single" w:color="auto" w:sz="4" w:space="0"/>
              <w:right w:val="single" w:color="auto" w:sz="4" w:space="0"/>
            </w:tcBorders>
          </w:tcPr>
          <w:p w14:paraId="4B8B57FD">
            <w:r>
              <w:t>user_id</w:t>
            </w:r>
          </w:p>
        </w:tc>
        <w:tc>
          <w:tcPr>
            <w:tcW w:w="2160" w:type="dxa"/>
            <w:tcBorders>
              <w:top w:val="single" w:color="auto" w:sz="4" w:space="0"/>
              <w:left w:val="single" w:color="auto" w:sz="4" w:space="0"/>
              <w:bottom w:val="single" w:color="auto" w:sz="4" w:space="0"/>
              <w:right w:val="single" w:color="auto" w:sz="4" w:space="0"/>
            </w:tcBorders>
          </w:tcPr>
          <w:p w14:paraId="15389746">
            <w:r>
              <w:t>BIGINT</w:t>
            </w:r>
          </w:p>
        </w:tc>
        <w:tc>
          <w:tcPr>
            <w:tcW w:w="2160" w:type="dxa"/>
            <w:tcBorders>
              <w:top w:val="single" w:color="auto" w:sz="4" w:space="0"/>
              <w:left w:val="single" w:color="auto" w:sz="4" w:space="0"/>
              <w:bottom w:val="single" w:color="auto" w:sz="4" w:space="0"/>
              <w:right w:val="single" w:color="auto" w:sz="4" w:space="0"/>
            </w:tcBorders>
          </w:tcPr>
          <w:p w14:paraId="162AED4E">
            <w:r>
              <w:t>用户ID</w:t>
            </w:r>
          </w:p>
        </w:tc>
        <w:tc>
          <w:tcPr>
            <w:tcW w:w="2160" w:type="dxa"/>
            <w:tcBorders>
              <w:top w:val="single" w:color="auto" w:sz="4" w:space="0"/>
              <w:left w:val="single" w:color="auto" w:sz="4" w:space="0"/>
              <w:bottom w:val="single" w:color="auto" w:sz="4" w:space="0"/>
              <w:right w:val="single" w:color="auto" w:sz="4" w:space="0"/>
            </w:tcBorders>
          </w:tcPr>
          <w:p w14:paraId="63B8C7DB">
            <w:r>
              <w:t>NULL, FK -&gt; user.id</w:t>
            </w:r>
          </w:p>
        </w:tc>
      </w:tr>
      <w:tr w14:paraId="3518EDE2">
        <w:tblPrEx>
          <w:tblCellMar>
            <w:top w:w="0" w:type="dxa"/>
            <w:left w:w="108" w:type="dxa"/>
            <w:bottom w:w="0" w:type="dxa"/>
            <w:right w:w="108" w:type="dxa"/>
          </w:tblCellMar>
        </w:tblPrEx>
        <w:tc>
          <w:tcPr>
            <w:tcW w:w="2160" w:type="dxa"/>
            <w:tcBorders>
              <w:top w:val="single" w:color="auto" w:sz="4" w:space="0"/>
              <w:left w:val="single" w:color="auto" w:sz="4" w:space="0"/>
              <w:bottom w:val="single" w:color="auto" w:sz="4" w:space="0"/>
              <w:right w:val="single" w:color="auto" w:sz="4" w:space="0"/>
            </w:tcBorders>
          </w:tcPr>
          <w:p w14:paraId="73C625DB">
            <w:r>
              <w:t>action</w:t>
            </w:r>
          </w:p>
        </w:tc>
        <w:tc>
          <w:tcPr>
            <w:tcW w:w="2160" w:type="dxa"/>
            <w:tcBorders>
              <w:top w:val="single" w:color="auto" w:sz="4" w:space="0"/>
              <w:left w:val="single" w:color="auto" w:sz="4" w:space="0"/>
              <w:bottom w:val="single" w:color="auto" w:sz="4" w:space="0"/>
              <w:right w:val="single" w:color="auto" w:sz="4" w:space="0"/>
            </w:tcBorders>
          </w:tcPr>
          <w:p w14:paraId="42989FED">
            <w:r>
              <w:t>VARCHAR(50)</w:t>
            </w:r>
          </w:p>
        </w:tc>
        <w:tc>
          <w:tcPr>
            <w:tcW w:w="2160" w:type="dxa"/>
            <w:tcBorders>
              <w:top w:val="single" w:color="auto" w:sz="4" w:space="0"/>
              <w:left w:val="single" w:color="auto" w:sz="4" w:space="0"/>
              <w:bottom w:val="single" w:color="auto" w:sz="4" w:space="0"/>
              <w:right w:val="single" w:color="auto" w:sz="4" w:space="0"/>
            </w:tcBorders>
          </w:tcPr>
          <w:p w14:paraId="5910A9F8">
            <w:r>
              <w:t>操作类型</w:t>
            </w:r>
          </w:p>
        </w:tc>
        <w:tc>
          <w:tcPr>
            <w:tcW w:w="2160" w:type="dxa"/>
            <w:tcBorders>
              <w:top w:val="single" w:color="auto" w:sz="4" w:space="0"/>
              <w:left w:val="single" w:color="auto" w:sz="4" w:space="0"/>
              <w:bottom w:val="single" w:color="auto" w:sz="4" w:space="0"/>
              <w:right w:val="single" w:color="auto" w:sz="4" w:space="0"/>
            </w:tcBorders>
          </w:tcPr>
          <w:p w14:paraId="6971AA69">
            <w:r>
              <w:t>NOT NULL</w:t>
            </w:r>
          </w:p>
        </w:tc>
      </w:tr>
      <w:tr w14:paraId="30EFF069">
        <w:tblPrEx>
          <w:tblCellMar>
            <w:top w:w="0" w:type="dxa"/>
            <w:left w:w="108" w:type="dxa"/>
            <w:bottom w:w="0" w:type="dxa"/>
            <w:right w:w="108" w:type="dxa"/>
          </w:tblCellMar>
        </w:tblPrEx>
        <w:tc>
          <w:tcPr>
            <w:tcW w:w="2160" w:type="dxa"/>
            <w:tcBorders>
              <w:top w:val="single" w:color="auto" w:sz="4" w:space="0"/>
              <w:left w:val="single" w:color="auto" w:sz="4" w:space="0"/>
              <w:bottom w:val="single" w:color="auto" w:sz="4" w:space="0"/>
              <w:right w:val="single" w:color="auto" w:sz="4" w:space="0"/>
            </w:tcBorders>
          </w:tcPr>
          <w:p w14:paraId="15BAC5DB">
            <w:r>
              <w:t>target_type</w:t>
            </w:r>
          </w:p>
        </w:tc>
        <w:tc>
          <w:tcPr>
            <w:tcW w:w="2160" w:type="dxa"/>
            <w:tcBorders>
              <w:top w:val="single" w:color="auto" w:sz="4" w:space="0"/>
              <w:left w:val="single" w:color="auto" w:sz="4" w:space="0"/>
              <w:bottom w:val="single" w:color="auto" w:sz="4" w:space="0"/>
              <w:right w:val="single" w:color="auto" w:sz="4" w:space="0"/>
            </w:tcBorders>
          </w:tcPr>
          <w:p w14:paraId="464B3089">
            <w:r>
              <w:t>VARCHAR(20)</w:t>
            </w:r>
          </w:p>
        </w:tc>
        <w:tc>
          <w:tcPr>
            <w:tcW w:w="2160" w:type="dxa"/>
            <w:tcBorders>
              <w:top w:val="single" w:color="auto" w:sz="4" w:space="0"/>
              <w:left w:val="single" w:color="auto" w:sz="4" w:space="0"/>
              <w:bottom w:val="single" w:color="auto" w:sz="4" w:space="0"/>
              <w:right w:val="single" w:color="auto" w:sz="4" w:space="0"/>
            </w:tcBorders>
          </w:tcPr>
          <w:p w14:paraId="231E93FA">
            <w:r>
              <w:t>目标类型</w:t>
            </w:r>
          </w:p>
        </w:tc>
        <w:tc>
          <w:tcPr>
            <w:tcW w:w="2160" w:type="dxa"/>
            <w:tcBorders>
              <w:top w:val="single" w:color="auto" w:sz="4" w:space="0"/>
              <w:left w:val="single" w:color="auto" w:sz="4" w:space="0"/>
              <w:bottom w:val="single" w:color="auto" w:sz="4" w:space="0"/>
              <w:right w:val="single" w:color="auto" w:sz="4" w:space="0"/>
            </w:tcBorders>
          </w:tcPr>
          <w:p w14:paraId="487066AF">
            <w:r>
              <w:t>NULL</w:t>
            </w:r>
          </w:p>
        </w:tc>
      </w:tr>
      <w:tr w14:paraId="3C5D2F8D">
        <w:tblPrEx>
          <w:tblCellMar>
            <w:top w:w="0" w:type="dxa"/>
            <w:left w:w="108" w:type="dxa"/>
            <w:bottom w:w="0" w:type="dxa"/>
            <w:right w:w="108" w:type="dxa"/>
          </w:tblCellMar>
        </w:tblPrEx>
        <w:tc>
          <w:tcPr>
            <w:tcW w:w="2160" w:type="dxa"/>
            <w:tcBorders>
              <w:top w:val="single" w:color="auto" w:sz="4" w:space="0"/>
              <w:left w:val="single" w:color="auto" w:sz="4" w:space="0"/>
              <w:bottom w:val="single" w:color="auto" w:sz="4" w:space="0"/>
              <w:right w:val="single" w:color="auto" w:sz="4" w:space="0"/>
            </w:tcBorders>
          </w:tcPr>
          <w:p w14:paraId="33128850">
            <w:r>
              <w:t>target_id</w:t>
            </w:r>
          </w:p>
        </w:tc>
        <w:tc>
          <w:tcPr>
            <w:tcW w:w="2160" w:type="dxa"/>
            <w:tcBorders>
              <w:top w:val="single" w:color="auto" w:sz="4" w:space="0"/>
              <w:left w:val="single" w:color="auto" w:sz="4" w:space="0"/>
              <w:bottom w:val="single" w:color="auto" w:sz="4" w:space="0"/>
              <w:right w:val="single" w:color="auto" w:sz="4" w:space="0"/>
            </w:tcBorders>
          </w:tcPr>
          <w:p w14:paraId="33E54CB4">
            <w:r>
              <w:t>BIGINT</w:t>
            </w:r>
          </w:p>
        </w:tc>
        <w:tc>
          <w:tcPr>
            <w:tcW w:w="2160" w:type="dxa"/>
            <w:tcBorders>
              <w:top w:val="single" w:color="auto" w:sz="4" w:space="0"/>
              <w:left w:val="single" w:color="auto" w:sz="4" w:space="0"/>
              <w:bottom w:val="single" w:color="auto" w:sz="4" w:space="0"/>
              <w:right w:val="single" w:color="auto" w:sz="4" w:space="0"/>
            </w:tcBorders>
          </w:tcPr>
          <w:p w14:paraId="2629F3EF">
            <w:r>
              <w:t>目标ID</w:t>
            </w:r>
          </w:p>
        </w:tc>
        <w:tc>
          <w:tcPr>
            <w:tcW w:w="2160" w:type="dxa"/>
            <w:tcBorders>
              <w:top w:val="single" w:color="auto" w:sz="4" w:space="0"/>
              <w:left w:val="single" w:color="auto" w:sz="4" w:space="0"/>
              <w:bottom w:val="single" w:color="auto" w:sz="4" w:space="0"/>
              <w:right w:val="single" w:color="auto" w:sz="4" w:space="0"/>
            </w:tcBorders>
          </w:tcPr>
          <w:p w14:paraId="14560E76">
            <w:r>
              <w:t>NULL</w:t>
            </w:r>
          </w:p>
        </w:tc>
      </w:tr>
      <w:tr w14:paraId="5D738564">
        <w:tblPrEx>
          <w:tblCellMar>
            <w:top w:w="0" w:type="dxa"/>
            <w:left w:w="108" w:type="dxa"/>
            <w:bottom w:w="0" w:type="dxa"/>
            <w:right w:w="108" w:type="dxa"/>
          </w:tblCellMar>
        </w:tblPrEx>
        <w:tc>
          <w:tcPr>
            <w:tcW w:w="2160" w:type="dxa"/>
            <w:tcBorders>
              <w:top w:val="single" w:color="auto" w:sz="4" w:space="0"/>
              <w:left w:val="single" w:color="auto" w:sz="4" w:space="0"/>
              <w:bottom w:val="single" w:color="auto" w:sz="4" w:space="0"/>
              <w:right w:val="single" w:color="auto" w:sz="4" w:space="0"/>
            </w:tcBorders>
          </w:tcPr>
          <w:p w14:paraId="4BCB470B">
            <w:r>
              <w:t>created_at</w:t>
            </w:r>
          </w:p>
        </w:tc>
        <w:tc>
          <w:tcPr>
            <w:tcW w:w="2160" w:type="dxa"/>
            <w:tcBorders>
              <w:top w:val="single" w:color="auto" w:sz="4" w:space="0"/>
              <w:left w:val="single" w:color="auto" w:sz="4" w:space="0"/>
              <w:bottom w:val="single" w:color="auto" w:sz="4" w:space="0"/>
              <w:right w:val="single" w:color="auto" w:sz="4" w:space="0"/>
            </w:tcBorders>
          </w:tcPr>
          <w:p w14:paraId="6E105358">
            <w:r>
              <w:t>DATETIME</w:t>
            </w:r>
          </w:p>
        </w:tc>
        <w:tc>
          <w:tcPr>
            <w:tcW w:w="2160" w:type="dxa"/>
            <w:tcBorders>
              <w:top w:val="single" w:color="auto" w:sz="4" w:space="0"/>
              <w:left w:val="single" w:color="auto" w:sz="4" w:space="0"/>
              <w:bottom w:val="single" w:color="auto" w:sz="4" w:space="0"/>
              <w:right w:val="single" w:color="auto" w:sz="4" w:space="0"/>
            </w:tcBorders>
          </w:tcPr>
          <w:p w14:paraId="34842FC8">
            <w:r>
              <w:t>操作时间</w:t>
            </w:r>
          </w:p>
        </w:tc>
        <w:tc>
          <w:tcPr>
            <w:tcW w:w="2160" w:type="dxa"/>
            <w:tcBorders>
              <w:top w:val="single" w:color="auto" w:sz="4" w:space="0"/>
              <w:left w:val="single" w:color="auto" w:sz="4" w:space="0"/>
              <w:bottom w:val="single" w:color="auto" w:sz="4" w:space="0"/>
              <w:right w:val="single" w:color="auto" w:sz="4" w:space="0"/>
            </w:tcBorders>
          </w:tcPr>
          <w:p w14:paraId="5D7C3498">
            <w:r>
              <w:t>NOT NULL, DEFAULT CURRENT_TIMESTAMP</w:t>
            </w:r>
          </w:p>
        </w:tc>
      </w:tr>
    </w:tbl>
    <w:p w14:paraId="4988CC45">
      <w:pPr>
        <w:ind w:left="0" w:leftChars="0" w:firstLine="0" w:firstLineChars="0"/>
      </w:pPr>
    </w:p>
    <w:p w14:paraId="5891D3F8">
      <w:r>
        <w:t>表 4-12  系统设置（system_settings）字段设计</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16"/>
        <w:gridCol w:w="2152"/>
        <w:gridCol w:w="1832"/>
        <w:gridCol w:w="2256"/>
      </w:tblGrid>
      <w:tr w14:paraId="54FB9C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734D05D">
            <w:r>
              <w:t>字段名</w:t>
            </w:r>
          </w:p>
        </w:tc>
        <w:tc>
          <w:tcPr>
            <w:tcW w:w="2160" w:type="dxa"/>
          </w:tcPr>
          <w:p w14:paraId="55080FF6">
            <w:r>
              <w:t>类型</w:t>
            </w:r>
          </w:p>
        </w:tc>
        <w:tc>
          <w:tcPr>
            <w:tcW w:w="2160" w:type="dxa"/>
          </w:tcPr>
          <w:p w14:paraId="5AD6724C">
            <w:r>
              <w:t>含义</w:t>
            </w:r>
          </w:p>
        </w:tc>
        <w:tc>
          <w:tcPr>
            <w:tcW w:w="2160" w:type="dxa"/>
          </w:tcPr>
          <w:p w14:paraId="579D4F83">
            <w:r>
              <w:t>约束/说明</w:t>
            </w:r>
          </w:p>
        </w:tc>
      </w:tr>
      <w:tr w14:paraId="38FCC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00E410E">
            <w:r>
              <w:t>id</w:t>
            </w:r>
          </w:p>
        </w:tc>
        <w:tc>
          <w:tcPr>
            <w:tcW w:w="2160" w:type="dxa"/>
          </w:tcPr>
          <w:p w14:paraId="41F51763">
            <w:r>
              <w:t>BIGINT</w:t>
            </w:r>
          </w:p>
        </w:tc>
        <w:tc>
          <w:tcPr>
            <w:tcW w:w="2160" w:type="dxa"/>
          </w:tcPr>
          <w:p w14:paraId="760A611C">
            <w:r>
              <w:t>主键</w:t>
            </w:r>
          </w:p>
        </w:tc>
        <w:tc>
          <w:tcPr>
            <w:tcW w:w="2160" w:type="dxa"/>
          </w:tcPr>
          <w:p w14:paraId="375DDF33">
            <w:r>
              <w:t>PK, AUTO_INCREMENT</w:t>
            </w:r>
          </w:p>
        </w:tc>
      </w:tr>
      <w:tr w14:paraId="42E6D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F4A4731">
            <w:r>
              <w:t>site_name</w:t>
            </w:r>
          </w:p>
        </w:tc>
        <w:tc>
          <w:tcPr>
            <w:tcW w:w="2160" w:type="dxa"/>
          </w:tcPr>
          <w:p w14:paraId="57F92863">
            <w:r>
              <w:t>VARCHAR(100)</w:t>
            </w:r>
          </w:p>
        </w:tc>
        <w:tc>
          <w:tcPr>
            <w:tcW w:w="2160" w:type="dxa"/>
          </w:tcPr>
          <w:p w14:paraId="1D478DFA">
            <w:r>
              <w:t>网站名称</w:t>
            </w:r>
          </w:p>
        </w:tc>
        <w:tc>
          <w:tcPr>
            <w:tcW w:w="2160" w:type="dxa"/>
          </w:tcPr>
          <w:p w14:paraId="506397A1">
            <w:r>
              <w:t>NOT NULL</w:t>
            </w:r>
          </w:p>
        </w:tc>
      </w:tr>
      <w:tr w14:paraId="4ED5CC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2631263">
            <w:r>
              <w:t>site_description</w:t>
            </w:r>
          </w:p>
        </w:tc>
        <w:tc>
          <w:tcPr>
            <w:tcW w:w="2160" w:type="dxa"/>
          </w:tcPr>
          <w:p w14:paraId="5EEF24C0">
            <w:r>
              <w:t>VARCHAR(255)</w:t>
            </w:r>
          </w:p>
        </w:tc>
        <w:tc>
          <w:tcPr>
            <w:tcW w:w="2160" w:type="dxa"/>
          </w:tcPr>
          <w:p w14:paraId="6FE1914F">
            <w:r>
              <w:t>网站描述</w:t>
            </w:r>
          </w:p>
        </w:tc>
        <w:tc>
          <w:tcPr>
            <w:tcW w:w="2160" w:type="dxa"/>
          </w:tcPr>
          <w:p w14:paraId="77AAF57B">
            <w:r>
              <w:t>NULL</w:t>
            </w:r>
          </w:p>
        </w:tc>
      </w:tr>
      <w:tr w14:paraId="6DADA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C344D58">
            <w:r>
              <w:t>logo</w:t>
            </w:r>
          </w:p>
        </w:tc>
        <w:tc>
          <w:tcPr>
            <w:tcW w:w="2160" w:type="dxa"/>
          </w:tcPr>
          <w:p w14:paraId="36E6CFD3">
            <w:r>
              <w:t>VARCHAR(255)</w:t>
            </w:r>
          </w:p>
        </w:tc>
        <w:tc>
          <w:tcPr>
            <w:tcW w:w="2160" w:type="dxa"/>
          </w:tcPr>
          <w:p w14:paraId="05A8594A">
            <w:r>
              <w:t>logo URL</w:t>
            </w:r>
          </w:p>
        </w:tc>
        <w:tc>
          <w:tcPr>
            <w:tcW w:w="2160" w:type="dxa"/>
          </w:tcPr>
          <w:p w14:paraId="1DF462BE">
            <w:r>
              <w:t>NULL</w:t>
            </w:r>
          </w:p>
        </w:tc>
      </w:tr>
      <w:tr w14:paraId="68688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B4F3290">
            <w:r>
              <w:t>contact_email</w:t>
            </w:r>
          </w:p>
        </w:tc>
        <w:tc>
          <w:tcPr>
            <w:tcW w:w="2160" w:type="dxa"/>
          </w:tcPr>
          <w:p w14:paraId="74F69A5B">
            <w:r>
              <w:t>VARCHAR(100)</w:t>
            </w:r>
          </w:p>
        </w:tc>
        <w:tc>
          <w:tcPr>
            <w:tcW w:w="2160" w:type="dxa"/>
          </w:tcPr>
          <w:p w14:paraId="260A05C8">
            <w:r>
              <w:t>联系邮箱</w:t>
            </w:r>
          </w:p>
        </w:tc>
        <w:tc>
          <w:tcPr>
            <w:tcW w:w="2160" w:type="dxa"/>
          </w:tcPr>
          <w:p w14:paraId="2369C663">
            <w:r>
              <w:t>NULL</w:t>
            </w:r>
          </w:p>
        </w:tc>
      </w:tr>
      <w:tr w14:paraId="7C55A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7BFC9C0">
            <w:r>
              <w:t>contact_phone</w:t>
            </w:r>
          </w:p>
        </w:tc>
        <w:tc>
          <w:tcPr>
            <w:tcW w:w="2160" w:type="dxa"/>
          </w:tcPr>
          <w:p w14:paraId="5A52AB1A">
            <w:r>
              <w:t>VARCHAR(50)</w:t>
            </w:r>
          </w:p>
        </w:tc>
        <w:tc>
          <w:tcPr>
            <w:tcW w:w="2160" w:type="dxa"/>
          </w:tcPr>
          <w:p w14:paraId="0DB4BE4B">
            <w:r>
              <w:t>联系电话</w:t>
            </w:r>
          </w:p>
        </w:tc>
        <w:tc>
          <w:tcPr>
            <w:tcW w:w="2160" w:type="dxa"/>
          </w:tcPr>
          <w:p w14:paraId="5A13D611">
            <w:r>
              <w:t>NULL</w:t>
            </w:r>
          </w:p>
        </w:tc>
      </w:tr>
      <w:tr w14:paraId="2113D2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CB5B49D">
            <w:r>
              <w:t>updated_at</w:t>
            </w:r>
          </w:p>
        </w:tc>
        <w:tc>
          <w:tcPr>
            <w:tcW w:w="2160" w:type="dxa"/>
          </w:tcPr>
          <w:p w14:paraId="6E71F094">
            <w:r>
              <w:t>DATETIME</w:t>
            </w:r>
          </w:p>
        </w:tc>
        <w:tc>
          <w:tcPr>
            <w:tcW w:w="2160" w:type="dxa"/>
          </w:tcPr>
          <w:p w14:paraId="0E0BAEE7">
            <w:r>
              <w:t>更新时间</w:t>
            </w:r>
          </w:p>
        </w:tc>
        <w:tc>
          <w:tcPr>
            <w:tcW w:w="2160" w:type="dxa"/>
          </w:tcPr>
          <w:p w14:paraId="534A6F86">
            <w:r>
              <w:t>NULL, ON UPDATE CURRENT_TIMESTAMP</w:t>
            </w:r>
          </w:p>
        </w:tc>
      </w:tr>
    </w:tbl>
    <w:p w14:paraId="28A57E8B">
      <w:pPr>
        <w:rPr>
          <w:rFonts w:hint="default"/>
          <w:lang w:val="en-US" w:eastAsia="zh-CN"/>
        </w:rPr>
      </w:pPr>
    </w:p>
    <w:p w14:paraId="19D16EA6">
      <w:pPr>
        <w:pStyle w:val="4"/>
      </w:pPr>
      <w:r>
        <w:t>4.4 接口设计</w:t>
      </w:r>
    </w:p>
    <w:p w14:paraId="75512AB6">
      <w:pPr>
        <w:bidi w:val="0"/>
      </w:pPr>
      <w:r>
        <w:t>接口遵循 RESTful 风格，以资源路径表达业务对象，例如 /api/artworks 表示作品集合，/api/artworks/{id} 表示单个作品。系统还设计了浏览记录与收藏等行为接口（如 /api/artworks/{id}/view、/api/artworks/{id}/collect），用于记录用户行为并支撑统计分析。为支撑文山壮族刺绣数字化展示平台的内容发布、检索访问、互动参与与后台治理，系统后端以 RESTful 风格提供接口服务。接口以资源路径表达业务对象，采用 HTTP 方法区分操作语义，并以 JSON 作为主要数据交换格式。表中对接口功能、权限边界与关键参数进行归纳，以便于前后端联调与论文实现章节引用。</w:t>
      </w:r>
    </w:p>
    <w:p w14:paraId="6F25885F">
      <w:pPr>
        <w:bidi w:val="0"/>
        <w:jc w:val="center"/>
      </w:pPr>
      <w:r>
        <w:t>表 4-1 主要 API 接口清单</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71"/>
        <w:gridCol w:w="1771"/>
        <w:gridCol w:w="1771"/>
        <w:gridCol w:w="1772"/>
        <w:gridCol w:w="1771"/>
      </w:tblGrid>
      <w:tr w14:paraId="10284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tcPr>
          <w:p w14:paraId="16183F7E">
            <w:pPr>
              <w:bidi w:val="0"/>
              <w:ind w:left="0" w:leftChars="0" w:firstLine="0" w:firstLineChars="0"/>
            </w:pPr>
            <w:r>
              <w:t>序号</w:t>
            </w:r>
          </w:p>
        </w:tc>
        <w:tc>
          <w:tcPr>
            <w:tcW w:w="1771" w:type="dxa"/>
          </w:tcPr>
          <w:p w14:paraId="55610B34">
            <w:pPr>
              <w:bidi w:val="0"/>
              <w:ind w:left="0" w:leftChars="0" w:firstLine="0" w:firstLineChars="0"/>
            </w:pPr>
            <w:r>
              <w:t>模块</w:t>
            </w:r>
          </w:p>
        </w:tc>
        <w:tc>
          <w:tcPr>
            <w:tcW w:w="1771" w:type="dxa"/>
          </w:tcPr>
          <w:p w14:paraId="3D859CF8">
            <w:pPr>
              <w:bidi w:val="0"/>
              <w:ind w:left="0" w:leftChars="0" w:firstLine="0" w:firstLineChars="0"/>
            </w:pPr>
            <w:r>
              <w:t>方法</w:t>
            </w:r>
          </w:p>
        </w:tc>
        <w:tc>
          <w:tcPr>
            <w:tcW w:w="1772" w:type="dxa"/>
          </w:tcPr>
          <w:p w14:paraId="5DB185FF">
            <w:pPr>
              <w:bidi w:val="0"/>
              <w:ind w:left="0" w:leftChars="0" w:firstLine="0" w:firstLineChars="0"/>
            </w:pPr>
            <w:r>
              <w:t>路径</w:t>
            </w:r>
          </w:p>
        </w:tc>
        <w:tc>
          <w:tcPr>
            <w:tcW w:w="1771" w:type="dxa"/>
          </w:tcPr>
          <w:p w14:paraId="564A78CC">
            <w:pPr>
              <w:bidi w:val="0"/>
              <w:ind w:left="0" w:leftChars="0" w:firstLine="0" w:firstLineChars="0"/>
            </w:pPr>
            <w:r>
              <w:t>功能说明</w:t>
            </w:r>
          </w:p>
          <w:p w14:paraId="6A0E782E">
            <w:pPr>
              <w:bidi w:val="0"/>
              <w:ind w:left="0" w:leftChars="0" w:firstLine="0" w:firstLineChars="0"/>
            </w:pPr>
            <w:r>
              <w:t>访问权限</w:t>
            </w:r>
          </w:p>
          <w:p w14:paraId="6051D5A1">
            <w:pPr>
              <w:bidi w:val="0"/>
              <w:ind w:left="0" w:leftChars="0" w:firstLine="0" w:firstLineChars="0"/>
            </w:pPr>
            <w:r>
              <w:t>关键参数</w:t>
            </w:r>
          </w:p>
        </w:tc>
      </w:tr>
      <w:tr w14:paraId="411576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5" w:hRule="atLeast"/>
        </w:trPr>
        <w:tc>
          <w:tcPr>
            <w:tcW w:w="1771" w:type="dxa"/>
          </w:tcPr>
          <w:p w14:paraId="039AA015">
            <w:pPr>
              <w:bidi w:val="0"/>
            </w:pPr>
            <w:r>
              <w:t>1</w:t>
            </w:r>
          </w:p>
        </w:tc>
        <w:tc>
          <w:tcPr>
            <w:tcW w:w="1771" w:type="dxa"/>
          </w:tcPr>
          <w:p w14:paraId="6207ADAD">
            <w:pPr>
              <w:bidi w:val="0"/>
              <w:ind w:left="0" w:leftChars="0" w:firstLine="0" w:firstLineChars="0"/>
            </w:pPr>
            <w:r>
              <w:t>首页</w:t>
            </w:r>
          </w:p>
        </w:tc>
        <w:tc>
          <w:tcPr>
            <w:tcW w:w="1771" w:type="dxa"/>
          </w:tcPr>
          <w:p w14:paraId="2BF3F2FF">
            <w:pPr>
              <w:bidi w:val="0"/>
              <w:ind w:left="0" w:leftChars="0" w:firstLine="0" w:firstLineChars="0"/>
            </w:pPr>
            <w:r>
              <w:t>GET</w:t>
            </w:r>
          </w:p>
        </w:tc>
        <w:tc>
          <w:tcPr>
            <w:tcW w:w="1772" w:type="dxa"/>
          </w:tcPr>
          <w:p w14:paraId="43FAAEE1">
            <w:pPr>
              <w:bidi w:val="0"/>
              <w:ind w:left="0" w:leftChars="0" w:firstLine="0" w:firstLineChars="0"/>
            </w:pPr>
            <w:r>
              <w:t>/api/home/carousel</w:t>
            </w:r>
          </w:p>
        </w:tc>
        <w:tc>
          <w:tcPr>
            <w:tcW w:w="1771" w:type="dxa"/>
          </w:tcPr>
          <w:p w14:paraId="602CADC1">
            <w:pPr>
              <w:bidi w:val="0"/>
              <w:ind w:left="0" w:leftChars="0" w:firstLine="0" w:firstLineChars="0"/>
            </w:pPr>
            <w:r>
              <w:t>获取轮播内容</w:t>
            </w:r>
          </w:p>
          <w:p w14:paraId="7933D428">
            <w:pPr>
              <w:bidi w:val="0"/>
              <w:ind w:left="0" w:leftChars="0" w:firstLine="0" w:firstLineChars="0"/>
            </w:pPr>
            <w:r>
              <w:t>公共（游客/登录用户）</w:t>
            </w:r>
          </w:p>
        </w:tc>
      </w:tr>
      <w:tr w14:paraId="566A5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07" w:hRule="atLeast"/>
        </w:trPr>
        <w:tc>
          <w:tcPr>
            <w:tcW w:w="1771" w:type="dxa"/>
          </w:tcPr>
          <w:p w14:paraId="09C7AF16">
            <w:pPr>
              <w:bidi w:val="0"/>
            </w:pPr>
            <w:r>
              <w:t>2</w:t>
            </w:r>
          </w:p>
        </w:tc>
        <w:tc>
          <w:tcPr>
            <w:tcW w:w="1771" w:type="dxa"/>
          </w:tcPr>
          <w:p w14:paraId="0241725C">
            <w:pPr>
              <w:bidi w:val="0"/>
              <w:ind w:left="0" w:leftChars="0" w:firstLine="0" w:firstLineChars="0"/>
            </w:pPr>
            <w:r>
              <w:t>首页</w:t>
            </w:r>
          </w:p>
        </w:tc>
        <w:tc>
          <w:tcPr>
            <w:tcW w:w="1771" w:type="dxa"/>
          </w:tcPr>
          <w:p w14:paraId="5286E5C5">
            <w:pPr>
              <w:bidi w:val="0"/>
              <w:ind w:left="0" w:leftChars="0" w:firstLine="0" w:firstLineChars="0"/>
            </w:pPr>
            <w:r>
              <w:t>GET</w:t>
            </w:r>
          </w:p>
        </w:tc>
        <w:tc>
          <w:tcPr>
            <w:tcW w:w="1772" w:type="dxa"/>
          </w:tcPr>
          <w:p w14:paraId="053157AB">
            <w:pPr>
              <w:bidi w:val="0"/>
              <w:ind w:left="0" w:leftChars="0" w:firstLine="0" w:firstLineChars="0"/>
            </w:pPr>
            <w:r>
              <w:t>/api/home/features</w:t>
            </w:r>
          </w:p>
        </w:tc>
        <w:tc>
          <w:tcPr>
            <w:tcW w:w="1771" w:type="dxa"/>
          </w:tcPr>
          <w:p w14:paraId="11483D4A">
            <w:pPr>
              <w:bidi w:val="0"/>
              <w:ind w:left="0" w:leftChars="0" w:firstLine="0" w:firstLineChars="0"/>
            </w:pPr>
            <w:r>
              <w:t>获取核心功能导航</w:t>
            </w:r>
          </w:p>
          <w:p w14:paraId="72DB01FA">
            <w:pPr>
              <w:bidi w:val="0"/>
              <w:ind w:left="0" w:leftChars="0" w:firstLine="0" w:firstLineChars="0"/>
            </w:pPr>
            <w:r>
              <w:t>公共（游客/登录用户）</w:t>
            </w:r>
          </w:p>
        </w:tc>
      </w:tr>
      <w:tr w14:paraId="65007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tcPr>
          <w:p w14:paraId="2D303B49">
            <w:pPr>
              <w:bidi w:val="0"/>
            </w:pPr>
            <w:r>
              <w:t>3</w:t>
            </w:r>
          </w:p>
        </w:tc>
        <w:tc>
          <w:tcPr>
            <w:tcW w:w="1771" w:type="dxa"/>
          </w:tcPr>
          <w:p w14:paraId="68552827">
            <w:pPr>
              <w:bidi w:val="0"/>
              <w:ind w:left="0" w:leftChars="0" w:firstLine="0" w:firstLineChars="0"/>
            </w:pPr>
            <w:r>
              <w:t>首页</w:t>
            </w:r>
          </w:p>
        </w:tc>
        <w:tc>
          <w:tcPr>
            <w:tcW w:w="1771" w:type="dxa"/>
          </w:tcPr>
          <w:p w14:paraId="6A1EF8C6">
            <w:pPr>
              <w:bidi w:val="0"/>
              <w:ind w:left="0" w:leftChars="0" w:firstLine="0" w:firstLineChars="0"/>
            </w:pPr>
            <w:r>
              <w:t>GET</w:t>
            </w:r>
          </w:p>
        </w:tc>
        <w:tc>
          <w:tcPr>
            <w:tcW w:w="1772" w:type="dxa"/>
          </w:tcPr>
          <w:p w14:paraId="7BC741D1">
            <w:pPr>
              <w:bidi w:val="0"/>
              <w:ind w:left="0" w:leftChars="0" w:firstLine="0" w:firstLineChars="0"/>
            </w:pPr>
            <w:r>
              <w:t>/api/home/announcements</w:t>
            </w:r>
          </w:p>
        </w:tc>
        <w:tc>
          <w:tcPr>
            <w:tcW w:w="1771" w:type="dxa"/>
          </w:tcPr>
          <w:p w14:paraId="6902F386">
            <w:pPr>
              <w:bidi w:val="0"/>
              <w:ind w:left="0" w:leftChars="0" w:firstLine="0" w:firstLineChars="0"/>
            </w:pPr>
            <w:r>
              <w:t>获取最新活动和公告</w:t>
            </w:r>
          </w:p>
          <w:p w14:paraId="1BD6927D">
            <w:pPr>
              <w:bidi w:val="0"/>
              <w:ind w:left="0" w:leftChars="0" w:firstLine="0" w:firstLineChars="0"/>
            </w:pPr>
            <w:r>
              <w:t>公共（游客/登录用户）</w:t>
            </w:r>
          </w:p>
        </w:tc>
      </w:tr>
      <w:tr w14:paraId="35887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tcPr>
          <w:p w14:paraId="430B408C">
            <w:pPr>
              <w:bidi w:val="0"/>
            </w:pPr>
            <w:r>
              <w:t>4</w:t>
            </w:r>
          </w:p>
        </w:tc>
        <w:tc>
          <w:tcPr>
            <w:tcW w:w="1771" w:type="dxa"/>
          </w:tcPr>
          <w:p w14:paraId="59EAF52D">
            <w:pPr>
              <w:bidi w:val="0"/>
              <w:ind w:left="0" w:leftChars="0" w:firstLine="0" w:firstLineChars="0"/>
            </w:pPr>
            <w:r>
              <w:t>首页</w:t>
            </w:r>
          </w:p>
        </w:tc>
        <w:tc>
          <w:tcPr>
            <w:tcW w:w="1771" w:type="dxa"/>
          </w:tcPr>
          <w:p w14:paraId="3D0A62AF">
            <w:pPr>
              <w:bidi w:val="0"/>
              <w:ind w:left="0" w:leftChars="0" w:firstLine="0" w:firstLineChars="0"/>
            </w:pPr>
            <w:r>
              <w:t>GET</w:t>
            </w:r>
          </w:p>
        </w:tc>
        <w:tc>
          <w:tcPr>
            <w:tcW w:w="1772" w:type="dxa"/>
          </w:tcPr>
          <w:p w14:paraId="611B1BED">
            <w:pPr>
              <w:bidi w:val="0"/>
              <w:ind w:left="0" w:leftChars="0" w:firstLine="0" w:firstLineChars="0"/>
            </w:pPr>
            <w:r>
              <w:t>/api/home/statistics</w:t>
            </w:r>
          </w:p>
        </w:tc>
        <w:tc>
          <w:tcPr>
            <w:tcW w:w="1771" w:type="dxa"/>
          </w:tcPr>
          <w:p w14:paraId="56B2DDB4">
            <w:pPr>
              <w:bidi w:val="0"/>
              <w:ind w:left="0" w:leftChars="0" w:firstLine="0" w:firstLineChars="0"/>
            </w:pPr>
            <w:r>
              <w:t>获取平台访问数据</w:t>
            </w:r>
          </w:p>
          <w:p w14:paraId="5D988362">
            <w:pPr>
              <w:bidi w:val="0"/>
              <w:ind w:left="0" w:leftChars="0" w:firstLine="0" w:firstLineChars="0"/>
            </w:pPr>
            <w:r>
              <w:t>公共（游客/登录用户）</w:t>
            </w:r>
          </w:p>
        </w:tc>
      </w:tr>
      <w:tr w14:paraId="0219F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tcPr>
          <w:p w14:paraId="014F9ABB">
            <w:pPr>
              <w:bidi w:val="0"/>
            </w:pPr>
            <w:r>
              <w:t>5</w:t>
            </w:r>
          </w:p>
        </w:tc>
        <w:tc>
          <w:tcPr>
            <w:tcW w:w="1771" w:type="dxa"/>
          </w:tcPr>
          <w:p w14:paraId="003EA15D">
            <w:pPr>
              <w:bidi w:val="0"/>
              <w:ind w:left="0" w:leftChars="0" w:firstLine="0" w:firstLineChars="0"/>
            </w:pPr>
            <w:r>
              <w:t>作品</w:t>
            </w:r>
          </w:p>
        </w:tc>
        <w:tc>
          <w:tcPr>
            <w:tcW w:w="1771" w:type="dxa"/>
          </w:tcPr>
          <w:p w14:paraId="60C64CF1">
            <w:pPr>
              <w:bidi w:val="0"/>
              <w:ind w:left="0" w:leftChars="0" w:firstLine="0" w:firstLineChars="0"/>
            </w:pPr>
            <w:r>
              <w:t>GET</w:t>
            </w:r>
          </w:p>
        </w:tc>
        <w:tc>
          <w:tcPr>
            <w:tcW w:w="1772" w:type="dxa"/>
          </w:tcPr>
          <w:p w14:paraId="2AAAE02E">
            <w:pPr>
              <w:bidi w:val="0"/>
              <w:ind w:left="0" w:leftChars="0" w:firstLine="0" w:firstLineChars="0"/>
            </w:pPr>
            <w:r>
              <w:t>/api/artworks</w:t>
            </w:r>
          </w:p>
        </w:tc>
        <w:tc>
          <w:tcPr>
            <w:tcW w:w="1771" w:type="dxa"/>
          </w:tcPr>
          <w:p w14:paraId="2D39497D">
            <w:pPr>
              <w:bidi w:val="0"/>
              <w:ind w:left="0" w:leftChars="0" w:firstLine="0" w:firstLineChars="0"/>
            </w:pPr>
            <w:r>
              <w:t>获取作品列表（支持分类、分页）</w:t>
            </w:r>
          </w:p>
          <w:p w14:paraId="2D265E1C">
            <w:pPr>
              <w:bidi w:val="0"/>
              <w:ind w:left="0" w:leftChars="0" w:firstLine="0" w:firstLineChars="0"/>
            </w:pPr>
            <w:r>
              <w:t>公共（游客/登录用户）</w:t>
            </w:r>
          </w:p>
          <w:p w14:paraId="2071AC31">
            <w:pPr>
              <w:bidi w:val="0"/>
            </w:pPr>
            <w:r>
              <w:t>page/size（可选），category/keyword（可选）</w:t>
            </w:r>
          </w:p>
        </w:tc>
      </w:tr>
      <w:tr w14:paraId="1BE4E8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tcPr>
          <w:p w14:paraId="145FFE90">
            <w:pPr>
              <w:bidi w:val="0"/>
              <w:ind w:left="0" w:leftChars="0" w:firstLine="0" w:firstLineChars="0"/>
            </w:pPr>
            <w:r>
              <w:t>6</w:t>
            </w:r>
          </w:p>
        </w:tc>
        <w:tc>
          <w:tcPr>
            <w:tcW w:w="1771" w:type="dxa"/>
          </w:tcPr>
          <w:p w14:paraId="2EC09226">
            <w:pPr>
              <w:bidi w:val="0"/>
              <w:ind w:left="0" w:leftChars="0" w:firstLine="0" w:firstLineChars="0"/>
            </w:pPr>
            <w:r>
              <w:t>作品</w:t>
            </w:r>
          </w:p>
        </w:tc>
        <w:tc>
          <w:tcPr>
            <w:tcW w:w="1771" w:type="dxa"/>
          </w:tcPr>
          <w:p w14:paraId="1CB4B2A1">
            <w:pPr>
              <w:bidi w:val="0"/>
              <w:ind w:left="0" w:leftChars="0" w:firstLine="0" w:firstLineChars="0"/>
            </w:pPr>
            <w:r>
              <w:t>GET</w:t>
            </w:r>
          </w:p>
        </w:tc>
        <w:tc>
          <w:tcPr>
            <w:tcW w:w="1772" w:type="dxa"/>
          </w:tcPr>
          <w:p w14:paraId="773104E9">
            <w:pPr>
              <w:bidi w:val="0"/>
              <w:ind w:left="0" w:leftChars="0" w:firstLine="0" w:firstLineChars="0"/>
            </w:pPr>
            <w:r>
              <w:t>/api/artworks/{id}</w:t>
            </w:r>
          </w:p>
        </w:tc>
        <w:tc>
          <w:tcPr>
            <w:tcW w:w="1771" w:type="dxa"/>
          </w:tcPr>
          <w:p w14:paraId="7D6280AE">
            <w:pPr>
              <w:bidi w:val="0"/>
              <w:ind w:left="0" w:leftChars="0" w:firstLine="0" w:firstLineChars="0"/>
            </w:pPr>
            <w:r>
              <w:t>获取作品详情</w:t>
            </w:r>
          </w:p>
          <w:p w14:paraId="2774A512">
            <w:pPr>
              <w:bidi w:val="0"/>
              <w:ind w:left="0" w:leftChars="0" w:firstLine="0" w:firstLineChars="0"/>
            </w:pPr>
            <w:r>
              <w:t>公共（游客/登录用户）</w:t>
            </w:r>
          </w:p>
          <w:p w14:paraId="697D924A">
            <w:pPr>
              <w:bidi w:val="0"/>
              <w:ind w:left="0" w:leftChars="0" w:firstLine="0" w:firstLineChars="0"/>
            </w:pPr>
            <w:r>
              <w:t>id</w:t>
            </w:r>
          </w:p>
        </w:tc>
      </w:tr>
      <w:tr w14:paraId="2F4BA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tcPr>
          <w:p w14:paraId="3F682656">
            <w:pPr>
              <w:bidi w:val="0"/>
            </w:pPr>
            <w:r>
              <w:t>7</w:t>
            </w:r>
          </w:p>
        </w:tc>
        <w:tc>
          <w:tcPr>
            <w:tcW w:w="1771" w:type="dxa"/>
          </w:tcPr>
          <w:p w14:paraId="2B587C08">
            <w:pPr>
              <w:bidi w:val="0"/>
            </w:pPr>
            <w:r>
              <w:t>作品</w:t>
            </w:r>
          </w:p>
        </w:tc>
        <w:tc>
          <w:tcPr>
            <w:tcW w:w="1771" w:type="dxa"/>
          </w:tcPr>
          <w:p w14:paraId="7CD4C00D">
            <w:pPr>
              <w:bidi w:val="0"/>
            </w:pPr>
            <w:r>
              <w:t>GET</w:t>
            </w:r>
          </w:p>
        </w:tc>
        <w:tc>
          <w:tcPr>
            <w:tcW w:w="1772" w:type="dxa"/>
          </w:tcPr>
          <w:p w14:paraId="4682BA50">
            <w:pPr>
              <w:bidi w:val="0"/>
              <w:ind w:left="0" w:leftChars="0" w:firstLine="0" w:firstLineChars="0"/>
            </w:pPr>
            <w:r>
              <w:t>/api/artworks/categories</w:t>
            </w:r>
          </w:p>
        </w:tc>
        <w:tc>
          <w:tcPr>
            <w:tcW w:w="1771" w:type="dxa"/>
          </w:tcPr>
          <w:p w14:paraId="429196D2">
            <w:pPr>
              <w:bidi w:val="0"/>
              <w:ind w:left="0" w:leftChars="0" w:firstLine="0" w:firstLineChars="0"/>
            </w:pPr>
            <w:r>
              <w:t>获取作品分类列表公共（游客/登录用户）</w:t>
            </w:r>
          </w:p>
        </w:tc>
      </w:tr>
      <w:tr w14:paraId="1AA85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tcPr>
          <w:p w14:paraId="4058D2A9">
            <w:pPr>
              <w:bidi w:val="0"/>
            </w:pPr>
            <w:r>
              <w:t>8</w:t>
            </w:r>
          </w:p>
        </w:tc>
        <w:tc>
          <w:tcPr>
            <w:tcW w:w="1771" w:type="dxa"/>
          </w:tcPr>
          <w:p w14:paraId="2F9E4E43">
            <w:pPr>
              <w:bidi w:val="0"/>
            </w:pPr>
            <w:r>
              <w:t>作品</w:t>
            </w:r>
          </w:p>
        </w:tc>
        <w:tc>
          <w:tcPr>
            <w:tcW w:w="1771" w:type="dxa"/>
          </w:tcPr>
          <w:p w14:paraId="14F9492A">
            <w:pPr>
              <w:bidi w:val="0"/>
            </w:pPr>
            <w:r>
              <w:t>POST</w:t>
            </w:r>
          </w:p>
        </w:tc>
        <w:tc>
          <w:tcPr>
            <w:tcW w:w="1772" w:type="dxa"/>
          </w:tcPr>
          <w:p w14:paraId="5C24D4EC">
            <w:pPr>
              <w:bidi w:val="0"/>
              <w:ind w:left="0" w:leftChars="0" w:firstLine="0" w:firstLineChars="0"/>
            </w:pPr>
            <w:r>
              <w:t>/api/artworks/{id}/view</w:t>
            </w:r>
          </w:p>
        </w:tc>
        <w:tc>
          <w:tcPr>
            <w:tcW w:w="1771" w:type="dxa"/>
          </w:tcPr>
          <w:p w14:paraId="63003AE6">
            <w:pPr>
              <w:bidi w:val="0"/>
              <w:ind w:left="0" w:leftChars="0" w:firstLine="0" w:firstLineChars="0"/>
            </w:pPr>
            <w:r>
              <w:t>记录作品浏览</w:t>
            </w:r>
          </w:p>
          <w:p w14:paraId="46733C9B">
            <w:pPr>
              <w:bidi w:val="0"/>
              <w:ind w:left="0" w:leftChars="0" w:firstLine="0" w:firstLineChars="0"/>
            </w:pPr>
            <w:r>
              <w:t>公共（游客/登录用户）id</w:t>
            </w:r>
          </w:p>
        </w:tc>
      </w:tr>
      <w:tr w14:paraId="4BD221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tcPr>
          <w:p w14:paraId="6217F5F4">
            <w:pPr>
              <w:bidi w:val="0"/>
            </w:pPr>
            <w:r>
              <w:t>9</w:t>
            </w:r>
          </w:p>
        </w:tc>
        <w:tc>
          <w:tcPr>
            <w:tcW w:w="1771" w:type="dxa"/>
          </w:tcPr>
          <w:p w14:paraId="08DECA88">
            <w:pPr>
              <w:bidi w:val="0"/>
            </w:pPr>
            <w:r>
              <w:t>作品</w:t>
            </w:r>
          </w:p>
        </w:tc>
        <w:tc>
          <w:tcPr>
            <w:tcW w:w="1771" w:type="dxa"/>
          </w:tcPr>
          <w:p w14:paraId="3A2E707D">
            <w:pPr>
              <w:bidi w:val="0"/>
            </w:pPr>
            <w:r>
              <w:t>POST</w:t>
            </w:r>
          </w:p>
        </w:tc>
        <w:tc>
          <w:tcPr>
            <w:tcW w:w="1772" w:type="dxa"/>
          </w:tcPr>
          <w:p w14:paraId="29D32603">
            <w:pPr>
              <w:bidi w:val="0"/>
              <w:ind w:left="0" w:leftChars="0" w:firstLine="0" w:firstLineChars="0"/>
            </w:pPr>
            <w:r>
              <w:t>/api/artworks/{id}/collect</w:t>
            </w:r>
          </w:p>
        </w:tc>
        <w:tc>
          <w:tcPr>
            <w:tcW w:w="1771" w:type="dxa"/>
          </w:tcPr>
          <w:p w14:paraId="54EDCD00">
            <w:pPr>
              <w:bidi w:val="0"/>
              <w:ind w:left="0" w:leftChars="0" w:firstLine="0" w:firstLineChars="0"/>
            </w:pPr>
            <w:r>
              <w:t>收藏作品登录用户id</w:t>
            </w:r>
          </w:p>
        </w:tc>
      </w:tr>
      <w:tr w14:paraId="4E5C18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tcPr>
          <w:p w14:paraId="2A01B85E">
            <w:pPr>
              <w:bidi w:val="0"/>
            </w:pPr>
            <w:r>
              <w:t>10</w:t>
            </w:r>
          </w:p>
        </w:tc>
        <w:tc>
          <w:tcPr>
            <w:tcW w:w="1771" w:type="dxa"/>
          </w:tcPr>
          <w:p w14:paraId="5B60E747">
            <w:pPr>
              <w:bidi w:val="0"/>
            </w:pPr>
            <w:r>
              <w:t>作品</w:t>
            </w:r>
          </w:p>
        </w:tc>
        <w:tc>
          <w:tcPr>
            <w:tcW w:w="1771" w:type="dxa"/>
          </w:tcPr>
          <w:p w14:paraId="4636E900">
            <w:pPr>
              <w:bidi w:val="0"/>
            </w:pPr>
            <w:r>
              <w:t>DELETE</w:t>
            </w:r>
          </w:p>
        </w:tc>
        <w:tc>
          <w:tcPr>
            <w:tcW w:w="1772" w:type="dxa"/>
          </w:tcPr>
          <w:p w14:paraId="17F2466F">
            <w:pPr>
              <w:bidi w:val="0"/>
              <w:ind w:left="0" w:leftChars="0" w:firstLine="0" w:firstLineChars="0"/>
            </w:pPr>
            <w:r>
              <w:t>/api/artworks/{id}/collect</w:t>
            </w:r>
          </w:p>
        </w:tc>
        <w:tc>
          <w:tcPr>
            <w:tcW w:w="1771" w:type="dxa"/>
          </w:tcPr>
          <w:p w14:paraId="1A5B8AB7">
            <w:pPr>
              <w:bidi w:val="0"/>
              <w:ind w:left="0" w:leftChars="0" w:firstLine="0" w:firstLineChars="0"/>
            </w:pPr>
            <w:r>
              <w:t>取消收藏登录用户id</w:t>
            </w:r>
          </w:p>
        </w:tc>
      </w:tr>
      <w:tr w14:paraId="7C5A7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31" w:hRule="atLeast"/>
        </w:trPr>
        <w:tc>
          <w:tcPr>
            <w:tcW w:w="1771" w:type="dxa"/>
          </w:tcPr>
          <w:p w14:paraId="0AA4568C">
            <w:pPr>
              <w:bidi w:val="0"/>
            </w:pPr>
            <w:r>
              <w:t>11</w:t>
            </w:r>
          </w:p>
        </w:tc>
        <w:tc>
          <w:tcPr>
            <w:tcW w:w="1771" w:type="dxa"/>
          </w:tcPr>
          <w:p w14:paraId="158A22AB">
            <w:pPr>
              <w:bidi w:val="0"/>
            </w:pPr>
            <w:r>
              <w:t>知识</w:t>
            </w:r>
          </w:p>
        </w:tc>
        <w:tc>
          <w:tcPr>
            <w:tcW w:w="1771" w:type="dxa"/>
          </w:tcPr>
          <w:p w14:paraId="232F1381">
            <w:pPr>
              <w:bidi w:val="0"/>
            </w:pPr>
            <w:r>
              <w:t>GET</w:t>
            </w:r>
          </w:p>
        </w:tc>
        <w:tc>
          <w:tcPr>
            <w:tcW w:w="1772" w:type="dxa"/>
          </w:tcPr>
          <w:p w14:paraId="3241F690">
            <w:pPr>
              <w:bidi w:val="0"/>
              <w:ind w:left="0" w:leftChars="0" w:firstLine="0" w:firstLineChars="0"/>
            </w:pPr>
            <w:r>
              <w:t>/api/knowledge</w:t>
            </w:r>
          </w:p>
        </w:tc>
        <w:tc>
          <w:tcPr>
            <w:tcW w:w="1771" w:type="dxa"/>
          </w:tcPr>
          <w:p w14:paraId="619631C7">
            <w:pPr>
              <w:bidi w:val="0"/>
              <w:ind w:left="0" w:leftChars="0" w:firstLine="0" w:firstLineChars="0"/>
            </w:pPr>
            <w:r>
              <w:t>获取知识文章列表（支持分类、分页）公共（游客/登录用户）</w:t>
            </w:r>
          </w:p>
          <w:p w14:paraId="2FEEDFB3">
            <w:pPr>
              <w:bidi w:val="0"/>
              <w:ind w:left="0" w:leftChars="0" w:firstLine="0" w:firstLineChars="0"/>
            </w:pPr>
          </w:p>
        </w:tc>
      </w:tr>
      <w:tr w14:paraId="49FB8B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tcPr>
          <w:p w14:paraId="7BEC620E">
            <w:pPr>
              <w:bidi w:val="0"/>
            </w:pPr>
            <w:r>
              <w:t>12</w:t>
            </w:r>
          </w:p>
        </w:tc>
        <w:tc>
          <w:tcPr>
            <w:tcW w:w="1771" w:type="dxa"/>
          </w:tcPr>
          <w:p w14:paraId="129ACA7D">
            <w:pPr>
              <w:bidi w:val="0"/>
            </w:pPr>
            <w:r>
              <w:t>知识</w:t>
            </w:r>
          </w:p>
        </w:tc>
        <w:tc>
          <w:tcPr>
            <w:tcW w:w="1771" w:type="dxa"/>
          </w:tcPr>
          <w:p w14:paraId="3AB4E35F">
            <w:pPr>
              <w:bidi w:val="0"/>
            </w:pPr>
            <w:r>
              <w:t>GET</w:t>
            </w:r>
          </w:p>
        </w:tc>
        <w:tc>
          <w:tcPr>
            <w:tcW w:w="1772" w:type="dxa"/>
          </w:tcPr>
          <w:p w14:paraId="5822095F">
            <w:pPr>
              <w:bidi w:val="0"/>
              <w:ind w:left="0" w:leftChars="0" w:firstLine="0" w:firstLineChars="0"/>
            </w:pPr>
            <w:r>
              <w:t>/api/knowledge/{id}</w:t>
            </w:r>
          </w:p>
        </w:tc>
        <w:tc>
          <w:tcPr>
            <w:tcW w:w="1771" w:type="dxa"/>
          </w:tcPr>
          <w:p w14:paraId="7958311B">
            <w:pPr>
              <w:bidi w:val="0"/>
              <w:ind w:left="0" w:leftChars="0" w:firstLine="0" w:firstLineChars="0"/>
            </w:pPr>
            <w:r>
              <w:t>获取知识文章详情公共（游客/登录用户）</w:t>
            </w:r>
          </w:p>
          <w:p w14:paraId="53CB192E">
            <w:pPr>
              <w:bidi w:val="0"/>
            </w:pPr>
            <w:r>
              <w:t>id</w:t>
            </w:r>
          </w:p>
        </w:tc>
      </w:tr>
      <w:tr w14:paraId="28B96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tcPr>
          <w:p w14:paraId="1EC447B3">
            <w:pPr>
              <w:bidi w:val="0"/>
            </w:pPr>
            <w:r>
              <w:t>13</w:t>
            </w:r>
          </w:p>
        </w:tc>
        <w:tc>
          <w:tcPr>
            <w:tcW w:w="1771" w:type="dxa"/>
          </w:tcPr>
          <w:p w14:paraId="78D5620E">
            <w:pPr>
              <w:bidi w:val="0"/>
            </w:pPr>
            <w:r>
              <w:t>知识</w:t>
            </w:r>
          </w:p>
        </w:tc>
        <w:tc>
          <w:tcPr>
            <w:tcW w:w="1771" w:type="dxa"/>
          </w:tcPr>
          <w:p w14:paraId="0EE80CBA">
            <w:pPr>
              <w:bidi w:val="0"/>
            </w:pPr>
            <w:r>
              <w:t>GET</w:t>
            </w:r>
          </w:p>
        </w:tc>
        <w:tc>
          <w:tcPr>
            <w:tcW w:w="1772" w:type="dxa"/>
          </w:tcPr>
          <w:p w14:paraId="67B1F687">
            <w:pPr>
              <w:bidi w:val="0"/>
              <w:ind w:left="0" w:leftChars="0" w:firstLine="0" w:firstLineChars="0"/>
            </w:pPr>
            <w:r>
              <w:t>/api/knowledge/categories</w:t>
            </w:r>
          </w:p>
        </w:tc>
        <w:tc>
          <w:tcPr>
            <w:tcW w:w="1771" w:type="dxa"/>
          </w:tcPr>
          <w:p w14:paraId="6D71BC15">
            <w:pPr>
              <w:bidi w:val="0"/>
              <w:ind w:left="0" w:leftChars="0" w:firstLine="0" w:firstLineChars="0"/>
            </w:pPr>
            <w:r>
              <w:t>获取知识分类列表公共（游客/登录用户）</w:t>
            </w:r>
          </w:p>
        </w:tc>
      </w:tr>
      <w:tr w14:paraId="10F62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tcPr>
          <w:p w14:paraId="4A594FF0">
            <w:pPr>
              <w:bidi w:val="0"/>
            </w:pPr>
            <w:r>
              <w:t>14</w:t>
            </w:r>
          </w:p>
        </w:tc>
        <w:tc>
          <w:tcPr>
            <w:tcW w:w="1771" w:type="dxa"/>
          </w:tcPr>
          <w:p w14:paraId="42D018D7">
            <w:pPr>
              <w:bidi w:val="0"/>
            </w:pPr>
            <w:r>
              <w:t>知识</w:t>
            </w:r>
          </w:p>
        </w:tc>
        <w:tc>
          <w:tcPr>
            <w:tcW w:w="1771" w:type="dxa"/>
          </w:tcPr>
          <w:p w14:paraId="60F22CD8">
            <w:pPr>
              <w:bidi w:val="0"/>
            </w:pPr>
            <w:r>
              <w:t>POST</w:t>
            </w:r>
          </w:p>
        </w:tc>
        <w:tc>
          <w:tcPr>
            <w:tcW w:w="1772" w:type="dxa"/>
          </w:tcPr>
          <w:p w14:paraId="05D54E14">
            <w:pPr>
              <w:bidi w:val="0"/>
              <w:ind w:left="0" w:leftChars="0" w:firstLine="0" w:firstLineChars="0"/>
            </w:pPr>
            <w:r>
              <w:t>/api/knowledge/{id}/view</w:t>
            </w:r>
          </w:p>
        </w:tc>
        <w:tc>
          <w:tcPr>
            <w:tcW w:w="1771" w:type="dxa"/>
          </w:tcPr>
          <w:p w14:paraId="1884046E">
            <w:pPr>
              <w:bidi w:val="0"/>
              <w:ind w:left="0" w:leftChars="0" w:firstLine="0" w:firstLineChars="0"/>
            </w:pPr>
            <w:r>
              <w:t>记录知识浏览公共（游客/登录用户）id</w:t>
            </w:r>
          </w:p>
        </w:tc>
      </w:tr>
      <w:tr w14:paraId="339F5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tcPr>
          <w:p w14:paraId="6C471B5C">
            <w:pPr>
              <w:bidi w:val="0"/>
            </w:pPr>
            <w:r>
              <w:t>15</w:t>
            </w:r>
          </w:p>
        </w:tc>
        <w:tc>
          <w:tcPr>
            <w:tcW w:w="1771" w:type="dxa"/>
          </w:tcPr>
          <w:p w14:paraId="2145CE72">
            <w:pPr>
              <w:bidi w:val="0"/>
            </w:pPr>
            <w:r>
              <w:t>评论</w:t>
            </w:r>
          </w:p>
        </w:tc>
        <w:tc>
          <w:tcPr>
            <w:tcW w:w="1771" w:type="dxa"/>
          </w:tcPr>
          <w:p w14:paraId="6D5FCE30">
            <w:pPr>
              <w:bidi w:val="0"/>
            </w:pPr>
            <w:r>
              <w:t>GET</w:t>
            </w:r>
          </w:p>
        </w:tc>
        <w:tc>
          <w:tcPr>
            <w:tcW w:w="1772" w:type="dxa"/>
          </w:tcPr>
          <w:p w14:paraId="4E2F05B1">
            <w:pPr>
              <w:bidi w:val="0"/>
              <w:ind w:left="0" w:leftChars="0" w:firstLine="0" w:firstLineChars="0"/>
            </w:pPr>
            <w:r>
              <w:t>/api/comments</w:t>
            </w:r>
          </w:p>
        </w:tc>
        <w:tc>
          <w:tcPr>
            <w:tcW w:w="1771" w:type="dxa"/>
          </w:tcPr>
          <w:p w14:paraId="245BBE01">
            <w:pPr>
              <w:bidi w:val="0"/>
            </w:pPr>
            <w:r>
              <w:t>获取评论列表（按作品或话题）公共（游客/登录用户）</w:t>
            </w:r>
          </w:p>
        </w:tc>
      </w:tr>
      <w:tr w14:paraId="0079DF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tcPr>
          <w:p w14:paraId="67F276D0">
            <w:pPr>
              <w:bidi w:val="0"/>
            </w:pPr>
            <w:r>
              <w:t>16</w:t>
            </w:r>
          </w:p>
        </w:tc>
        <w:tc>
          <w:tcPr>
            <w:tcW w:w="1771" w:type="dxa"/>
          </w:tcPr>
          <w:p w14:paraId="3C648640">
            <w:pPr>
              <w:bidi w:val="0"/>
            </w:pPr>
            <w:r>
              <w:t>评论</w:t>
            </w:r>
          </w:p>
        </w:tc>
        <w:tc>
          <w:tcPr>
            <w:tcW w:w="1771" w:type="dxa"/>
          </w:tcPr>
          <w:p w14:paraId="04262704">
            <w:pPr>
              <w:bidi w:val="0"/>
            </w:pPr>
            <w:r>
              <w:t>POST</w:t>
            </w:r>
          </w:p>
        </w:tc>
        <w:tc>
          <w:tcPr>
            <w:tcW w:w="1772" w:type="dxa"/>
          </w:tcPr>
          <w:p w14:paraId="07501EE9">
            <w:pPr>
              <w:bidi w:val="0"/>
              <w:ind w:left="0" w:leftChars="0" w:firstLine="0" w:firstLineChars="0"/>
            </w:pPr>
            <w:r>
              <w:t>/api/comments</w:t>
            </w:r>
          </w:p>
        </w:tc>
        <w:tc>
          <w:tcPr>
            <w:tcW w:w="1771" w:type="dxa"/>
          </w:tcPr>
          <w:p w14:paraId="6E46CF0D">
            <w:pPr>
              <w:bidi w:val="0"/>
              <w:ind w:left="0" w:leftChars="0" w:firstLine="0" w:firstLineChars="0"/>
            </w:pPr>
            <w:r>
              <w:t>发布评论登录用户</w:t>
            </w:r>
          </w:p>
        </w:tc>
      </w:tr>
      <w:tr w14:paraId="17D8E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tcPr>
          <w:p w14:paraId="7E577591">
            <w:pPr>
              <w:bidi w:val="0"/>
            </w:pPr>
            <w:r>
              <w:t>17</w:t>
            </w:r>
          </w:p>
        </w:tc>
        <w:tc>
          <w:tcPr>
            <w:tcW w:w="1771" w:type="dxa"/>
          </w:tcPr>
          <w:p w14:paraId="40613940">
            <w:pPr>
              <w:bidi w:val="0"/>
            </w:pPr>
            <w:r>
              <w:t>评论</w:t>
            </w:r>
          </w:p>
        </w:tc>
        <w:tc>
          <w:tcPr>
            <w:tcW w:w="1771" w:type="dxa"/>
          </w:tcPr>
          <w:p w14:paraId="019B00F1">
            <w:pPr>
              <w:bidi w:val="0"/>
            </w:pPr>
            <w:r>
              <w:t>DELETE</w:t>
            </w:r>
          </w:p>
        </w:tc>
        <w:tc>
          <w:tcPr>
            <w:tcW w:w="1772" w:type="dxa"/>
          </w:tcPr>
          <w:p w14:paraId="12F5D7AB">
            <w:pPr>
              <w:bidi w:val="0"/>
              <w:ind w:left="0" w:leftChars="0" w:firstLine="0" w:firstLineChars="0"/>
            </w:pPr>
            <w:r>
              <w:t>/api/comments/{id}</w:t>
            </w:r>
          </w:p>
        </w:tc>
        <w:tc>
          <w:tcPr>
            <w:tcW w:w="1771" w:type="dxa"/>
          </w:tcPr>
          <w:p w14:paraId="5BF037F4">
            <w:pPr>
              <w:bidi w:val="0"/>
              <w:ind w:left="0" w:leftChars="0" w:firstLine="0" w:firstLineChars="0"/>
            </w:pPr>
            <w:r>
              <w:t>删除评论（管理员）管理员id</w:t>
            </w:r>
          </w:p>
        </w:tc>
      </w:tr>
      <w:tr w14:paraId="6898A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tcPr>
          <w:p w14:paraId="28BA91BF">
            <w:pPr>
              <w:bidi w:val="0"/>
            </w:pPr>
            <w:r>
              <w:t>18</w:t>
            </w:r>
          </w:p>
        </w:tc>
        <w:tc>
          <w:tcPr>
            <w:tcW w:w="1771" w:type="dxa"/>
          </w:tcPr>
          <w:p w14:paraId="487C0C2B">
            <w:pPr>
              <w:bidi w:val="0"/>
            </w:pPr>
            <w:r>
              <w:t>评论</w:t>
            </w:r>
          </w:p>
        </w:tc>
        <w:tc>
          <w:tcPr>
            <w:tcW w:w="1771" w:type="dxa"/>
          </w:tcPr>
          <w:p w14:paraId="57AB18C5">
            <w:pPr>
              <w:bidi w:val="0"/>
            </w:pPr>
            <w:r>
              <w:t>POST</w:t>
            </w:r>
          </w:p>
        </w:tc>
        <w:tc>
          <w:tcPr>
            <w:tcW w:w="1772" w:type="dxa"/>
          </w:tcPr>
          <w:p w14:paraId="42644226">
            <w:pPr>
              <w:bidi w:val="0"/>
              <w:ind w:left="0" w:leftChars="0" w:firstLine="0" w:firstLineChars="0"/>
            </w:pPr>
            <w:r>
              <w:t>/api/comments/{id}/reply</w:t>
            </w:r>
          </w:p>
        </w:tc>
        <w:tc>
          <w:tcPr>
            <w:tcW w:w="1771" w:type="dxa"/>
          </w:tcPr>
          <w:p w14:paraId="68200163">
            <w:pPr>
              <w:bidi w:val="0"/>
              <w:ind w:left="0" w:leftChars="0" w:firstLine="0" w:firstLineChars="0"/>
            </w:pPr>
            <w:r>
              <w:t>回复评论（管理员）管理员id</w:t>
            </w:r>
          </w:p>
        </w:tc>
      </w:tr>
      <w:tr w14:paraId="643E1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tcPr>
          <w:p w14:paraId="04D14D47">
            <w:pPr>
              <w:bidi w:val="0"/>
            </w:pPr>
            <w:r>
              <w:t>19</w:t>
            </w:r>
          </w:p>
        </w:tc>
        <w:tc>
          <w:tcPr>
            <w:tcW w:w="1771" w:type="dxa"/>
          </w:tcPr>
          <w:p w14:paraId="5DC47334">
            <w:pPr>
              <w:bidi w:val="0"/>
            </w:pPr>
            <w:r>
              <w:t>话题</w:t>
            </w:r>
          </w:p>
        </w:tc>
        <w:tc>
          <w:tcPr>
            <w:tcW w:w="1771" w:type="dxa"/>
          </w:tcPr>
          <w:p w14:paraId="64965736">
            <w:pPr>
              <w:bidi w:val="0"/>
            </w:pPr>
            <w:r>
              <w:t>GET</w:t>
            </w:r>
          </w:p>
        </w:tc>
        <w:tc>
          <w:tcPr>
            <w:tcW w:w="1772" w:type="dxa"/>
          </w:tcPr>
          <w:p w14:paraId="2EBC9DC5">
            <w:pPr>
              <w:bidi w:val="0"/>
              <w:ind w:left="0" w:leftChars="0" w:firstLine="0" w:firstLineChars="0"/>
            </w:pPr>
            <w:r>
              <w:t>/api/topics</w:t>
            </w:r>
          </w:p>
        </w:tc>
        <w:tc>
          <w:tcPr>
            <w:tcW w:w="1771" w:type="dxa"/>
          </w:tcPr>
          <w:p w14:paraId="25B9343C">
            <w:pPr>
              <w:bidi w:val="0"/>
              <w:ind w:left="0" w:leftChars="0" w:firstLine="0" w:firstLineChars="0"/>
            </w:pPr>
            <w:r>
              <w:t>获取话题列表公共（游客/登录用户）</w:t>
            </w:r>
          </w:p>
        </w:tc>
      </w:tr>
      <w:tr w14:paraId="3CE6D8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tcPr>
          <w:p w14:paraId="221A008E">
            <w:pPr>
              <w:bidi w:val="0"/>
            </w:pPr>
            <w:r>
              <w:t>20</w:t>
            </w:r>
          </w:p>
        </w:tc>
        <w:tc>
          <w:tcPr>
            <w:tcW w:w="1771" w:type="dxa"/>
          </w:tcPr>
          <w:p w14:paraId="4ACFEE93">
            <w:pPr>
              <w:bidi w:val="0"/>
            </w:pPr>
            <w:r>
              <w:t>话题</w:t>
            </w:r>
          </w:p>
        </w:tc>
        <w:tc>
          <w:tcPr>
            <w:tcW w:w="1771" w:type="dxa"/>
          </w:tcPr>
          <w:p w14:paraId="721C7D7C">
            <w:pPr>
              <w:bidi w:val="0"/>
            </w:pPr>
            <w:r>
              <w:t>GET</w:t>
            </w:r>
          </w:p>
        </w:tc>
        <w:tc>
          <w:tcPr>
            <w:tcW w:w="1772" w:type="dxa"/>
          </w:tcPr>
          <w:p w14:paraId="556B6EAA">
            <w:pPr>
              <w:bidi w:val="0"/>
              <w:ind w:left="0" w:leftChars="0" w:firstLine="0" w:firstLineChars="0"/>
            </w:pPr>
            <w:r>
              <w:t>/api/topics/{id}</w:t>
            </w:r>
          </w:p>
        </w:tc>
        <w:tc>
          <w:tcPr>
            <w:tcW w:w="1771" w:type="dxa"/>
          </w:tcPr>
          <w:p w14:paraId="31D15D91">
            <w:pPr>
              <w:bidi w:val="0"/>
              <w:ind w:left="0" w:leftChars="0" w:firstLine="0" w:firstLineChars="0"/>
            </w:pPr>
            <w:r>
              <w:t>获取话题详情</w:t>
            </w:r>
          </w:p>
          <w:p w14:paraId="5080E757">
            <w:pPr>
              <w:bidi w:val="0"/>
              <w:ind w:left="0" w:leftChars="0" w:firstLine="0" w:firstLineChars="0"/>
            </w:pPr>
            <w:r>
              <w:t>公共（游客/登录用户）</w:t>
            </w:r>
          </w:p>
          <w:p w14:paraId="2C02E289">
            <w:pPr>
              <w:bidi w:val="0"/>
            </w:pPr>
            <w:r>
              <w:t>id</w:t>
            </w:r>
          </w:p>
        </w:tc>
      </w:tr>
      <w:tr w14:paraId="2591F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tcPr>
          <w:p w14:paraId="1E87BBBE">
            <w:pPr>
              <w:bidi w:val="0"/>
            </w:pPr>
            <w:r>
              <w:t>21</w:t>
            </w:r>
          </w:p>
        </w:tc>
        <w:tc>
          <w:tcPr>
            <w:tcW w:w="1771" w:type="dxa"/>
          </w:tcPr>
          <w:p w14:paraId="178610DD">
            <w:pPr>
              <w:bidi w:val="0"/>
            </w:pPr>
            <w:r>
              <w:t>话题</w:t>
            </w:r>
          </w:p>
        </w:tc>
        <w:tc>
          <w:tcPr>
            <w:tcW w:w="1771" w:type="dxa"/>
          </w:tcPr>
          <w:p w14:paraId="2AE06580">
            <w:pPr>
              <w:bidi w:val="0"/>
            </w:pPr>
            <w:r>
              <w:t>POST</w:t>
            </w:r>
          </w:p>
        </w:tc>
        <w:tc>
          <w:tcPr>
            <w:tcW w:w="1772" w:type="dxa"/>
          </w:tcPr>
          <w:p w14:paraId="349437E3">
            <w:pPr>
              <w:bidi w:val="0"/>
              <w:ind w:left="0" w:leftChars="0" w:firstLine="0" w:firstLineChars="0"/>
            </w:pPr>
            <w:r>
              <w:t>/api/topics</w:t>
            </w:r>
          </w:p>
        </w:tc>
        <w:tc>
          <w:tcPr>
            <w:tcW w:w="1771" w:type="dxa"/>
          </w:tcPr>
          <w:p w14:paraId="656A002E">
            <w:pPr>
              <w:bidi w:val="0"/>
              <w:ind w:left="0" w:leftChars="0" w:firstLine="0" w:firstLineChars="0"/>
            </w:pPr>
            <w:r>
              <w:t>创建话题（管理员</w:t>
            </w:r>
          </w:p>
        </w:tc>
      </w:tr>
      <w:tr w14:paraId="28A16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tcPr>
          <w:p w14:paraId="52572865">
            <w:pPr>
              <w:bidi w:val="0"/>
            </w:pPr>
            <w:r>
              <w:t>22</w:t>
            </w:r>
          </w:p>
        </w:tc>
        <w:tc>
          <w:tcPr>
            <w:tcW w:w="1771" w:type="dxa"/>
          </w:tcPr>
          <w:p w14:paraId="0190C4A1">
            <w:pPr>
              <w:bidi w:val="0"/>
            </w:pPr>
            <w:r>
              <w:t>话题</w:t>
            </w:r>
          </w:p>
        </w:tc>
        <w:tc>
          <w:tcPr>
            <w:tcW w:w="1771" w:type="dxa"/>
          </w:tcPr>
          <w:p w14:paraId="5EE9DDF2">
            <w:pPr>
              <w:bidi w:val="0"/>
            </w:pPr>
            <w:r>
              <w:t>PUT</w:t>
            </w:r>
          </w:p>
        </w:tc>
        <w:tc>
          <w:tcPr>
            <w:tcW w:w="1772" w:type="dxa"/>
          </w:tcPr>
          <w:p w14:paraId="360036EE">
            <w:pPr>
              <w:bidi w:val="0"/>
              <w:ind w:left="0" w:leftChars="0" w:firstLine="0" w:firstLineChars="0"/>
            </w:pPr>
            <w:r>
              <w:t>/api/topics/{id}</w:t>
            </w:r>
          </w:p>
        </w:tc>
        <w:tc>
          <w:tcPr>
            <w:tcW w:w="1771" w:type="dxa"/>
          </w:tcPr>
          <w:p w14:paraId="5CC98906">
            <w:pPr>
              <w:bidi w:val="0"/>
              <w:ind w:left="0" w:leftChars="0" w:firstLine="0" w:firstLineChars="0"/>
            </w:pPr>
            <w:r>
              <w:t>编辑话题（管理员）管理员</w:t>
            </w:r>
          </w:p>
        </w:tc>
      </w:tr>
      <w:tr w14:paraId="7B539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tcPr>
          <w:p w14:paraId="45084A26">
            <w:pPr>
              <w:bidi w:val="0"/>
            </w:pPr>
            <w:r>
              <w:t>23</w:t>
            </w:r>
          </w:p>
        </w:tc>
        <w:tc>
          <w:tcPr>
            <w:tcW w:w="1771" w:type="dxa"/>
          </w:tcPr>
          <w:p w14:paraId="20C4F65C">
            <w:pPr>
              <w:bidi w:val="0"/>
            </w:pPr>
            <w:r>
              <w:t>话题</w:t>
            </w:r>
          </w:p>
        </w:tc>
        <w:tc>
          <w:tcPr>
            <w:tcW w:w="1771" w:type="dxa"/>
          </w:tcPr>
          <w:p w14:paraId="01A1C180">
            <w:pPr>
              <w:bidi w:val="0"/>
            </w:pPr>
            <w:r>
              <w:t>DELETE</w:t>
            </w:r>
          </w:p>
        </w:tc>
        <w:tc>
          <w:tcPr>
            <w:tcW w:w="1772" w:type="dxa"/>
          </w:tcPr>
          <w:p w14:paraId="7E8671D4">
            <w:pPr>
              <w:bidi w:val="0"/>
              <w:ind w:left="0" w:leftChars="0" w:firstLine="0" w:firstLineChars="0"/>
            </w:pPr>
            <w:r>
              <w:t>/api/topics/{id}</w:t>
            </w:r>
          </w:p>
        </w:tc>
        <w:tc>
          <w:tcPr>
            <w:tcW w:w="1771" w:type="dxa"/>
          </w:tcPr>
          <w:p w14:paraId="35CD5615">
            <w:pPr>
              <w:bidi w:val="0"/>
              <w:ind w:left="0" w:leftChars="0" w:firstLine="0" w:firstLineChars="0"/>
            </w:pPr>
            <w:r>
              <w:t>删除话题（管理员）管理员</w:t>
            </w:r>
          </w:p>
        </w:tc>
      </w:tr>
      <w:tr w14:paraId="49070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tcPr>
          <w:p w14:paraId="3159DF08">
            <w:pPr>
              <w:bidi w:val="0"/>
            </w:pPr>
            <w:r>
              <w:t>24</w:t>
            </w:r>
          </w:p>
        </w:tc>
        <w:tc>
          <w:tcPr>
            <w:tcW w:w="1771" w:type="dxa"/>
          </w:tcPr>
          <w:p w14:paraId="65030A3A">
            <w:pPr>
              <w:bidi w:val="0"/>
            </w:pPr>
            <w:r>
              <w:t>话题</w:t>
            </w:r>
          </w:p>
        </w:tc>
        <w:tc>
          <w:tcPr>
            <w:tcW w:w="1771" w:type="dxa"/>
          </w:tcPr>
          <w:p w14:paraId="1177CAFA">
            <w:pPr>
              <w:bidi w:val="0"/>
            </w:pPr>
            <w:r>
              <w:t>POST</w:t>
            </w:r>
          </w:p>
        </w:tc>
        <w:tc>
          <w:tcPr>
            <w:tcW w:w="1772" w:type="dxa"/>
          </w:tcPr>
          <w:p w14:paraId="7EF2C4B0">
            <w:pPr>
              <w:bidi w:val="0"/>
              <w:ind w:left="0" w:leftChars="0" w:firstLine="0" w:firstLineChars="0"/>
            </w:pPr>
            <w:r>
              <w:t>/api/topics/{id}/pin</w:t>
            </w:r>
          </w:p>
        </w:tc>
        <w:tc>
          <w:tcPr>
            <w:tcW w:w="1771" w:type="dxa"/>
          </w:tcPr>
          <w:p w14:paraId="5E975752">
            <w:pPr>
              <w:bidi w:val="0"/>
              <w:ind w:left="0" w:leftChars="0" w:firstLine="0" w:firstLineChars="0"/>
            </w:pPr>
            <w:r>
              <w:t>置顶话题（管理员）管理员id</w:t>
            </w:r>
          </w:p>
        </w:tc>
      </w:tr>
      <w:tr w14:paraId="4D2D4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tcPr>
          <w:p w14:paraId="557BF772">
            <w:pPr>
              <w:bidi w:val="0"/>
            </w:pPr>
            <w:r>
              <w:t>25</w:t>
            </w:r>
          </w:p>
        </w:tc>
        <w:tc>
          <w:tcPr>
            <w:tcW w:w="1771" w:type="dxa"/>
          </w:tcPr>
          <w:p w14:paraId="094A22B9">
            <w:pPr>
              <w:bidi w:val="0"/>
            </w:pPr>
            <w:r>
              <w:t>投票</w:t>
            </w:r>
          </w:p>
        </w:tc>
        <w:tc>
          <w:tcPr>
            <w:tcW w:w="1771" w:type="dxa"/>
          </w:tcPr>
          <w:p w14:paraId="4BE8D63B">
            <w:pPr>
              <w:bidi w:val="0"/>
            </w:pPr>
            <w:r>
              <w:t>GET</w:t>
            </w:r>
          </w:p>
        </w:tc>
        <w:tc>
          <w:tcPr>
            <w:tcW w:w="1772" w:type="dxa"/>
          </w:tcPr>
          <w:p w14:paraId="625754E9">
            <w:pPr>
              <w:bidi w:val="0"/>
              <w:ind w:left="0" w:leftChars="0" w:firstLine="0" w:firstLineChars="0"/>
            </w:pPr>
            <w:r>
              <w:t>/api/votes</w:t>
            </w:r>
          </w:p>
        </w:tc>
        <w:tc>
          <w:tcPr>
            <w:tcW w:w="1771" w:type="dxa"/>
          </w:tcPr>
          <w:p w14:paraId="32ACA42F">
            <w:pPr>
              <w:bidi w:val="0"/>
              <w:ind w:left="0" w:leftChars="0" w:firstLine="0" w:firstLineChars="0"/>
            </w:pPr>
            <w:r>
              <w:t>获取投票活动列表公共（游客/登录用户page/size（可选）</w:t>
            </w:r>
          </w:p>
        </w:tc>
      </w:tr>
      <w:tr w14:paraId="5ED51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tcPr>
          <w:p w14:paraId="04FDB952">
            <w:pPr>
              <w:bidi w:val="0"/>
            </w:pPr>
            <w:r>
              <w:t>26</w:t>
            </w:r>
          </w:p>
        </w:tc>
        <w:tc>
          <w:tcPr>
            <w:tcW w:w="1771" w:type="dxa"/>
          </w:tcPr>
          <w:p w14:paraId="5F7136E1">
            <w:pPr>
              <w:bidi w:val="0"/>
            </w:pPr>
            <w:r>
              <w:t>投票</w:t>
            </w:r>
          </w:p>
        </w:tc>
        <w:tc>
          <w:tcPr>
            <w:tcW w:w="1771" w:type="dxa"/>
          </w:tcPr>
          <w:p w14:paraId="0A7BFCC7">
            <w:pPr>
              <w:bidi w:val="0"/>
            </w:pPr>
            <w:r>
              <w:t>GET</w:t>
            </w:r>
          </w:p>
        </w:tc>
        <w:tc>
          <w:tcPr>
            <w:tcW w:w="1772" w:type="dxa"/>
          </w:tcPr>
          <w:p w14:paraId="3F4506F0">
            <w:pPr>
              <w:bidi w:val="0"/>
              <w:ind w:left="0" w:leftChars="0" w:firstLine="0" w:firstLineChars="0"/>
            </w:pPr>
            <w:r>
              <w:t>/api/votes/{id}</w:t>
            </w:r>
          </w:p>
        </w:tc>
        <w:tc>
          <w:tcPr>
            <w:tcW w:w="1771" w:type="dxa"/>
          </w:tcPr>
          <w:p w14:paraId="5BD93D4C">
            <w:pPr>
              <w:bidi w:val="0"/>
              <w:ind w:left="0" w:leftChars="0" w:firstLine="0" w:firstLineChars="0"/>
            </w:pPr>
            <w:r>
              <w:t>获取投票详情和统计公共（游客/登录用户）id</w:t>
            </w:r>
          </w:p>
        </w:tc>
      </w:tr>
      <w:tr w14:paraId="05269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tcPr>
          <w:p w14:paraId="2DA9A5B5">
            <w:pPr>
              <w:bidi w:val="0"/>
            </w:pPr>
            <w:r>
              <w:t>27</w:t>
            </w:r>
          </w:p>
        </w:tc>
        <w:tc>
          <w:tcPr>
            <w:tcW w:w="1771" w:type="dxa"/>
          </w:tcPr>
          <w:p w14:paraId="59FB84D1">
            <w:pPr>
              <w:bidi w:val="0"/>
            </w:pPr>
            <w:r>
              <w:t>投票</w:t>
            </w:r>
          </w:p>
        </w:tc>
        <w:tc>
          <w:tcPr>
            <w:tcW w:w="1771" w:type="dxa"/>
          </w:tcPr>
          <w:p w14:paraId="7A0D78E4">
            <w:pPr>
              <w:bidi w:val="0"/>
            </w:pPr>
            <w:r>
              <w:t>POST</w:t>
            </w:r>
          </w:p>
        </w:tc>
        <w:tc>
          <w:tcPr>
            <w:tcW w:w="1772" w:type="dxa"/>
          </w:tcPr>
          <w:p w14:paraId="3DC3C4DC">
            <w:pPr>
              <w:bidi w:val="0"/>
              <w:ind w:left="0" w:leftChars="0" w:firstLine="0" w:firstLineChars="0"/>
            </w:pPr>
            <w:r>
              <w:t>/api/votes/{id}/vote</w:t>
            </w:r>
          </w:p>
        </w:tc>
        <w:tc>
          <w:tcPr>
            <w:tcW w:w="1771" w:type="dxa"/>
          </w:tcPr>
          <w:p w14:paraId="16FB83DF">
            <w:pPr>
              <w:bidi w:val="0"/>
              <w:ind w:left="0" w:leftChars="0" w:firstLine="0" w:firstLineChars="0"/>
            </w:pPr>
            <w:r>
              <w:t>提交投票登录用户id</w:t>
            </w:r>
          </w:p>
        </w:tc>
      </w:tr>
      <w:tr w14:paraId="377C5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tcPr>
          <w:p w14:paraId="260C249A">
            <w:pPr>
              <w:bidi w:val="0"/>
            </w:pPr>
            <w:r>
              <w:t>28</w:t>
            </w:r>
          </w:p>
        </w:tc>
        <w:tc>
          <w:tcPr>
            <w:tcW w:w="1771" w:type="dxa"/>
          </w:tcPr>
          <w:p w14:paraId="34A7C224">
            <w:pPr>
              <w:bidi w:val="0"/>
            </w:pPr>
            <w:r>
              <w:t>反馈</w:t>
            </w:r>
          </w:p>
        </w:tc>
        <w:tc>
          <w:tcPr>
            <w:tcW w:w="1771" w:type="dxa"/>
          </w:tcPr>
          <w:p w14:paraId="34CE961D">
            <w:pPr>
              <w:bidi w:val="0"/>
            </w:pPr>
            <w:r>
              <w:t>POST</w:t>
            </w:r>
          </w:p>
        </w:tc>
        <w:tc>
          <w:tcPr>
            <w:tcW w:w="1772" w:type="dxa"/>
          </w:tcPr>
          <w:p w14:paraId="18DEE2D8">
            <w:pPr>
              <w:bidi w:val="0"/>
              <w:ind w:left="0" w:leftChars="0" w:firstLine="0" w:firstLineChars="0"/>
            </w:pPr>
            <w:r>
              <w:t>/api/feedback</w:t>
            </w:r>
          </w:p>
        </w:tc>
        <w:tc>
          <w:tcPr>
            <w:tcW w:w="1771" w:type="dxa"/>
          </w:tcPr>
          <w:p w14:paraId="3E4AA80E">
            <w:pPr>
              <w:bidi w:val="0"/>
              <w:ind w:left="0" w:leftChars="0" w:firstLine="0" w:firstLineChars="0"/>
            </w:pPr>
            <w:r>
              <w:t>提交用户反馈公共（游客/登录用户）</w:t>
            </w:r>
          </w:p>
          <w:p w14:paraId="0CCA6357">
            <w:pPr>
              <w:bidi w:val="0"/>
            </w:pPr>
            <w:r>
              <w:t>—</w:t>
            </w:r>
          </w:p>
        </w:tc>
      </w:tr>
      <w:tr w14:paraId="27E85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tcPr>
          <w:p w14:paraId="1D523ABF">
            <w:pPr>
              <w:bidi w:val="0"/>
            </w:pPr>
            <w:r>
              <w:t>29</w:t>
            </w:r>
          </w:p>
        </w:tc>
        <w:tc>
          <w:tcPr>
            <w:tcW w:w="1771" w:type="dxa"/>
          </w:tcPr>
          <w:p w14:paraId="196F4699">
            <w:pPr>
              <w:bidi w:val="0"/>
            </w:pPr>
            <w:r>
              <w:t>反馈</w:t>
            </w:r>
          </w:p>
        </w:tc>
        <w:tc>
          <w:tcPr>
            <w:tcW w:w="1771" w:type="dxa"/>
          </w:tcPr>
          <w:p w14:paraId="776A5E1E">
            <w:pPr>
              <w:bidi w:val="0"/>
            </w:pPr>
            <w:r>
              <w:t>GET</w:t>
            </w:r>
          </w:p>
        </w:tc>
        <w:tc>
          <w:tcPr>
            <w:tcW w:w="1772" w:type="dxa"/>
          </w:tcPr>
          <w:p w14:paraId="46C970C3">
            <w:pPr>
              <w:bidi w:val="0"/>
              <w:ind w:left="0" w:leftChars="0" w:firstLine="0" w:firstLineChars="0"/>
            </w:pPr>
            <w:r>
              <w:t>/api/feedback</w:t>
            </w:r>
          </w:p>
        </w:tc>
        <w:tc>
          <w:tcPr>
            <w:tcW w:w="1771" w:type="dxa"/>
          </w:tcPr>
          <w:p w14:paraId="0F568FD5">
            <w:pPr>
              <w:bidi w:val="0"/>
              <w:ind w:left="0" w:leftChars="0" w:firstLine="0" w:firstLineChars="0"/>
            </w:pPr>
            <w:r>
              <w:t>获取反馈列表（管理员）</w:t>
            </w:r>
          </w:p>
          <w:p w14:paraId="72ADFF43">
            <w:pPr>
              <w:bidi w:val="0"/>
            </w:pPr>
            <w:r>
              <w:t>管理员</w:t>
            </w:r>
          </w:p>
          <w:p w14:paraId="62F1035D">
            <w:pPr>
              <w:bidi w:val="0"/>
            </w:pPr>
            <w:r>
              <w:t>—</w:t>
            </w:r>
          </w:p>
        </w:tc>
      </w:tr>
      <w:tr w14:paraId="76AB1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tcPr>
          <w:p w14:paraId="74A6CE06">
            <w:pPr>
              <w:bidi w:val="0"/>
            </w:pPr>
            <w:r>
              <w:t>31</w:t>
            </w:r>
          </w:p>
        </w:tc>
        <w:tc>
          <w:tcPr>
            <w:tcW w:w="1771" w:type="dxa"/>
          </w:tcPr>
          <w:p w14:paraId="197FBA48">
            <w:pPr>
              <w:bidi w:val="0"/>
            </w:pPr>
            <w:r>
              <w:t>用户</w:t>
            </w:r>
          </w:p>
        </w:tc>
        <w:tc>
          <w:tcPr>
            <w:tcW w:w="1771" w:type="dxa"/>
          </w:tcPr>
          <w:p w14:paraId="50CAAAE4">
            <w:pPr>
              <w:bidi w:val="0"/>
            </w:pPr>
            <w:r>
              <w:t>POST</w:t>
            </w:r>
          </w:p>
        </w:tc>
        <w:tc>
          <w:tcPr>
            <w:tcW w:w="1772" w:type="dxa"/>
          </w:tcPr>
          <w:p w14:paraId="31576FDD">
            <w:pPr>
              <w:bidi w:val="0"/>
              <w:ind w:left="0" w:leftChars="0" w:firstLine="0" w:firstLineChars="0"/>
            </w:pPr>
            <w:r>
              <w:t>/api/users/login</w:t>
            </w:r>
          </w:p>
        </w:tc>
        <w:tc>
          <w:tcPr>
            <w:tcW w:w="1771" w:type="dxa"/>
          </w:tcPr>
          <w:p w14:paraId="5A5BD967">
            <w:pPr>
              <w:bidi w:val="0"/>
              <w:ind w:left="0" w:leftChars="0" w:firstLine="0" w:firstLineChars="0"/>
            </w:pPr>
            <w:r>
              <w:t>用户登录</w:t>
            </w:r>
          </w:p>
          <w:p w14:paraId="39BE9E6E">
            <w:pPr>
              <w:bidi w:val="0"/>
            </w:pPr>
            <w:r>
              <w:t>游客/未登录用户</w:t>
            </w:r>
          </w:p>
          <w:p w14:paraId="51BBF820">
            <w:pPr>
              <w:bidi w:val="0"/>
            </w:pPr>
            <w:r>
              <w:t>—</w:t>
            </w:r>
          </w:p>
        </w:tc>
      </w:tr>
      <w:tr w14:paraId="61EB1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tcPr>
          <w:p w14:paraId="3FE09125">
            <w:pPr>
              <w:bidi w:val="0"/>
            </w:pPr>
            <w:r>
              <w:t>32</w:t>
            </w:r>
          </w:p>
        </w:tc>
        <w:tc>
          <w:tcPr>
            <w:tcW w:w="1771" w:type="dxa"/>
          </w:tcPr>
          <w:p w14:paraId="0E0C125D">
            <w:pPr>
              <w:bidi w:val="0"/>
            </w:pPr>
            <w:r>
              <w:t>用户</w:t>
            </w:r>
          </w:p>
        </w:tc>
        <w:tc>
          <w:tcPr>
            <w:tcW w:w="1771" w:type="dxa"/>
          </w:tcPr>
          <w:p w14:paraId="3FAC01EA">
            <w:pPr>
              <w:bidi w:val="0"/>
            </w:pPr>
            <w:r>
              <w:t>GET</w:t>
            </w:r>
          </w:p>
        </w:tc>
        <w:tc>
          <w:tcPr>
            <w:tcW w:w="1772" w:type="dxa"/>
          </w:tcPr>
          <w:p w14:paraId="47E21FD2">
            <w:pPr>
              <w:bidi w:val="0"/>
            </w:pPr>
            <w:r>
              <w:t>/api/users/{id}</w:t>
            </w:r>
          </w:p>
        </w:tc>
        <w:tc>
          <w:tcPr>
            <w:tcW w:w="1771" w:type="dxa"/>
          </w:tcPr>
          <w:p w14:paraId="42AC37FF">
            <w:pPr>
              <w:bidi w:val="0"/>
            </w:pPr>
            <w:r>
              <w:t>获取用户信息</w:t>
            </w:r>
          </w:p>
          <w:p w14:paraId="358BEA74">
            <w:pPr>
              <w:bidi w:val="0"/>
            </w:pPr>
            <w:r>
              <w:t>公共（游客/登录用户）</w:t>
            </w:r>
          </w:p>
          <w:p w14:paraId="25EF0117">
            <w:pPr>
              <w:bidi w:val="0"/>
            </w:pPr>
            <w:r>
              <w:t>id</w:t>
            </w:r>
          </w:p>
        </w:tc>
      </w:tr>
      <w:tr w14:paraId="2C93E7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tcPr>
          <w:p w14:paraId="1E375E27">
            <w:pPr>
              <w:bidi w:val="0"/>
            </w:pPr>
            <w:r>
              <w:t>33</w:t>
            </w:r>
          </w:p>
        </w:tc>
        <w:tc>
          <w:tcPr>
            <w:tcW w:w="1771" w:type="dxa"/>
          </w:tcPr>
          <w:p w14:paraId="6C91F012">
            <w:pPr>
              <w:bidi w:val="0"/>
            </w:pPr>
            <w:r>
              <w:t>用户</w:t>
            </w:r>
          </w:p>
        </w:tc>
        <w:tc>
          <w:tcPr>
            <w:tcW w:w="1771" w:type="dxa"/>
          </w:tcPr>
          <w:p w14:paraId="2C14D3F8">
            <w:pPr>
              <w:bidi w:val="0"/>
            </w:pPr>
            <w:r>
              <w:t>PUT</w:t>
            </w:r>
          </w:p>
        </w:tc>
        <w:tc>
          <w:tcPr>
            <w:tcW w:w="1772" w:type="dxa"/>
          </w:tcPr>
          <w:p w14:paraId="195FF352">
            <w:pPr>
              <w:bidi w:val="0"/>
            </w:pPr>
            <w:r>
              <w:t>/api/users/{id}</w:t>
            </w:r>
          </w:p>
        </w:tc>
        <w:tc>
          <w:tcPr>
            <w:tcW w:w="1771" w:type="dxa"/>
          </w:tcPr>
          <w:p w14:paraId="46C99202">
            <w:pPr>
              <w:bidi w:val="0"/>
            </w:pPr>
            <w:r>
              <w:t>更新用户信息</w:t>
            </w:r>
          </w:p>
          <w:p w14:paraId="5DD62AB8">
            <w:pPr>
              <w:bidi w:val="0"/>
            </w:pPr>
            <w:r>
              <w:t>公共（游客/登录用户）</w:t>
            </w:r>
          </w:p>
          <w:p w14:paraId="060673C3">
            <w:pPr>
              <w:bidi w:val="0"/>
            </w:pPr>
            <w:r>
              <w:t>id</w:t>
            </w:r>
          </w:p>
        </w:tc>
      </w:tr>
      <w:tr w14:paraId="5D5C96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tcPr>
          <w:p w14:paraId="4E278708">
            <w:pPr>
              <w:bidi w:val="0"/>
            </w:pPr>
            <w:r>
              <w:t>34</w:t>
            </w:r>
          </w:p>
        </w:tc>
        <w:tc>
          <w:tcPr>
            <w:tcW w:w="1771" w:type="dxa"/>
          </w:tcPr>
          <w:p w14:paraId="5463703F">
            <w:pPr>
              <w:bidi w:val="0"/>
            </w:pPr>
            <w:r>
              <w:t>用户</w:t>
            </w:r>
          </w:p>
        </w:tc>
        <w:tc>
          <w:tcPr>
            <w:tcW w:w="1771" w:type="dxa"/>
          </w:tcPr>
          <w:p w14:paraId="142F7214">
            <w:pPr>
              <w:bidi w:val="0"/>
            </w:pPr>
            <w:r>
              <w:t>GET</w:t>
            </w:r>
          </w:p>
        </w:tc>
        <w:tc>
          <w:tcPr>
            <w:tcW w:w="1772" w:type="dxa"/>
          </w:tcPr>
          <w:p w14:paraId="729BA098">
            <w:pPr>
              <w:bidi w:val="0"/>
            </w:pPr>
            <w:r>
              <w:t>/api/users/{id}/collections</w:t>
            </w:r>
          </w:p>
        </w:tc>
        <w:tc>
          <w:tcPr>
            <w:tcW w:w="1771" w:type="dxa"/>
          </w:tcPr>
          <w:p w14:paraId="33B0DC7D">
            <w:pPr>
              <w:bidi w:val="0"/>
            </w:pPr>
            <w:r>
              <w:t>获取用户收藏列表</w:t>
            </w:r>
          </w:p>
          <w:p w14:paraId="7799C464">
            <w:pPr>
              <w:bidi w:val="0"/>
            </w:pPr>
            <w:r>
              <w:t>登录用户</w:t>
            </w:r>
          </w:p>
          <w:p w14:paraId="7D486A19">
            <w:pPr>
              <w:bidi w:val="0"/>
            </w:pPr>
            <w:r>
              <w:t>id</w:t>
            </w:r>
          </w:p>
        </w:tc>
      </w:tr>
      <w:tr w14:paraId="50B1C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tcPr>
          <w:p w14:paraId="552C1DEE">
            <w:pPr>
              <w:bidi w:val="0"/>
            </w:pPr>
            <w:r>
              <w:t>35</w:t>
            </w:r>
          </w:p>
        </w:tc>
        <w:tc>
          <w:tcPr>
            <w:tcW w:w="1771" w:type="dxa"/>
          </w:tcPr>
          <w:p w14:paraId="379F77B8">
            <w:pPr>
              <w:bidi w:val="0"/>
            </w:pPr>
            <w:r>
              <w:t>用户</w:t>
            </w:r>
          </w:p>
        </w:tc>
        <w:tc>
          <w:tcPr>
            <w:tcW w:w="1771" w:type="dxa"/>
          </w:tcPr>
          <w:p w14:paraId="3656BEC0">
            <w:pPr>
              <w:bidi w:val="0"/>
            </w:pPr>
            <w:r>
              <w:t>GET</w:t>
            </w:r>
          </w:p>
        </w:tc>
        <w:tc>
          <w:tcPr>
            <w:tcW w:w="1772" w:type="dxa"/>
          </w:tcPr>
          <w:p w14:paraId="2CF1CCFC">
            <w:pPr>
              <w:bidi w:val="0"/>
            </w:pPr>
            <w:r>
              <w:t>/api/users/{id}/history</w:t>
            </w:r>
          </w:p>
        </w:tc>
        <w:tc>
          <w:tcPr>
            <w:tcW w:w="1771" w:type="dxa"/>
          </w:tcPr>
          <w:p w14:paraId="535BEB58">
            <w:pPr>
              <w:bidi w:val="0"/>
            </w:pPr>
            <w:r>
              <w:t>获取用户浏览历史</w:t>
            </w:r>
          </w:p>
          <w:p w14:paraId="090D8FD0">
            <w:pPr>
              <w:bidi w:val="0"/>
            </w:pPr>
            <w:r>
              <w:t>登录用户</w:t>
            </w:r>
          </w:p>
          <w:p w14:paraId="4BCBC1C2">
            <w:pPr>
              <w:bidi w:val="0"/>
            </w:pPr>
            <w:r>
              <w:t>id</w:t>
            </w:r>
          </w:p>
        </w:tc>
      </w:tr>
      <w:tr w14:paraId="28448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tcPr>
          <w:p w14:paraId="7FEF5B77">
            <w:pPr>
              <w:bidi w:val="0"/>
            </w:pPr>
            <w:r>
              <w:t>36</w:t>
            </w:r>
          </w:p>
        </w:tc>
        <w:tc>
          <w:tcPr>
            <w:tcW w:w="1771" w:type="dxa"/>
          </w:tcPr>
          <w:p w14:paraId="6B882F85">
            <w:pPr>
              <w:bidi w:val="0"/>
            </w:pPr>
            <w:r>
              <w:t>后台管理</w:t>
            </w:r>
          </w:p>
        </w:tc>
        <w:tc>
          <w:tcPr>
            <w:tcW w:w="1771" w:type="dxa"/>
          </w:tcPr>
          <w:p w14:paraId="166DAFF5">
            <w:pPr>
              <w:bidi w:val="0"/>
            </w:pPr>
            <w:r>
              <w:t>GET</w:t>
            </w:r>
          </w:p>
        </w:tc>
        <w:tc>
          <w:tcPr>
            <w:tcW w:w="1772" w:type="dxa"/>
          </w:tcPr>
          <w:p w14:paraId="5F20C8BA">
            <w:pPr>
              <w:bidi w:val="0"/>
            </w:pPr>
            <w:r>
              <w:t>/api/admin/users</w:t>
            </w:r>
          </w:p>
        </w:tc>
        <w:tc>
          <w:tcPr>
            <w:tcW w:w="1771" w:type="dxa"/>
          </w:tcPr>
          <w:p w14:paraId="1EEE9C3C">
            <w:pPr>
              <w:bidi w:val="0"/>
            </w:pPr>
            <w:r>
              <w:t>获取用户列表</w:t>
            </w:r>
          </w:p>
          <w:p w14:paraId="58EAAC86">
            <w:pPr>
              <w:bidi w:val="0"/>
            </w:pPr>
            <w:r>
              <w:t>管理员</w:t>
            </w:r>
          </w:p>
          <w:p w14:paraId="60A9FB86">
            <w:pPr>
              <w:bidi w:val="0"/>
            </w:pPr>
            <w:r>
              <w:t>page/size（可选）</w:t>
            </w:r>
          </w:p>
        </w:tc>
      </w:tr>
      <w:tr w14:paraId="4F244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tcPr>
          <w:p w14:paraId="2C2FEA30">
            <w:pPr>
              <w:bidi w:val="0"/>
            </w:pPr>
            <w:r>
              <w:t>37</w:t>
            </w:r>
          </w:p>
        </w:tc>
        <w:tc>
          <w:tcPr>
            <w:tcW w:w="1771" w:type="dxa"/>
          </w:tcPr>
          <w:p w14:paraId="0D853496">
            <w:pPr>
              <w:bidi w:val="0"/>
            </w:pPr>
            <w:r>
              <w:t>后台管理</w:t>
            </w:r>
          </w:p>
        </w:tc>
        <w:tc>
          <w:tcPr>
            <w:tcW w:w="1771" w:type="dxa"/>
          </w:tcPr>
          <w:p w14:paraId="5A613FFA">
            <w:pPr>
              <w:bidi w:val="0"/>
            </w:pPr>
            <w:r>
              <w:t>POST</w:t>
            </w:r>
          </w:p>
        </w:tc>
        <w:tc>
          <w:tcPr>
            <w:tcW w:w="1772" w:type="dxa"/>
          </w:tcPr>
          <w:p w14:paraId="5F5F4BAA">
            <w:pPr>
              <w:bidi w:val="0"/>
            </w:pPr>
            <w:r>
              <w:t>/api/admin/users</w:t>
            </w:r>
          </w:p>
        </w:tc>
        <w:tc>
          <w:tcPr>
            <w:tcW w:w="1771" w:type="dxa"/>
          </w:tcPr>
          <w:p w14:paraId="142BF6A0">
            <w:pPr>
              <w:bidi w:val="0"/>
            </w:pPr>
            <w:r>
              <w:t>创建用户</w:t>
            </w:r>
          </w:p>
          <w:p w14:paraId="6F260A9E">
            <w:pPr>
              <w:bidi w:val="0"/>
            </w:pPr>
            <w:r>
              <w:t>管理员</w:t>
            </w:r>
          </w:p>
          <w:p w14:paraId="0ECBA766">
            <w:pPr>
              <w:bidi w:val="0"/>
            </w:pPr>
            <w:r>
              <w:t>page/size（可选）</w:t>
            </w:r>
          </w:p>
        </w:tc>
      </w:tr>
      <w:tr w14:paraId="752C2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tcPr>
          <w:p w14:paraId="2D7A7292">
            <w:pPr>
              <w:bidi w:val="0"/>
            </w:pPr>
            <w:r>
              <w:t>38</w:t>
            </w:r>
          </w:p>
        </w:tc>
        <w:tc>
          <w:tcPr>
            <w:tcW w:w="1771" w:type="dxa"/>
          </w:tcPr>
          <w:p w14:paraId="05F00751">
            <w:pPr>
              <w:bidi w:val="0"/>
            </w:pPr>
            <w:r>
              <w:t>后台管理</w:t>
            </w:r>
          </w:p>
        </w:tc>
        <w:tc>
          <w:tcPr>
            <w:tcW w:w="1771" w:type="dxa"/>
          </w:tcPr>
          <w:p w14:paraId="7D8C9AAB">
            <w:pPr>
              <w:bidi w:val="0"/>
            </w:pPr>
            <w:r>
              <w:t>PUT</w:t>
            </w:r>
          </w:p>
        </w:tc>
        <w:tc>
          <w:tcPr>
            <w:tcW w:w="1772" w:type="dxa"/>
          </w:tcPr>
          <w:p w14:paraId="0CDD7348">
            <w:pPr>
              <w:bidi w:val="0"/>
            </w:pPr>
            <w:r>
              <w:t>/api/admin/users/{id}</w:t>
            </w:r>
          </w:p>
        </w:tc>
        <w:tc>
          <w:tcPr>
            <w:tcW w:w="1771" w:type="dxa"/>
          </w:tcPr>
          <w:p w14:paraId="0939EE28">
            <w:pPr>
              <w:bidi w:val="0"/>
            </w:pPr>
            <w:r>
              <w:t>修改用户信息</w:t>
            </w:r>
          </w:p>
          <w:p w14:paraId="1D103926">
            <w:pPr>
              <w:bidi w:val="0"/>
            </w:pPr>
            <w:r>
              <w:t>管理员</w:t>
            </w:r>
          </w:p>
          <w:p w14:paraId="235ACBC3">
            <w:pPr>
              <w:bidi w:val="0"/>
            </w:pPr>
            <w:r>
              <w:t>id</w:t>
            </w:r>
          </w:p>
        </w:tc>
      </w:tr>
      <w:tr w14:paraId="59E83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tcPr>
          <w:p w14:paraId="02F364BB">
            <w:pPr>
              <w:bidi w:val="0"/>
            </w:pPr>
            <w:r>
              <w:t>39</w:t>
            </w:r>
          </w:p>
        </w:tc>
        <w:tc>
          <w:tcPr>
            <w:tcW w:w="1771" w:type="dxa"/>
          </w:tcPr>
          <w:p w14:paraId="5E10E2AB">
            <w:pPr>
              <w:bidi w:val="0"/>
            </w:pPr>
            <w:r>
              <w:t>后台管理</w:t>
            </w:r>
          </w:p>
        </w:tc>
        <w:tc>
          <w:tcPr>
            <w:tcW w:w="1771" w:type="dxa"/>
          </w:tcPr>
          <w:p w14:paraId="76A65088">
            <w:pPr>
              <w:bidi w:val="0"/>
            </w:pPr>
            <w:r>
              <w:t>DELETE</w:t>
            </w:r>
          </w:p>
        </w:tc>
        <w:tc>
          <w:tcPr>
            <w:tcW w:w="1772" w:type="dxa"/>
          </w:tcPr>
          <w:p w14:paraId="67239141">
            <w:pPr>
              <w:bidi w:val="0"/>
            </w:pPr>
            <w:r>
              <w:t>/api/admin/users/{id}</w:t>
            </w:r>
          </w:p>
        </w:tc>
        <w:tc>
          <w:tcPr>
            <w:tcW w:w="1771" w:type="dxa"/>
          </w:tcPr>
          <w:p w14:paraId="0BABB64E">
            <w:pPr>
              <w:bidi w:val="0"/>
            </w:pPr>
            <w:r>
              <w:t>删除用户</w:t>
            </w:r>
          </w:p>
          <w:p w14:paraId="658E4151">
            <w:pPr>
              <w:bidi w:val="0"/>
            </w:pPr>
            <w:r>
              <w:t>管理员</w:t>
            </w:r>
          </w:p>
          <w:p w14:paraId="5E47B8E6">
            <w:pPr>
              <w:bidi w:val="0"/>
            </w:pPr>
            <w:r>
              <w:t>id</w:t>
            </w:r>
          </w:p>
        </w:tc>
      </w:tr>
      <w:tr w14:paraId="334DC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tcPr>
          <w:p w14:paraId="2627A905">
            <w:pPr>
              <w:bidi w:val="0"/>
            </w:pPr>
            <w:r>
              <w:t>40</w:t>
            </w:r>
          </w:p>
        </w:tc>
        <w:tc>
          <w:tcPr>
            <w:tcW w:w="1771" w:type="dxa"/>
          </w:tcPr>
          <w:p w14:paraId="547A9F49">
            <w:pPr>
              <w:bidi w:val="0"/>
            </w:pPr>
            <w:r>
              <w:t>后台管理</w:t>
            </w:r>
          </w:p>
        </w:tc>
        <w:tc>
          <w:tcPr>
            <w:tcW w:w="1771" w:type="dxa"/>
          </w:tcPr>
          <w:p w14:paraId="7ECD42F6">
            <w:pPr>
              <w:bidi w:val="0"/>
            </w:pPr>
            <w:r>
              <w:t>GET</w:t>
            </w:r>
          </w:p>
        </w:tc>
        <w:tc>
          <w:tcPr>
            <w:tcW w:w="1772" w:type="dxa"/>
          </w:tcPr>
          <w:p w14:paraId="4F38F765">
            <w:pPr>
              <w:bidi w:val="0"/>
            </w:pPr>
            <w:r>
              <w:t>/api/admin/users/{id}/logs</w:t>
            </w:r>
          </w:p>
        </w:tc>
        <w:tc>
          <w:tcPr>
            <w:tcW w:w="1771" w:type="dxa"/>
          </w:tcPr>
          <w:p w14:paraId="4B6F9A83">
            <w:pPr>
              <w:bidi w:val="0"/>
            </w:pPr>
            <w:r>
              <w:t>获取用户行为日志</w:t>
            </w:r>
          </w:p>
          <w:p w14:paraId="3934B695">
            <w:pPr>
              <w:bidi w:val="0"/>
            </w:pPr>
            <w:r>
              <w:t>管理员</w:t>
            </w:r>
          </w:p>
          <w:p w14:paraId="3CFDB37F">
            <w:pPr>
              <w:bidi w:val="0"/>
            </w:pPr>
            <w:r>
              <w:t>id</w:t>
            </w:r>
          </w:p>
        </w:tc>
      </w:tr>
      <w:tr w14:paraId="7E38F2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tcPr>
          <w:p w14:paraId="207A4905">
            <w:pPr>
              <w:bidi w:val="0"/>
            </w:pPr>
            <w:r>
              <w:t>41</w:t>
            </w:r>
          </w:p>
        </w:tc>
        <w:tc>
          <w:tcPr>
            <w:tcW w:w="1771" w:type="dxa"/>
          </w:tcPr>
          <w:p w14:paraId="0F6EB621">
            <w:pPr>
              <w:bidi w:val="0"/>
            </w:pPr>
            <w:r>
              <w:t>后台管理</w:t>
            </w:r>
          </w:p>
        </w:tc>
        <w:tc>
          <w:tcPr>
            <w:tcW w:w="1771" w:type="dxa"/>
          </w:tcPr>
          <w:p w14:paraId="422F0115">
            <w:pPr>
              <w:bidi w:val="0"/>
            </w:pPr>
            <w:r>
              <w:t>POST</w:t>
            </w:r>
          </w:p>
        </w:tc>
        <w:tc>
          <w:tcPr>
            <w:tcW w:w="1772" w:type="dxa"/>
          </w:tcPr>
          <w:p w14:paraId="4A52E972">
            <w:pPr>
              <w:bidi w:val="0"/>
            </w:pPr>
            <w:r>
              <w:t>/api/admin/messages</w:t>
            </w:r>
          </w:p>
        </w:tc>
        <w:tc>
          <w:tcPr>
            <w:tcW w:w="1771" w:type="dxa"/>
          </w:tcPr>
          <w:p w14:paraId="6B29FEF7">
            <w:pPr>
              <w:bidi w:val="0"/>
            </w:pPr>
            <w:r>
              <w:t>发送消息推送</w:t>
            </w:r>
          </w:p>
          <w:p w14:paraId="36563197">
            <w:pPr>
              <w:bidi w:val="0"/>
            </w:pPr>
            <w:r>
              <w:t>管理员</w:t>
            </w:r>
          </w:p>
          <w:p w14:paraId="6CB485F9">
            <w:pPr>
              <w:bidi w:val="0"/>
            </w:pPr>
            <w:r>
              <w:t>—</w:t>
            </w:r>
          </w:p>
        </w:tc>
      </w:tr>
      <w:tr w14:paraId="70A06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tcPr>
          <w:p w14:paraId="64E43FA2">
            <w:pPr>
              <w:bidi w:val="0"/>
            </w:pPr>
            <w:r>
              <w:t>42</w:t>
            </w:r>
          </w:p>
        </w:tc>
        <w:tc>
          <w:tcPr>
            <w:tcW w:w="1771" w:type="dxa"/>
          </w:tcPr>
          <w:p w14:paraId="22463BE6">
            <w:pPr>
              <w:bidi w:val="0"/>
            </w:pPr>
            <w:r>
              <w:t>后台管理</w:t>
            </w:r>
          </w:p>
        </w:tc>
        <w:tc>
          <w:tcPr>
            <w:tcW w:w="1771" w:type="dxa"/>
          </w:tcPr>
          <w:p w14:paraId="17A0947A">
            <w:pPr>
              <w:bidi w:val="0"/>
            </w:pPr>
            <w:r>
              <w:t>POST</w:t>
            </w:r>
          </w:p>
        </w:tc>
        <w:tc>
          <w:tcPr>
            <w:tcW w:w="1772" w:type="dxa"/>
          </w:tcPr>
          <w:p w14:paraId="37F6A1B6">
            <w:pPr>
              <w:bidi w:val="0"/>
            </w:pPr>
            <w:r>
              <w:t>/api/admin/artworks</w:t>
            </w:r>
          </w:p>
        </w:tc>
        <w:tc>
          <w:tcPr>
            <w:tcW w:w="1771" w:type="dxa"/>
          </w:tcPr>
          <w:p w14:paraId="09B5450B">
            <w:pPr>
              <w:bidi w:val="0"/>
            </w:pPr>
            <w:r>
              <w:t>上传作品</w:t>
            </w:r>
          </w:p>
          <w:p w14:paraId="3642C4DE">
            <w:pPr>
              <w:bidi w:val="0"/>
            </w:pPr>
            <w:r>
              <w:t>管理员</w:t>
            </w:r>
          </w:p>
          <w:p w14:paraId="5B06FF43">
            <w:pPr>
              <w:bidi w:val="0"/>
            </w:pPr>
            <w:r>
              <w:t>—</w:t>
            </w:r>
          </w:p>
        </w:tc>
      </w:tr>
      <w:tr w14:paraId="136B9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tcPr>
          <w:p w14:paraId="0DCBF790">
            <w:pPr>
              <w:bidi w:val="0"/>
            </w:pPr>
            <w:r>
              <w:t>43</w:t>
            </w:r>
          </w:p>
        </w:tc>
        <w:tc>
          <w:tcPr>
            <w:tcW w:w="1771" w:type="dxa"/>
          </w:tcPr>
          <w:p w14:paraId="6E381AEC">
            <w:pPr>
              <w:bidi w:val="0"/>
            </w:pPr>
            <w:r>
              <w:t>后台管理</w:t>
            </w:r>
          </w:p>
        </w:tc>
        <w:tc>
          <w:tcPr>
            <w:tcW w:w="1771" w:type="dxa"/>
          </w:tcPr>
          <w:p w14:paraId="05D0F9DD">
            <w:pPr>
              <w:bidi w:val="0"/>
            </w:pPr>
            <w:r>
              <w:t>PUT</w:t>
            </w:r>
          </w:p>
        </w:tc>
        <w:tc>
          <w:tcPr>
            <w:tcW w:w="1772" w:type="dxa"/>
          </w:tcPr>
          <w:p w14:paraId="631B9457">
            <w:pPr>
              <w:bidi w:val="0"/>
            </w:pPr>
            <w:r>
              <w:t>/api/admin/artworks/{id}</w:t>
            </w:r>
          </w:p>
        </w:tc>
        <w:tc>
          <w:tcPr>
            <w:tcW w:w="1771" w:type="dxa"/>
          </w:tcPr>
          <w:p w14:paraId="0B6ED15C">
            <w:pPr>
              <w:bidi w:val="0"/>
            </w:pPr>
            <w:r>
              <w:t>编辑作品</w:t>
            </w:r>
          </w:p>
          <w:p w14:paraId="2F9F7491">
            <w:pPr>
              <w:bidi w:val="0"/>
            </w:pPr>
            <w:r>
              <w:t>管理员</w:t>
            </w:r>
          </w:p>
          <w:p w14:paraId="6D2CC398">
            <w:pPr>
              <w:bidi w:val="0"/>
            </w:pPr>
            <w:r>
              <w:t>id</w:t>
            </w:r>
          </w:p>
        </w:tc>
      </w:tr>
      <w:tr w14:paraId="37EE39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tcPr>
          <w:p w14:paraId="69697483">
            <w:pPr>
              <w:bidi w:val="0"/>
            </w:pPr>
            <w:r>
              <w:t>44</w:t>
            </w:r>
          </w:p>
        </w:tc>
        <w:tc>
          <w:tcPr>
            <w:tcW w:w="1771" w:type="dxa"/>
          </w:tcPr>
          <w:p w14:paraId="7229EC9A">
            <w:pPr>
              <w:bidi w:val="0"/>
            </w:pPr>
            <w:r>
              <w:t>后台管理</w:t>
            </w:r>
          </w:p>
        </w:tc>
        <w:tc>
          <w:tcPr>
            <w:tcW w:w="1771" w:type="dxa"/>
          </w:tcPr>
          <w:p w14:paraId="5DE95522">
            <w:pPr>
              <w:bidi w:val="0"/>
            </w:pPr>
            <w:r>
              <w:t>DELETE</w:t>
            </w:r>
          </w:p>
        </w:tc>
        <w:tc>
          <w:tcPr>
            <w:tcW w:w="1772" w:type="dxa"/>
          </w:tcPr>
          <w:p w14:paraId="79E80909">
            <w:pPr>
              <w:bidi w:val="0"/>
            </w:pPr>
            <w:r>
              <w:t>/api/admin/artworks/{id}</w:t>
            </w:r>
          </w:p>
        </w:tc>
        <w:tc>
          <w:tcPr>
            <w:tcW w:w="1771" w:type="dxa"/>
          </w:tcPr>
          <w:p w14:paraId="25BC3BDF">
            <w:pPr>
              <w:bidi w:val="0"/>
            </w:pPr>
            <w:r>
              <w:t>删除作品</w:t>
            </w:r>
          </w:p>
          <w:p w14:paraId="4A465EAF">
            <w:pPr>
              <w:bidi w:val="0"/>
            </w:pPr>
            <w:r>
              <w:t>管理员</w:t>
            </w:r>
          </w:p>
          <w:p w14:paraId="109641A9">
            <w:pPr>
              <w:bidi w:val="0"/>
            </w:pPr>
            <w:r>
              <w:t>id</w:t>
            </w:r>
          </w:p>
        </w:tc>
      </w:tr>
      <w:tr w14:paraId="73F485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tcPr>
          <w:p w14:paraId="4D40A0ED">
            <w:pPr>
              <w:bidi w:val="0"/>
            </w:pPr>
            <w:r>
              <w:t>45</w:t>
            </w:r>
          </w:p>
        </w:tc>
        <w:tc>
          <w:tcPr>
            <w:tcW w:w="1771" w:type="dxa"/>
          </w:tcPr>
          <w:p w14:paraId="5234C9AA">
            <w:pPr>
              <w:bidi w:val="0"/>
            </w:pPr>
            <w:r>
              <w:t>后台管理</w:t>
            </w:r>
          </w:p>
        </w:tc>
        <w:tc>
          <w:tcPr>
            <w:tcW w:w="1771" w:type="dxa"/>
          </w:tcPr>
          <w:p w14:paraId="129315AB">
            <w:pPr>
              <w:bidi w:val="0"/>
            </w:pPr>
            <w:r>
              <w:t>POST</w:t>
            </w:r>
          </w:p>
        </w:tc>
        <w:tc>
          <w:tcPr>
            <w:tcW w:w="1772" w:type="dxa"/>
          </w:tcPr>
          <w:p w14:paraId="4126DA09">
            <w:pPr>
              <w:bidi w:val="0"/>
            </w:pPr>
            <w:r>
              <w:t>/api/admin/artworks/{id}/approve</w:t>
            </w:r>
          </w:p>
        </w:tc>
        <w:tc>
          <w:tcPr>
            <w:tcW w:w="1771" w:type="dxa"/>
          </w:tcPr>
          <w:p w14:paraId="16F661BE">
            <w:pPr>
              <w:bidi w:val="0"/>
            </w:pPr>
            <w:r>
              <w:t>审核作品</w:t>
            </w:r>
          </w:p>
          <w:p w14:paraId="7B24EB7B">
            <w:pPr>
              <w:bidi w:val="0"/>
            </w:pPr>
            <w:r>
              <w:t>管理员</w:t>
            </w:r>
          </w:p>
          <w:p w14:paraId="35A13F8D">
            <w:pPr>
              <w:bidi w:val="0"/>
            </w:pPr>
            <w:r>
              <w:t>id</w:t>
            </w:r>
          </w:p>
        </w:tc>
      </w:tr>
      <w:tr w14:paraId="7D8C4E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tcPr>
          <w:p w14:paraId="3BA673AC">
            <w:pPr>
              <w:bidi w:val="0"/>
            </w:pPr>
            <w:r>
              <w:t>46</w:t>
            </w:r>
          </w:p>
        </w:tc>
        <w:tc>
          <w:tcPr>
            <w:tcW w:w="1771" w:type="dxa"/>
          </w:tcPr>
          <w:p w14:paraId="53BAC0F7">
            <w:pPr>
              <w:bidi w:val="0"/>
            </w:pPr>
            <w:r>
              <w:t>后台管理</w:t>
            </w:r>
          </w:p>
        </w:tc>
        <w:tc>
          <w:tcPr>
            <w:tcW w:w="1771" w:type="dxa"/>
          </w:tcPr>
          <w:p w14:paraId="11398846">
            <w:pPr>
              <w:bidi w:val="0"/>
            </w:pPr>
            <w:r>
              <w:t>POST</w:t>
            </w:r>
          </w:p>
        </w:tc>
        <w:tc>
          <w:tcPr>
            <w:tcW w:w="1772" w:type="dxa"/>
          </w:tcPr>
          <w:p w14:paraId="369117E3">
            <w:pPr>
              <w:bidi w:val="0"/>
            </w:pPr>
            <w:r>
              <w:t>/api/admin/artworks/{id}/reject</w:t>
            </w:r>
          </w:p>
        </w:tc>
        <w:tc>
          <w:tcPr>
            <w:tcW w:w="1771" w:type="dxa"/>
          </w:tcPr>
          <w:p w14:paraId="01F08150">
            <w:pPr>
              <w:bidi w:val="0"/>
            </w:pPr>
            <w:r>
              <w:t>拒绝作品</w:t>
            </w:r>
          </w:p>
          <w:p w14:paraId="42ED91CC">
            <w:pPr>
              <w:bidi w:val="0"/>
            </w:pPr>
            <w:r>
              <w:t>管理员</w:t>
            </w:r>
          </w:p>
          <w:p w14:paraId="248B5552">
            <w:pPr>
              <w:bidi w:val="0"/>
            </w:pPr>
            <w:r>
              <w:t>id</w:t>
            </w:r>
          </w:p>
        </w:tc>
      </w:tr>
      <w:tr w14:paraId="6A5F1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tcPr>
          <w:p w14:paraId="70651638">
            <w:pPr>
              <w:bidi w:val="0"/>
            </w:pPr>
            <w:r>
              <w:t>47</w:t>
            </w:r>
          </w:p>
        </w:tc>
        <w:tc>
          <w:tcPr>
            <w:tcW w:w="1771" w:type="dxa"/>
          </w:tcPr>
          <w:p w14:paraId="205211EE">
            <w:pPr>
              <w:bidi w:val="0"/>
            </w:pPr>
            <w:r>
              <w:t>后台管理</w:t>
            </w:r>
          </w:p>
        </w:tc>
        <w:tc>
          <w:tcPr>
            <w:tcW w:w="1771" w:type="dxa"/>
          </w:tcPr>
          <w:p w14:paraId="4198A20F">
            <w:pPr>
              <w:bidi w:val="0"/>
            </w:pPr>
            <w:r>
              <w:t>POST</w:t>
            </w:r>
          </w:p>
        </w:tc>
        <w:tc>
          <w:tcPr>
            <w:tcW w:w="1772" w:type="dxa"/>
          </w:tcPr>
          <w:p w14:paraId="4C3A3960">
            <w:pPr>
              <w:bidi w:val="0"/>
            </w:pPr>
            <w:r>
              <w:t>/api/admin/artworks/{id}/offline</w:t>
            </w:r>
          </w:p>
        </w:tc>
        <w:tc>
          <w:tcPr>
            <w:tcW w:w="1771" w:type="dxa"/>
          </w:tcPr>
          <w:p w14:paraId="3719B8F6">
            <w:pPr>
              <w:bidi w:val="0"/>
            </w:pPr>
            <w:r>
              <w:t>下架作品</w:t>
            </w:r>
          </w:p>
          <w:p w14:paraId="06DC1FAB">
            <w:pPr>
              <w:bidi w:val="0"/>
            </w:pPr>
            <w:r>
              <w:t>管理员</w:t>
            </w:r>
          </w:p>
          <w:p w14:paraId="37825191">
            <w:pPr>
              <w:bidi w:val="0"/>
            </w:pPr>
            <w:r>
              <w:t>id</w:t>
            </w:r>
          </w:p>
        </w:tc>
      </w:tr>
      <w:tr w14:paraId="1CAF4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tcPr>
          <w:p w14:paraId="66BDBAA6">
            <w:pPr>
              <w:bidi w:val="0"/>
            </w:pPr>
            <w:r>
              <w:t>48</w:t>
            </w:r>
          </w:p>
        </w:tc>
        <w:tc>
          <w:tcPr>
            <w:tcW w:w="1771" w:type="dxa"/>
          </w:tcPr>
          <w:p w14:paraId="6F69543B">
            <w:pPr>
              <w:bidi w:val="0"/>
            </w:pPr>
            <w:r>
              <w:t>后台管理</w:t>
            </w:r>
          </w:p>
        </w:tc>
        <w:tc>
          <w:tcPr>
            <w:tcW w:w="1771" w:type="dxa"/>
          </w:tcPr>
          <w:p w14:paraId="0C6EC634">
            <w:pPr>
              <w:bidi w:val="0"/>
            </w:pPr>
            <w:r>
              <w:t>POST</w:t>
            </w:r>
          </w:p>
        </w:tc>
        <w:tc>
          <w:tcPr>
            <w:tcW w:w="1772" w:type="dxa"/>
          </w:tcPr>
          <w:p w14:paraId="515A0A7A">
            <w:pPr>
              <w:bidi w:val="0"/>
            </w:pPr>
            <w:r>
              <w:t>/api/admin/news</w:t>
            </w:r>
          </w:p>
        </w:tc>
        <w:tc>
          <w:tcPr>
            <w:tcW w:w="1771" w:type="dxa"/>
          </w:tcPr>
          <w:p w14:paraId="1C5604C5">
            <w:pPr>
              <w:bidi w:val="0"/>
            </w:pPr>
            <w:r>
              <w:t>发布资讯</w:t>
            </w:r>
          </w:p>
          <w:p w14:paraId="411C8185">
            <w:pPr>
              <w:bidi w:val="0"/>
            </w:pPr>
            <w:r>
              <w:t>管理员</w:t>
            </w:r>
          </w:p>
          <w:p w14:paraId="2DF913EE">
            <w:pPr>
              <w:bidi w:val="0"/>
            </w:pPr>
            <w:r>
              <w:t>—</w:t>
            </w:r>
          </w:p>
        </w:tc>
      </w:tr>
      <w:tr w14:paraId="332A9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tcPr>
          <w:p w14:paraId="2CE57A4D">
            <w:pPr>
              <w:bidi w:val="0"/>
            </w:pPr>
            <w:r>
              <w:t>49</w:t>
            </w:r>
          </w:p>
        </w:tc>
        <w:tc>
          <w:tcPr>
            <w:tcW w:w="1771" w:type="dxa"/>
          </w:tcPr>
          <w:p w14:paraId="09CC196A">
            <w:pPr>
              <w:bidi w:val="0"/>
            </w:pPr>
            <w:r>
              <w:t>后台管理</w:t>
            </w:r>
          </w:p>
        </w:tc>
        <w:tc>
          <w:tcPr>
            <w:tcW w:w="1771" w:type="dxa"/>
          </w:tcPr>
          <w:p w14:paraId="34522640">
            <w:pPr>
              <w:bidi w:val="0"/>
            </w:pPr>
            <w:r>
              <w:t>PUT</w:t>
            </w:r>
          </w:p>
        </w:tc>
        <w:tc>
          <w:tcPr>
            <w:tcW w:w="1772" w:type="dxa"/>
          </w:tcPr>
          <w:p w14:paraId="4048F3BC">
            <w:pPr>
              <w:bidi w:val="0"/>
            </w:pPr>
            <w:r>
              <w:t>/api/admin/news/{id}</w:t>
            </w:r>
          </w:p>
        </w:tc>
        <w:tc>
          <w:tcPr>
            <w:tcW w:w="1771" w:type="dxa"/>
          </w:tcPr>
          <w:p w14:paraId="29F60575">
            <w:pPr>
              <w:bidi w:val="0"/>
            </w:pPr>
            <w:r>
              <w:t>编辑资讯</w:t>
            </w:r>
          </w:p>
          <w:p w14:paraId="3A289ACC">
            <w:pPr>
              <w:bidi w:val="0"/>
            </w:pPr>
            <w:r>
              <w:t>管理员</w:t>
            </w:r>
          </w:p>
          <w:p w14:paraId="09BF201F">
            <w:pPr>
              <w:bidi w:val="0"/>
            </w:pPr>
            <w:r>
              <w:t>id</w:t>
            </w:r>
          </w:p>
        </w:tc>
      </w:tr>
      <w:tr w14:paraId="13AA1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tcPr>
          <w:p w14:paraId="09928D9B">
            <w:pPr>
              <w:bidi w:val="0"/>
            </w:pPr>
            <w:r>
              <w:t>50</w:t>
            </w:r>
          </w:p>
        </w:tc>
        <w:tc>
          <w:tcPr>
            <w:tcW w:w="1771" w:type="dxa"/>
          </w:tcPr>
          <w:p w14:paraId="5E7CF1C3">
            <w:pPr>
              <w:bidi w:val="0"/>
            </w:pPr>
            <w:r>
              <w:t>后台管理</w:t>
            </w:r>
          </w:p>
        </w:tc>
        <w:tc>
          <w:tcPr>
            <w:tcW w:w="1771" w:type="dxa"/>
          </w:tcPr>
          <w:p w14:paraId="0C575603">
            <w:pPr>
              <w:bidi w:val="0"/>
            </w:pPr>
            <w:r>
              <w:t>DELETE</w:t>
            </w:r>
          </w:p>
        </w:tc>
        <w:tc>
          <w:tcPr>
            <w:tcW w:w="1772" w:type="dxa"/>
          </w:tcPr>
          <w:p w14:paraId="272BF9BA">
            <w:pPr>
              <w:bidi w:val="0"/>
            </w:pPr>
            <w:r>
              <w:t>/api/admin/news/{id}</w:t>
            </w:r>
          </w:p>
        </w:tc>
        <w:tc>
          <w:tcPr>
            <w:tcW w:w="1771" w:type="dxa"/>
          </w:tcPr>
          <w:p w14:paraId="7C4C92C0">
            <w:pPr>
              <w:bidi w:val="0"/>
            </w:pPr>
            <w:r>
              <w:t>删除资讯</w:t>
            </w:r>
          </w:p>
          <w:p w14:paraId="37CAF939">
            <w:pPr>
              <w:bidi w:val="0"/>
            </w:pPr>
            <w:r>
              <w:t>管理员</w:t>
            </w:r>
          </w:p>
          <w:p w14:paraId="6808614B">
            <w:pPr>
              <w:bidi w:val="0"/>
            </w:pPr>
            <w:r>
              <w:t>id</w:t>
            </w:r>
          </w:p>
        </w:tc>
      </w:tr>
      <w:tr w14:paraId="72818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tcPr>
          <w:p w14:paraId="20CF665D">
            <w:pPr>
              <w:bidi w:val="0"/>
            </w:pPr>
            <w:r>
              <w:t>51</w:t>
            </w:r>
          </w:p>
        </w:tc>
        <w:tc>
          <w:tcPr>
            <w:tcW w:w="1771" w:type="dxa"/>
          </w:tcPr>
          <w:p w14:paraId="3276BBD6">
            <w:pPr>
              <w:bidi w:val="0"/>
            </w:pPr>
            <w:r>
              <w:t>后台管理</w:t>
            </w:r>
          </w:p>
        </w:tc>
        <w:tc>
          <w:tcPr>
            <w:tcW w:w="1771" w:type="dxa"/>
          </w:tcPr>
          <w:p w14:paraId="551EEE95">
            <w:pPr>
              <w:bidi w:val="0"/>
            </w:pPr>
            <w:r>
              <w:t>POST</w:t>
            </w:r>
          </w:p>
        </w:tc>
        <w:tc>
          <w:tcPr>
            <w:tcW w:w="1772" w:type="dxa"/>
          </w:tcPr>
          <w:p w14:paraId="1419A2E6">
            <w:pPr>
              <w:bidi w:val="0"/>
            </w:pPr>
            <w:r>
              <w:t>/api/admin/activities</w:t>
            </w:r>
          </w:p>
        </w:tc>
        <w:tc>
          <w:tcPr>
            <w:tcW w:w="1771" w:type="dxa"/>
          </w:tcPr>
          <w:p w14:paraId="533DF112">
            <w:pPr>
              <w:bidi w:val="0"/>
            </w:pPr>
            <w:r>
              <w:t>发布活动</w:t>
            </w:r>
          </w:p>
          <w:p w14:paraId="35ED6E3A">
            <w:pPr>
              <w:bidi w:val="0"/>
            </w:pPr>
            <w:r>
              <w:t>管理员</w:t>
            </w:r>
          </w:p>
          <w:p w14:paraId="1B2DC2C8">
            <w:pPr>
              <w:bidi w:val="0"/>
            </w:pPr>
            <w:r>
              <w:t>—</w:t>
            </w:r>
          </w:p>
        </w:tc>
      </w:tr>
      <w:tr w14:paraId="4A8B6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tcPr>
          <w:p w14:paraId="1C7CCAAB">
            <w:pPr>
              <w:bidi w:val="0"/>
            </w:pPr>
            <w:r>
              <w:t>52</w:t>
            </w:r>
          </w:p>
        </w:tc>
        <w:tc>
          <w:tcPr>
            <w:tcW w:w="1771" w:type="dxa"/>
          </w:tcPr>
          <w:p w14:paraId="21B45D11">
            <w:pPr>
              <w:bidi w:val="0"/>
            </w:pPr>
            <w:r>
              <w:t>后台管理</w:t>
            </w:r>
          </w:p>
        </w:tc>
        <w:tc>
          <w:tcPr>
            <w:tcW w:w="1771" w:type="dxa"/>
          </w:tcPr>
          <w:p w14:paraId="2995326D">
            <w:pPr>
              <w:bidi w:val="0"/>
            </w:pPr>
            <w:r>
              <w:t>PUT</w:t>
            </w:r>
          </w:p>
        </w:tc>
        <w:tc>
          <w:tcPr>
            <w:tcW w:w="1772" w:type="dxa"/>
          </w:tcPr>
          <w:p w14:paraId="4087EED6">
            <w:pPr>
              <w:bidi w:val="0"/>
            </w:pPr>
            <w:r>
              <w:t>/api/admin/activities/{id}</w:t>
            </w:r>
          </w:p>
        </w:tc>
        <w:tc>
          <w:tcPr>
            <w:tcW w:w="1771" w:type="dxa"/>
          </w:tcPr>
          <w:p w14:paraId="0CE499D6">
            <w:pPr>
              <w:bidi w:val="0"/>
            </w:pPr>
            <w:r>
              <w:t>编辑活动</w:t>
            </w:r>
          </w:p>
          <w:p w14:paraId="5324F859">
            <w:pPr>
              <w:bidi w:val="0"/>
            </w:pPr>
            <w:r>
              <w:t>管理员</w:t>
            </w:r>
          </w:p>
          <w:p w14:paraId="7F13604D">
            <w:pPr>
              <w:bidi w:val="0"/>
            </w:pPr>
            <w:r>
              <w:t>id</w:t>
            </w:r>
          </w:p>
        </w:tc>
      </w:tr>
      <w:tr w14:paraId="00657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tcPr>
          <w:p w14:paraId="61714D91">
            <w:pPr>
              <w:bidi w:val="0"/>
            </w:pPr>
            <w:r>
              <w:t>53</w:t>
            </w:r>
          </w:p>
        </w:tc>
        <w:tc>
          <w:tcPr>
            <w:tcW w:w="1771" w:type="dxa"/>
          </w:tcPr>
          <w:p w14:paraId="473F288A">
            <w:pPr>
              <w:bidi w:val="0"/>
            </w:pPr>
            <w:r>
              <w:t>后台管理</w:t>
            </w:r>
          </w:p>
        </w:tc>
        <w:tc>
          <w:tcPr>
            <w:tcW w:w="1771" w:type="dxa"/>
          </w:tcPr>
          <w:p w14:paraId="5A308FF6">
            <w:pPr>
              <w:bidi w:val="0"/>
            </w:pPr>
            <w:r>
              <w:t>DELETE</w:t>
            </w:r>
          </w:p>
        </w:tc>
        <w:tc>
          <w:tcPr>
            <w:tcW w:w="1772" w:type="dxa"/>
          </w:tcPr>
          <w:p w14:paraId="01E8410C">
            <w:pPr>
              <w:bidi w:val="0"/>
            </w:pPr>
            <w:r>
              <w:t>/api/admin/activities/{id}</w:t>
            </w:r>
          </w:p>
        </w:tc>
        <w:tc>
          <w:tcPr>
            <w:tcW w:w="1771" w:type="dxa"/>
          </w:tcPr>
          <w:p w14:paraId="477DE0D3">
            <w:pPr>
              <w:bidi w:val="0"/>
            </w:pPr>
            <w:r>
              <w:t>删除活动</w:t>
            </w:r>
          </w:p>
          <w:p w14:paraId="48668182">
            <w:pPr>
              <w:bidi w:val="0"/>
            </w:pPr>
            <w:r>
              <w:t>管理员</w:t>
            </w:r>
          </w:p>
          <w:p w14:paraId="0A4CA498">
            <w:pPr>
              <w:bidi w:val="0"/>
            </w:pPr>
            <w:r>
              <w:t>id</w:t>
            </w:r>
          </w:p>
        </w:tc>
      </w:tr>
      <w:tr w14:paraId="414DD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tcPr>
          <w:p w14:paraId="4686929C">
            <w:pPr>
              <w:bidi w:val="0"/>
            </w:pPr>
            <w:r>
              <w:t>54</w:t>
            </w:r>
          </w:p>
        </w:tc>
        <w:tc>
          <w:tcPr>
            <w:tcW w:w="1771" w:type="dxa"/>
          </w:tcPr>
          <w:p w14:paraId="0B26CA2D">
            <w:pPr>
              <w:bidi w:val="0"/>
            </w:pPr>
            <w:r>
              <w:t>后台管理</w:t>
            </w:r>
          </w:p>
        </w:tc>
        <w:tc>
          <w:tcPr>
            <w:tcW w:w="1771" w:type="dxa"/>
          </w:tcPr>
          <w:p w14:paraId="1B8642C9">
            <w:pPr>
              <w:bidi w:val="0"/>
            </w:pPr>
            <w:r>
              <w:t>GET</w:t>
            </w:r>
          </w:p>
        </w:tc>
        <w:tc>
          <w:tcPr>
            <w:tcW w:w="1772" w:type="dxa"/>
          </w:tcPr>
          <w:p w14:paraId="48184372">
            <w:pPr>
              <w:bidi w:val="0"/>
            </w:pPr>
            <w:r>
              <w:t>/api/admin/comments</w:t>
            </w:r>
          </w:p>
        </w:tc>
        <w:tc>
          <w:tcPr>
            <w:tcW w:w="1771" w:type="dxa"/>
          </w:tcPr>
          <w:p w14:paraId="1FDA2F8B">
            <w:pPr>
              <w:bidi w:val="0"/>
            </w:pPr>
            <w:r>
              <w:t>获取评论列表</w:t>
            </w:r>
          </w:p>
          <w:p w14:paraId="691E840B">
            <w:pPr>
              <w:bidi w:val="0"/>
            </w:pPr>
            <w:r>
              <w:t>管理员</w:t>
            </w:r>
          </w:p>
          <w:p w14:paraId="4B103D6D">
            <w:pPr>
              <w:bidi w:val="0"/>
            </w:pPr>
            <w:r>
              <w:t>—</w:t>
            </w:r>
          </w:p>
        </w:tc>
      </w:tr>
      <w:tr w14:paraId="79451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tcPr>
          <w:p w14:paraId="3FFE89A1">
            <w:pPr>
              <w:bidi w:val="0"/>
            </w:pPr>
            <w:r>
              <w:t>55</w:t>
            </w:r>
          </w:p>
        </w:tc>
        <w:tc>
          <w:tcPr>
            <w:tcW w:w="1771" w:type="dxa"/>
          </w:tcPr>
          <w:p w14:paraId="70E28FC5">
            <w:pPr>
              <w:bidi w:val="0"/>
            </w:pPr>
            <w:r>
              <w:t>后台管理</w:t>
            </w:r>
          </w:p>
        </w:tc>
        <w:tc>
          <w:tcPr>
            <w:tcW w:w="1771" w:type="dxa"/>
          </w:tcPr>
          <w:p w14:paraId="7A7632D7">
            <w:pPr>
              <w:bidi w:val="0"/>
            </w:pPr>
            <w:r>
              <w:t>DELETE</w:t>
            </w:r>
          </w:p>
        </w:tc>
        <w:tc>
          <w:tcPr>
            <w:tcW w:w="1772" w:type="dxa"/>
          </w:tcPr>
          <w:p w14:paraId="0A6FC26D">
            <w:pPr>
              <w:bidi w:val="0"/>
            </w:pPr>
            <w:r>
              <w:t>/api/admin/comments/{id}</w:t>
            </w:r>
          </w:p>
        </w:tc>
        <w:tc>
          <w:tcPr>
            <w:tcW w:w="1771" w:type="dxa"/>
          </w:tcPr>
          <w:p w14:paraId="28B6E067">
            <w:pPr>
              <w:bidi w:val="0"/>
            </w:pPr>
            <w:r>
              <w:t>删除评论</w:t>
            </w:r>
          </w:p>
          <w:p w14:paraId="5B055E21">
            <w:pPr>
              <w:bidi w:val="0"/>
            </w:pPr>
            <w:r>
              <w:t>管理员</w:t>
            </w:r>
          </w:p>
          <w:p w14:paraId="5FAD3AD5">
            <w:pPr>
              <w:bidi w:val="0"/>
            </w:pPr>
            <w:r>
              <w:t>id</w:t>
            </w:r>
          </w:p>
        </w:tc>
      </w:tr>
      <w:tr w14:paraId="6C6D3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tcPr>
          <w:p w14:paraId="1EBFDD5A">
            <w:pPr>
              <w:bidi w:val="0"/>
            </w:pPr>
            <w:r>
              <w:t>56</w:t>
            </w:r>
          </w:p>
        </w:tc>
        <w:tc>
          <w:tcPr>
            <w:tcW w:w="1771" w:type="dxa"/>
          </w:tcPr>
          <w:p w14:paraId="326E368D">
            <w:pPr>
              <w:bidi w:val="0"/>
            </w:pPr>
            <w:r>
              <w:t>后台管理</w:t>
            </w:r>
          </w:p>
        </w:tc>
        <w:tc>
          <w:tcPr>
            <w:tcW w:w="1771" w:type="dxa"/>
          </w:tcPr>
          <w:p w14:paraId="21529630">
            <w:pPr>
              <w:bidi w:val="0"/>
            </w:pPr>
            <w:r>
              <w:t>POST</w:t>
            </w:r>
          </w:p>
        </w:tc>
        <w:tc>
          <w:tcPr>
            <w:tcW w:w="1772" w:type="dxa"/>
          </w:tcPr>
          <w:p w14:paraId="743FBC38">
            <w:pPr>
              <w:bidi w:val="0"/>
            </w:pPr>
            <w:r>
              <w:t>/api/admin/comments/{id}/reply</w:t>
            </w:r>
          </w:p>
        </w:tc>
        <w:tc>
          <w:tcPr>
            <w:tcW w:w="1771" w:type="dxa"/>
          </w:tcPr>
          <w:p w14:paraId="6020971A">
            <w:pPr>
              <w:bidi w:val="0"/>
            </w:pPr>
            <w:r>
              <w:t>回复评论</w:t>
            </w:r>
          </w:p>
          <w:p w14:paraId="19405CC0">
            <w:pPr>
              <w:bidi w:val="0"/>
            </w:pPr>
            <w:r>
              <w:t>管理员</w:t>
            </w:r>
          </w:p>
          <w:p w14:paraId="73E70784">
            <w:pPr>
              <w:bidi w:val="0"/>
            </w:pPr>
            <w:r>
              <w:t>id</w:t>
            </w:r>
          </w:p>
        </w:tc>
      </w:tr>
      <w:tr w14:paraId="26866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tcPr>
          <w:p w14:paraId="4BDD3DAA">
            <w:pPr>
              <w:bidi w:val="0"/>
            </w:pPr>
            <w:r>
              <w:t>57</w:t>
            </w:r>
          </w:p>
        </w:tc>
        <w:tc>
          <w:tcPr>
            <w:tcW w:w="1771" w:type="dxa"/>
          </w:tcPr>
          <w:p w14:paraId="5C8AB8AC">
            <w:pPr>
              <w:bidi w:val="0"/>
            </w:pPr>
            <w:r>
              <w:t>后台管理</w:t>
            </w:r>
          </w:p>
        </w:tc>
        <w:tc>
          <w:tcPr>
            <w:tcW w:w="1771" w:type="dxa"/>
          </w:tcPr>
          <w:p w14:paraId="476578BD">
            <w:pPr>
              <w:bidi w:val="0"/>
            </w:pPr>
            <w:r>
              <w:t>GET</w:t>
            </w:r>
          </w:p>
        </w:tc>
        <w:tc>
          <w:tcPr>
            <w:tcW w:w="1772" w:type="dxa"/>
          </w:tcPr>
          <w:p w14:paraId="5F93F99E">
            <w:pPr>
              <w:bidi w:val="0"/>
            </w:pPr>
            <w:r>
              <w:t>/api/admin/topics</w:t>
            </w:r>
          </w:p>
        </w:tc>
        <w:tc>
          <w:tcPr>
            <w:tcW w:w="1771" w:type="dxa"/>
          </w:tcPr>
          <w:p w14:paraId="779D6021">
            <w:pPr>
              <w:bidi w:val="0"/>
            </w:pPr>
            <w:r>
              <w:t>获取话题列表</w:t>
            </w:r>
          </w:p>
          <w:p w14:paraId="21033927">
            <w:pPr>
              <w:bidi w:val="0"/>
            </w:pPr>
            <w:r>
              <w:t>管理员</w:t>
            </w:r>
          </w:p>
          <w:p w14:paraId="0E90D8E4">
            <w:pPr>
              <w:bidi w:val="0"/>
            </w:pPr>
            <w:r>
              <w:t>—</w:t>
            </w:r>
          </w:p>
        </w:tc>
      </w:tr>
      <w:tr w14:paraId="0CD92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tcPr>
          <w:p w14:paraId="142AB29F">
            <w:pPr>
              <w:bidi w:val="0"/>
            </w:pPr>
            <w:r>
              <w:t>58</w:t>
            </w:r>
          </w:p>
        </w:tc>
        <w:tc>
          <w:tcPr>
            <w:tcW w:w="1771" w:type="dxa"/>
          </w:tcPr>
          <w:p w14:paraId="5E1679FE">
            <w:pPr>
              <w:bidi w:val="0"/>
            </w:pPr>
            <w:r>
              <w:t>后台管理</w:t>
            </w:r>
          </w:p>
        </w:tc>
        <w:tc>
          <w:tcPr>
            <w:tcW w:w="1771" w:type="dxa"/>
          </w:tcPr>
          <w:p w14:paraId="6A4A23CA">
            <w:pPr>
              <w:bidi w:val="0"/>
            </w:pPr>
            <w:r>
              <w:t>POST</w:t>
            </w:r>
          </w:p>
        </w:tc>
        <w:tc>
          <w:tcPr>
            <w:tcW w:w="1772" w:type="dxa"/>
          </w:tcPr>
          <w:p w14:paraId="1229CA44">
            <w:pPr>
              <w:bidi w:val="0"/>
            </w:pPr>
            <w:r>
              <w:t>/api/admin/topics/{id}/pin</w:t>
            </w:r>
          </w:p>
        </w:tc>
        <w:tc>
          <w:tcPr>
            <w:tcW w:w="1771" w:type="dxa"/>
          </w:tcPr>
          <w:p w14:paraId="045A3E69">
            <w:pPr>
              <w:bidi w:val="0"/>
            </w:pPr>
            <w:r>
              <w:t>置顶话题</w:t>
            </w:r>
          </w:p>
          <w:p w14:paraId="310E4C8C">
            <w:pPr>
              <w:bidi w:val="0"/>
            </w:pPr>
            <w:r>
              <w:t>管理员</w:t>
            </w:r>
          </w:p>
          <w:p w14:paraId="764CEFFE">
            <w:pPr>
              <w:bidi w:val="0"/>
            </w:pPr>
            <w:r>
              <w:t>id</w:t>
            </w:r>
          </w:p>
        </w:tc>
      </w:tr>
      <w:tr w14:paraId="5619B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tcPr>
          <w:p w14:paraId="1EA50201">
            <w:pPr>
              <w:bidi w:val="0"/>
            </w:pPr>
            <w:r>
              <w:t>59</w:t>
            </w:r>
          </w:p>
        </w:tc>
        <w:tc>
          <w:tcPr>
            <w:tcW w:w="1771" w:type="dxa"/>
          </w:tcPr>
          <w:p w14:paraId="758F063D">
            <w:pPr>
              <w:bidi w:val="0"/>
            </w:pPr>
            <w:r>
              <w:t>后台管理</w:t>
            </w:r>
          </w:p>
        </w:tc>
        <w:tc>
          <w:tcPr>
            <w:tcW w:w="1771" w:type="dxa"/>
          </w:tcPr>
          <w:p w14:paraId="3E94D630">
            <w:pPr>
              <w:bidi w:val="0"/>
            </w:pPr>
            <w:r>
              <w:t>DELETE</w:t>
            </w:r>
          </w:p>
        </w:tc>
        <w:tc>
          <w:tcPr>
            <w:tcW w:w="1772" w:type="dxa"/>
          </w:tcPr>
          <w:p w14:paraId="710EA09C">
            <w:pPr>
              <w:bidi w:val="0"/>
            </w:pPr>
            <w:r>
              <w:t>/api/admin/topics/{id}</w:t>
            </w:r>
          </w:p>
        </w:tc>
        <w:tc>
          <w:tcPr>
            <w:tcW w:w="1771" w:type="dxa"/>
          </w:tcPr>
          <w:p w14:paraId="2D7E8BD5">
            <w:pPr>
              <w:bidi w:val="0"/>
            </w:pPr>
            <w:r>
              <w:t>删除话题</w:t>
            </w:r>
          </w:p>
          <w:p w14:paraId="3CE65DA9">
            <w:pPr>
              <w:bidi w:val="0"/>
            </w:pPr>
            <w:r>
              <w:t>管理员</w:t>
            </w:r>
          </w:p>
          <w:p w14:paraId="47DC5B81">
            <w:pPr>
              <w:bidi w:val="0"/>
            </w:pPr>
            <w:r>
              <w:t>id</w:t>
            </w:r>
          </w:p>
        </w:tc>
      </w:tr>
      <w:tr w14:paraId="69DE5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tcPr>
          <w:p w14:paraId="485A363E">
            <w:pPr>
              <w:bidi w:val="0"/>
            </w:pPr>
            <w:r>
              <w:t>60</w:t>
            </w:r>
          </w:p>
        </w:tc>
        <w:tc>
          <w:tcPr>
            <w:tcW w:w="1771" w:type="dxa"/>
          </w:tcPr>
          <w:p w14:paraId="46ED563D">
            <w:pPr>
              <w:bidi w:val="0"/>
            </w:pPr>
            <w:r>
              <w:t>后台管理</w:t>
            </w:r>
          </w:p>
        </w:tc>
        <w:tc>
          <w:tcPr>
            <w:tcW w:w="1771" w:type="dxa"/>
          </w:tcPr>
          <w:p w14:paraId="458AF8C4">
            <w:pPr>
              <w:bidi w:val="0"/>
            </w:pPr>
            <w:r>
              <w:t>GET</w:t>
            </w:r>
          </w:p>
        </w:tc>
        <w:tc>
          <w:tcPr>
            <w:tcW w:w="1772" w:type="dxa"/>
          </w:tcPr>
          <w:p w14:paraId="559D9807">
            <w:pPr>
              <w:bidi w:val="0"/>
            </w:pPr>
            <w:r>
              <w:t>/api/admin/votes/{id}/stats</w:t>
            </w:r>
          </w:p>
        </w:tc>
        <w:tc>
          <w:tcPr>
            <w:tcW w:w="1771" w:type="dxa"/>
          </w:tcPr>
          <w:p w14:paraId="5FD9DAFB">
            <w:pPr>
              <w:bidi w:val="0"/>
            </w:pPr>
            <w:r>
              <w:t>获取投票统计</w:t>
            </w:r>
          </w:p>
          <w:p w14:paraId="4900BECB">
            <w:pPr>
              <w:bidi w:val="0"/>
            </w:pPr>
            <w:r>
              <w:t>管理员</w:t>
            </w:r>
          </w:p>
          <w:p w14:paraId="66AB8F63">
            <w:pPr>
              <w:bidi w:val="0"/>
            </w:pPr>
            <w:r>
              <w:t>id</w:t>
            </w:r>
          </w:p>
        </w:tc>
      </w:tr>
      <w:tr w14:paraId="30F540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tcPr>
          <w:p w14:paraId="3FADDD52">
            <w:pPr>
              <w:bidi w:val="0"/>
            </w:pPr>
            <w:r>
              <w:t>61</w:t>
            </w:r>
          </w:p>
        </w:tc>
        <w:tc>
          <w:tcPr>
            <w:tcW w:w="1771" w:type="dxa"/>
          </w:tcPr>
          <w:p w14:paraId="04606AC0">
            <w:pPr>
              <w:bidi w:val="0"/>
            </w:pPr>
            <w:r>
              <w:t>后台管理</w:t>
            </w:r>
          </w:p>
        </w:tc>
        <w:tc>
          <w:tcPr>
            <w:tcW w:w="1771" w:type="dxa"/>
          </w:tcPr>
          <w:p w14:paraId="0E2EACF2">
            <w:pPr>
              <w:bidi w:val="0"/>
            </w:pPr>
            <w:r>
              <w:t>GET</w:t>
            </w:r>
          </w:p>
        </w:tc>
        <w:tc>
          <w:tcPr>
            <w:tcW w:w="1772" w:type="dxa"/>
          </w:tcPr>
          <w:p w14:paraId="20682AE5">
            <w:pPr>
              <w:bidi w:val="0"/>
            </w:pPr>
            <w:r>
              <w:t>/api/admin/feedback</w:t>
            </w:r>
          </w:p>
        </w:tc>
        <w:tc>
          <w:tcPr>
            <w:tcW w:w="1771" w:type="dxa"/>
          </w:tcPr>
          <w:p w14:paraId="61ACBB93">
            <w:pPr>
              <w:bidi w:val="0"/>
            </w:pPr>
            <w:r>
              <w:t>获取反馈列表</w:t>
            </w:r>
          </w:p>
          <w:p w14:paraId="682FBBE5">
            <w:pPr>
              <w:bidi w:val="0"/>
            </w:pPr>
            <w:r>
              <w:t>管理员</w:t>
            </w:r>
          </w:p>
          <w:p w14:paraId="630B7418">
            <w:pPr>
              <w:bidi w:val="0"/>
            </w:pPr>
            <w:r>
              <w:t>—</w:t>
            </w:r>
          </w:p>
        </w:tc>
      </w:tr>
      <w:tr w14:paraId="4A1A2B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tcPr>
          <w:p w14:paraId="69DA5780">
            <w:pPr>
              <w:bidi w:val="0"/>
            </w:pPr>
            <w:r>
              <w:t>62</w:t>
            </w:r>
          </w:p>
        </w:tc>
        <w:tc>
          <w:tcPr>
            <w:tcW w:w="1771" w:type="dxa"/>
          </w:tcPr>
          <w:p w14:paraId="2141DD2B">
            <w:pPr>
              <w:bidi w:val="0"/>
            </w:pPr>
            <w:r>
              <w:t>后台管理</w:t>
            </w:r>
          </w:p>
        </w:tc>
        <w:tc>
          <w:tcPr>
            <w:tcW w:w="1771" w:type="dxa"/>
          </w:tcPr>
          <w:p w14:paraId="58FAA610">
            <w:pPr>
              <w:bidi w:val="0"/>
            </w:pPr>
            <w:r>
              <w:t>GET</w:t>
            </w:r>
          </w:p>
        </w:tc>
        <w:tc>
          <w:tcPr>
            <w:tcW w:w="1772" w:type="dxa"/>
          </w:tcPr>
          <w:p w14:paraId="29D3DB42">
            <w:pPr>
              <w:bidi w:val="0"/>
            </w:pPr>
            <w:r>
              <w:t>/api/admin/settings</w:t>
            </w:r>
          </w:p>
        </w:tc>
        <w:tc>
          <w:tcPr>
            <w:tcW w:w="1771" w:type="dxa"/>
          </w:tcPr>
          <w:p w14:paraId="05FCEB06">
            <w:pPr>
              <w:bidi w:val="0"/>
            </w:pPr>
            <w:r>
              <w:t>获取系统设置</w:t>
            </w:r>
          </w:p>
          <w:p w14:paraId="0B1367DC">
            <w:pPr>
              <w:bidi w:val="0"/>
            </w:pPr>
            <w:r>
              <w:t>管理员</w:t>
            </w:r>
          </w:p>
          <w:p w14:paraId="1AAFEF0A">
            <w:pPr>
              <w:bidi w:val="0"/>
            </w:pPr>
            <w:r>
              <w:t>—</w:t>
            </w:r>
          </w:p>
        </w:tc>
      </w:tr>
      <w:tr w14:paraId="27B97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tcPr>
          <w:p w14:paraId="6FF3792E">
            <w:pPr>
              <w:bidi w:val="0"/>
            </w:pPr>
            <w:r>
              <w:t>63</w:t>
            </w:r>
          </w:p>
        </w:tc>
        <w:tc>
          <w:tcPr>
            <w:tcW w:w="1771" w:type="dxa"/>
          </w:tcPr>
          <w:p w14:paraId="7029C19A">
            <w:pPr>
              <w:bidi w:val="0"/>
            </w:pPr>
            <w:r>
              <w:t>后台管理</w:t>
            </w:r>
          </w:p>
        </w:tc>
        <w:tc>
          <w:tcPr>
            <w:tcW w:w="1771" w:type="dxa"/>
          </w:tcPr>
          <w:p w14:paraId="7AB64A3C">
            <w:pPr>
              <w:bidi w:val="0"/>
            </w:pPr>
            <w:r>
              <w:t>PUT</w:t>
            </w:r>
          </w:p>
        </w:tc>
        <w:tc>
          <w:tcPr>
            <w:tcW w:w="1772" w:type="dxa"/>
          </w:tcPr>
          <w:p w14:paraId="1E62B8B1">
            <w:pPr>
              <w:bidi w:val="0"/>
            </w:pPr>
            <w:r>
              <w:t>/api/admin/settings</w:t>
            </w:r>
          </w:p>
        </w:tc>
        <w:tc>
          <w:tcPr>
            <w:tcW w:w="1771" w:type="dxa"/>
          </w:tcPr>
          <w:p w14:paraId="56AF40F7">
            <w:pPr>
              <w:bidi w:val="0"/>
            </w:pPr>
            <w:r>
              <w:t>更新系统设置</w:t>
            </w:r>
          </w:p>
          <w:p w14:paraId="1606DA01">
            <w:pPr>
              <w:bidi w:val="0"/>
            </w:pPr>
            <w:r>
              <w:t>管理员</w:t>
            </w:r>
          </w:p>
          <w:p w14:paraId="107AC053">
            <w:pPr>
              <w:bidi w:val="0"/>
            </w:pPr>
            <w:r>
              <w:t>—</w:t>
            </w:r>
          </w:p>
        </w:tc>
      </w:tr>
      <w:tr w14:paraId="31531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tcPr>
          <w:p w14:paraId="474E2EB2">
            <w:pPr>
              <w:bidi w:val="0"/>
            </w:pPr>
            <w:r>
              <w:t>64</w:t>
            </w:r>
          </w:p>
        </w:tc>
        <w:tc>
          <w:tcPr>
            <w:tcW w:w="1771" w:type="dxa"/>
          </w:tcPr>
          <w:p w14:paraId="02213399">
            <w:pPr>
              <w:bidi w:val="0"/>
            </w:pPr>
            <w:r>
              <w:t>后台管理</w:t>
            </w:r>
          </w:p>
        </w:tc>
        <w:tc>
          <w:tcPr>
            <w:tcW w:w="1771" w:type="dxa"/>
          </w:tcPr>
          <w:p w14:paraId="0E068718">
            <w:pPr>
              <w:bidi w:val="0"/>
            </w:pPr>
            <w:r>
              <w:t>POST</w:t>
            </w:r>
          </w:p>
        </w:tc>
        <w:tc>
          <w:tcPr>
            <w:tcW w:w="1772" w:type="dxa"/>
          </w:tcPr>
          <w:p w14:paraId="6F269664">
            <w:pPr>
              <w:bidi w:val="0"/>
            </w:pPr>
            <w:r>
              <w:t>/api/admin/backup</w:t>
            </w:r>
          </w:p>
        </w:tc>
        <w:tc>
          <w:tcPr>
            <w:tcW w:w="1771" w:type="dxa"/>
          </w:tcPr>
          <w:p w14:paraId="061C3F66">
            <w:pPr>
              <w:bidi w:val="0"/>
            </w:pPr>
            <w:r>
              <w:t>执行数据备份</w:t>
            </w:r>
          </w:p>
          <w:p w14:paraId="05C44F8A">
            <w:pPr>
              <w:bidi w:val="0"/>
            </w:pPr>
            <w:r>
              <w:t>管理员</w:t>
            </w:r>
          </w:p>
          <w:p w14:paraId="49F6DEF1">
            <w:pPr>
              <w:bidi w:val="0"/>
            </w:pPr>
            <w:r>
              <w:t>—</w:t>
            </w:r>
          </w:p>
        </w:tc>
      </w:tr>
      <w:tr w14:paraId="0CB56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tcPr>
          <w:p w14:paraId="6BE134FC">
            <w:pPr>
              <w:bidi w:val="0"/>
            </w:pPr>
            <w:r>
              <w:t>65</w:t>
            </w:r>
          </w:p>
        </w:tc>
        <w:tc>
          <w:tcPr>
            <w:tcW w:w="1771" w:type="dxa"/>
          </w:tcPr>
          <w:p w14:paraId="30723E01">
            <w:pPr>
              <w:bidi w:val="0"/>
            </w:pPr>
            <w:r>
              <w:t>后台管理</w:t>
            </w:r>
          </w:p>
        </w:tc>
        <w:tc>
          <w:tcPr>
            <w:tcW w:w="1771" w:type="dxa"/>
          </w:tcPr>
          <w:p w14:paraId="60115EFA">
            <w:pPr>
              <w:bidi w:val="0"/>
            </w:pPr>
            <w:r>
              <w:t>POST</w:t>
            </w:r>
          </w:p>
        </w:tc>
        <w:tc>
          <w:tcPr>
            <w:tcW w:w="1772" w:type="dxa"/>
          </w:tcPr>
          <w:p w14:paraId="5F8851C5">
            <w:pPr>
              <w:bidi w:val="0"/>
            </w:pPr>
            <w:r>
              <w:t>/api/admin/restore</w:t>
            </w:r>
          </w:p>
        </w:tc>
        <w:tc>
          <w:tcPr>
            <w:tcW w:w="1771" w:type="dxa"/>
          </w:tcPr>
          <w:p w14:paraId="6D647F4C">
            <w:pPr>
              <w:bidi w:val="0"/>
            </w:pPr>
            <w:r>
              <w:t>执行数据恢复</w:t>
            </w:r>
          </w:p>
          <w:p w14:paraId="65D996F4">
            <w:pPr>
              <w:bidi w:val="0"/>
            </w:pPr>
            <w:r>
              <w:t>管理员</w:t>
            </w:r>
          </w:p>
          <w:p w14:paraId="4367D52C">
            <w:pPr>
              <w:bidi w:val="0"/>
            </w:pPr>
            <w:r>
              <w:t>—</w:t>
            </w:r>
          </w:p>
        </w:tc>
      </w:tr>
      <w:tr w14:paraId="4D734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tcPr>
          <w:p w14:paraId="39D4622D">
            <w:pPr>
              <w:bidi w:val="0"/>
            </w:pPr>
            <w:r>
              <w:t>66</w:t>
            </w:r>
          </w:p>
        </w:tc>
        <w:tc>
          <w:tcPr>
            <w:tcW w:w="1771" w:type="dxa"/>
          </w:tcPr>
          <w:p w14:paraId="2186EE37">
            <w:pPr>
              <w:bidi w:val="0"/>
            </w:pPr>
            <w:r>
              <w:t>后台管理</w:t>
            </w:r>
          </w:p>
        </w:tc>
        <w:tc>
          <w:tcPr>
            <w:tcW w:w="1771" w:type="dxa"/>
          </w:tcPr>
          <w:p w14:paraId="05BD774F">
            <w:pPr>
              <w:bidi w:val="0"/>
            </w:pPr>
            <w:r>
              <w:t>GET</w:t>
            </w:r>
          </w:p>
        </w:tc>
        <w:tc>
          <w:tcPr>
            <w:tcW w:w="1772" w:type="dxa"/>
          </w:tcPr>
          <w:p w14:paraId="19CCE34E">
            <w:pPr>
              <w:bidi w:val="0"/>
            </w:pPr>
            <w:r>
              <w:t>/api/admin/statistics</w:t>
            </w:r>
          </w:p>
        </w:tc>
        <w:tc>
          <w:tcPr>
            <w:tcW w:w="1771" w:type="dxa"/>
          </w:tcPr>
          <w:p w14:paraId="2DD4C997">
            <w:pPr>
              <w:bidi w:val="0"/>
            </w:pPr>
            <w:r>
              <w:t>获取访问统计数据</w:t>
            </w:r>
          </w:p>
          <w:p w14:paraId="40300B28">
            <w:pPr>
              <w:bidi w:val="0"/>
            </w:pPr>
            <w:r>
              <w:t>管理员</w:t>
            </w:r>
          </w:p>
          <w:p w14:paraId="19D01F3B">
            <w:pPr>
              <w:bidi w:val="0"/>
            </w:pPr>
            <w:r>
              <w:t>—</w:t>
            </w:r>
          </w:p>
        </w:tc>
      </w:tr>
    </w:tbl>
    <w:p w14:paraId="2B99A0AB">
      <w:pPr>
        <w:bidi w:val="0"/>
        <w:ind w:left="0" w:leftChars="0" w:firstLine="0" w:firstLineChars="0"/>
      </w:pPr>
    </w:p>
    <w:p w14:paraId="22438885">
      <w:pPr>
        <w:bidi w:val="0"/>
        <w:rPr>
          <w:b w:val="0"/>
        </w:rPr>
      </w:pPr>
      <w:r>
        <w:t>（1）列表类接口通常支持分页与分类筛选，以降低单次查询压力并提升检索体验；（2）行为类接口（如 view、collect、vote）用于记录用户与内容的交互事件，以支撑浏览统计、收藏管理与投票结果汇总；（3）后台接口统一置于 /api/admin 路径下，以体现管理域边界，便于后续接入鉴权与审计机制。</w:t>
      </w:r>
    </w:p>
    <w:p w14:paraId="0501002F">
      <w:pPr>
        <w:pStyle w:val="3"/>
      </w:pPr>
      <w:r>
        <w:t>5 系统实现</w:t>
      </w:r>
    </w:p>
    <w:p w14:paraId="43049374">
      <w:pPr>
        <w:pStyle w:val="4"/>
      </w:pPr>
      <w:r>
        <w:t>5.1 后端实现要点</w:t>
      </w:r>
    </w:p>
    <w:p w14:paraId="6289299A">
      <w:pPr>
        <w:spacing w:after="120"/>
      </w:pPr>
      <w:r>
        <w:rPr>
          <w:b w:val="0"/>
        </w:rPr>
        <w:t>后端采用 SpringBoot 构建，按照控制层、业务层与数据层分离组织代码。控制层负责接收请求并进行基础校验，业务层封装作品、知识、互动与用户等领域逻辑，数据层基于 JPA 或 MyBatis 实现数据库访问。系统在 Controller 层统一返回 JSON 响应，并通过全局异常处理机制将常见错误映射为统一错误码与错误信息。</w:t>
      </w:r>
    </w:p>
    <w:p w14:paraId="7CE169C0">
      <w:pPr>
        <w:pStyle w:val="4"/>
      </w:pPr>
      <w:r>
        <w:t>5.2 前端实现要点</w:t>
      </w:r>
    </w:p>
    <w:p w14:paraId="13021227">
      <w:pPr>
        <w:spacing w:after="120"/>
      </w:pPr>
      <w:r>
        <w:rPr>
          <w:b w:val="0"/>
        </w:rPr>
        <w:t>前端基于 Vue 实现，页面层对应前台与后台路由结构。作品列表、知识列表等页面采用筛选组件与分页组件组合实现，详情页复用展示卡片与评论区组件。前端通过封装 API Service 模块集中管理接口调用，并在响应拦截器中统一处理错误提示。</w:t>
      </w:r>
    </w:p>
    <w:p w14:paraId="2393D8D4">
      <w:pPr>
        <w:spacing w:after="120"/>
      </w:pPr>
      <w:r>
        <w:rPr>
          <w:b w:val="0"/>
        </w:rPr>
        <w:t>图 5-1 首页界面截图（占位）</w:t>
      </w:r>
    </w:p>
    <w:p w14:paraId="0CF0CBD3">
      <w:pPr>
        <w:spacing w:after="120"/>
      </w:pPr>
      <w:r>
        <w:rPr>
          <w:b w:val="0"/>
        </w:rPr>
        <w:t>图 5-2 作品列表与筛选界面截图（占位）</w:t>
      </w:r>
    </w:p>
    <w:p w14:paraId="08479705">
      <w:pPr>
        <w:spacing w:after="120"/>
      </w:pPr>
      <w:r>
        <w:rPr>
          <w:b w:val="0"/>
        </w:rPr>
        <w:t>图 5-3 作品详情与评论区界面截图（占位）</w:t>
      </w:r>
    </w:p>
    <w:p w14:paraId="6778CE11">
      <w:pPr>
        <w:spacing w:before="60" w:after="120"/>
      </w:pPr>
      <w:r>
        <w:rPr>
          <w:rFonts w:ascii="楷体" w:hAnsi="楷体" w:eastAsia="楷体"/>
          <w:sz w:val="22"/>
        </w:rPr>
        <w:t>【写作提示】这一章容易写少：你可以按 5.3~5.7 分模块写：作品管理、知识管理、评论/话题/投票、用户中心、后台管理。每节配 1 张截图占位。</w:t>
      </w:r>
    </w:p>
    <w:p w14:paraId="629B76A3">
      <w:pPr>
        <w:pStyle w:val="3"/>
      </w:pPr>
      <w:r>
        <w:t>6 系统测试</w:t>
      </w:r>
    </w:p>
    <w:p w14:paraId="278C425A">
      <w:pPr>
        <w:pStyle w:val="4"/>
      </w:pPr>
      <w:r>
        <w:t>6.1 测试环境</w:t>
      </w:r>
    </w:p>
    <w:p w14:paraId="72FDC749">
      <w:pPr>
        <w:spacing w:after="120"/>
      </w:pPr>
      <w:r>
        <w:rPr>
          <w:b w:val="0"/>
        </w:rPr>
        <w:t>测试环境：操作系统（Windows 10/11 或 Linux）、CPU、内存、JDK 版本、MySQL 版本、浏览器版本等</w:t>
      </w:r>
    </w:p>
    <w:p w14:paraId="776B524E">
      <w:pPr>
        <w:pStyle w:val="4"/>
      </w:pPr>
      <w:r>
        <w:t>6.2 测试方法与用例设计</w:t>
      </w:r>
    </w:p>
    <w:p w14:paraId="09AD36FC">
      <w:pPr>
        <w:spacing w:after="120"/>
      </w:pPr>
      <w:r>
        <w:rPr>
          <w:b w:val="0"/>
        </w:rPr>
        <w:t>测试采用功能测试与接口测试相结合的方式。功能测试覆盖注册登录、作品检索、详情查看、收藏、评论发布、话题与投票、后台资源管理等关键流程；接口测试关注参数校验、分页边界、异常返回与统一响应结构。表 6-1 关键功能测试用例</w:t>
      </w:r>
      <w:r>
        <w:t>用例以“前置条件—步骤—预期结果—判定标准”的结构化形式描述，便于复现与验收。</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0"/>
        <w:gridCol w:w="828"/>
        <w:gridCol w:w="828"/>
        <w:gridCol w:w="828"/>
        <w:gridCol w:w="1644"/>
        <w:gridCol w:w="1236"/>
        <w:gridCol w:w="2562"/>
      </w:tblGrid>
      <w:tr w14:paraId="068BF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3A38BFD6">
            <w:pPr>
              <w:ind w:left="0" w:leftChars="0" w:firstLine="0" w:firstLineChars="0"/>
            </w:pPr>
            <w:r>
              <w:t>用例编号</w:t>
            </w:r>
          </w:p>
        </w:tc>
        <w:tc>
          <w:tcPr>
            <w:tcW w:w="1234" w:type="dxa"/>
          </w:tcPr>
          <w:p w14:paraId="6FD1A50C">
            <w:pPr>
              <w:ind w:left="0" w:leftChars="0" w:firstLine="0" w:firstLineChars="0"/>
            </w:pPr>
            <w:r>
              <w:t>模块</w:t>
            </w:r>
          </w:p>
        </w:tc>
        <w:tc>
          <w:tcPr>
            <w:tcW w:w="1234" w:type="dxa"/>
          </w:tcPr>
          <w:p w14:paraId="32455EF7">
            <w:pPr>
              <w:ind w:left="0" w:leftChars="0" w:firstLine="0" w:firstLineChars="0"/>
            </w:pPr>
            <w:r>
              <w:t>用例名称</w:t>
            </w:r>
          </w:p>
        </w:tc>
        <w:tc>
          <w:tcPr>
            <w:tcW w:w="1234" w:type="dxa"/>
          </w:tcPr>
          <w:p w14:paraId="7BAEB1FA">
            <w:pPr>
              <w:ind w:left="0" w:leftChars="0" w:firstLine="0" w:firstLineChars="0"/>
            </w:pPr>
            <w:r>
              <w:t>前置条件</w:t>
            </w:r>
          </w:p>
        </w:tc>
        <w:tc>
          <w:tcPr>
            <w:tcW w:w="1234" w:type="dxa"/>
          </w:tcPr>
          <w:p w14:paraId="4AEFCEC0">
            <w:pPr>
              <w:ind w:left="0" w:leftChars="0" w:firstLine="0" w:firstLineChars="0"/>
            </w:pPr>
            <w:r>
              <w:t>测试步骤</w:t>
            </w:r>
          </w:p>
        </w:tc>
        <w:tc>
          <w:tcPr>
            <w:tcW w:w="1234" w:type="dxa"/>
          </w:tcPr>
          <w:p w14:paraId="59430ACD">
            <w:pPr>
              <w:ind w:left="0" w:leftChars="0" w:firstLine="0" w:firstLineChars="0"/>
            </w:pPr>
            <w:r>
              <w:t>预期结果</w:t>
            </w:r>
          </w:p>
        </w:tc>
        <w:tc>
          <w:tcPr>
            <w:tcW w:w="1234" w:type="dxa"/>
          </w:tcPr>
          <w:p w14:paraId="50691E9B">
            <w:pPr>
              <w:ind w:left="0" w:leftChars="0" w:firstLine="0" w:firstLineChars="0"/>
            </w:pPr>
            <w:r>
              <w:t>判定标准</w:t>
            </w:r>
          </w:p>
        </w:tc>
      </w:tr>
      <w:tr w14:paraId="516604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613A8C61">
            <w:pPr>
              <w:ind w:left="0" w:leftChars="0" w:firstLine="0" w:firstLineChars="0"/>
            </w:pPr>
            <w:r>
              <w:t>TC-01</w:t>
            </w:r>
          </w:p>
        </w:tc>
        <w:tc>
          <w:tcPr>
            <w:tcW w:w="1234" w:type="dxa"/>
          </w:tcPr>
          <w:p w14:paraId="07001D21">
            <w:pPr>
              <w:ind w:left="0" w:leftChars="0" w:firstLine="0" w:firstLineChars="0"/>
            </w:pPr>
            <w:r>
              <w:t>用户</w:t>
            </w:r>
          </w:p>
        </w:tc>
        <w:tc>
          <w:tcPr>
            <w:tcW w:w="1234" w:type="dxa"/>
          </w:tcPr>
          <w:p w14:paraId="4F0D5C50">
            <w:pPr>
              <w:ind w:left="0" w:leftChars="0" w:firstLine="0" w:firstLineChars="0"/>
            </w:pPr>
            <w:r>
              <w:t>用户注册成功</w:t>
            </w:r>
          </w:p>
        </w:tc>
        <w:tc>
          <w:tcPr>
            <w:tcW w:w="1234" w:type="dxa"/>
          </w:tcPr>
          <w:p w14:paraId="712CB886">
            <w:pPr>
              <w:ind w:left="0" w:leftChars="0" w:firstLine="0" w:firstLineChars="0"/>
            </w:pPr>
            <w:r>
              <w:t>用户名未被占用；可访问注册页</w:t>
            </w:r>
          </w:p>
        </w:tc>
        <w:tc>
          <w:tcPr>
            <w:tcW w:w="1234" w:type="dxa"/>
          </w:tcPr>
          <w:p w14:paraId="76B833ED">
            <w:pPr>
              <w:ind w:left="0" w:leftChars="0" w:firstLine="0" w:firstLineChars="0"/>
            </w:pPr>
            <w:r>
              <w:t>1) 输入用户名与密码（邮箱可选）</w:t>
            </w:r>
            <w:r>
              <w:br w:type="textWrapping"/>
            </w:r>
            <w:r>
              <w:t>2) 点击“注册”</w:t>
            </w:r>
          </w:p>
        </w:tc>
        <w:tc>
          <w:tcPr>
            <w:tcW w:w="1234" w:type="dxa"/>
          </w:tcPr>
          <w:p w14:paraId="2C64AC81">
            <w:pPr>
              <w:ind w:left="0" w:leftChars="0" w:firstLine="0" w:firstLineChars="0"/>
            </w:pPr>
            <w:r>
              <w:t>系统提示注册成功；生成用户记录；跳转登录页或自动登录</w:t>
            </w:r>
          </w:p>
        </w:tc>
        <w:tc>
          <w:tcPr>
            <w:tcW w:w="1234" w:type="dxa"/>
          </w:tcPr>
          <w:p w14:paraId="7F519991">
            <w:pPr>
              <w:ind w:left="0" w:leftChars="0" w:firstLine="0" w:firstLineChars="0"/>
            </w:pPr>
            <w:r>
              <w:t>HTTP 200；业务 code=0；User 表新增 1 条且 username 唯一、非空</w:t>
            </w:r>
          </w:p>
        </w:tc>
      </w:tr>
      <w:tr w14:paraId="0FCB2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3286FDA5">
            <w:pPr>
              <w:ind w:left="0" w:leftChars="0" w:firstLine="0" w:firstLineChars="0"/>
            </w:pPr>
            <w:r>
              <w:t>TC-02</w:t>
            </w:r>
          </w:p>
        </w:tc>
        <w:tc>
          <w:tcPr>
            <w:tcW w:w="1234" w:type="dxa"/>
          </w:tcPr>
          <w:p w14:paraId="02382A22">
            <w:r>
              <w:t>用户</w:t>
            </w:r>
          </w:p>
        </w:tc>
        <w:tc>
          <w:tcPr>
            <w:tcW w:w="1234" w:type="dxa"/>
          </w:tcPr>
          <w:p w14:paraId="289AA00F">
            <w:r>
              <w:t>登录成功</w:t>
            </w:r>
          </w:p>
        </w:tc>
        <w:tc>
          <w:tcPr>
            <w:tcW w:w="1234" w:type="dxa"/>
          </w:tcPr>
          <w:p w14:paraId="4E57BF88">
            <w:r>
              <w:t>已存在可用账号</w:t>
            </w:r>
          </w:p>
        </w:tc>
        <w:tc>
          <w:tcPr>
            <w:tcW w:w="1234" w:type="dxa"/>
          </w:tcPr>
          <w:p w14:paraId="61585208">
            <w:r>
              <w:t>1) 输入正确账号密码</w:t>
            </w:r>
            <w:r>
              <w:br w:type="textWrapping"/>
            </w:r>
            <w:r>
              <w:t>2) 点击“登录”</w:t>
            </w:r>
          </w:p>
        </w:tc>
        <w:tc>
          <w:tcPr>
            <w:tcW w:w="1234" w:type="dxa"/>
          </w:tcPr>
          <w:p w14:paraId="6B767FC7">
            <w:r>
              <w:t>登录成功；获得会话/Token；进入首页或个人中心</w:t>
            </w:r>
          </w:p>
        </w:tc>
        <w:tc>
          <w:tcPr>
            <w:tcW w:w="1234" w:type="dxa"/>
          </w:tcPr>
          <w:p w14:paraId="106F7A87">
            <w:r>
              <w:t>HTTP 200；业务 code=0；前端显示登录态；后续受限接口可访问</w:t>
            </w:r>
          </w:p>
        </w:tc>
      </w:tr>
      <w:tr w14:paraId="7D966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580FFF4D">
            <w:r>
              <w:t>TC-03</w:t>
            </w:r>
          </w:p>
        </w:tc>
        <w:tc>
          <w:tcPr>
            <w:tcW w:w="1234" w:type="dxa"/>
          </w:tcPr>
          <w:p w14:paraId="1C8D8A3D">
            <w:r>
              <w:t>用户</w:t>
            </w:r>
          </w:p>
        </w:tc>
        <w:tc>
          <w:tcPr>
            <w:tcW w:w="1234" w:type="dxa"/>
          </w:tcPr>
          <w:p w14:paraId="04C49180">
            <w:r>
              <w:t>登录失败（密码错误）</w:t>
            </w:r>
          </w:p>
        </w:tc>
        <w:tc>
          <w:tcPr>
            <w:tcW w:w="1234" w:type="dxa"/>
          </w:tcPr>
          <w:p w14:paraId="1372DF5D">
            <w:r>
              <w:t>已存在账号</w:t>
            </w:r>
          </w:p>
        </w:tc>
        <w:tc>
          <w:tcPr>
            <w:tcW w:w="1234" w:type="dxa"/>
          </w:tcPr>
          <w:p w14:paraId="79AF890A">
            <w:r>
              <w:t>1) 输入正确用户名+错误密码</w:t>
            </w:r>
            <w:r>
              <w:br w:type="textWrapping"/>
            </w:r>
            <w:r>
              <w:t>2) 点击“登录”</w:t>
            </w:r>
          </w:p>
        </w:tc>
        <w:tc>
          <w:tcPr>
            <w:tcW w:w="1234" w:type="dxa"/>
          </w:tcPr>
          <w:p w14:paraId="1DBFC555">
            <w:r>
              <w:t>系统提示认证失败；不建立登录态</w:t>
            </w:r>
          </w:p>
        </w:tc>
        <w:tc>
          <w:tcPr>
            <w:tcW w:w="1234" w:type="dxa"/>
          </w:tcPr>
          <w:p w14:paraId="71BE8613">
            <w:r>
              <w:t>HTTP 200/401（按实现）；业务 code≠0；无会话/Token；页面提示明确</w:t>
            </w:r>
          </w:p>
        </w:tc>
      </w:tr>
      <w:tr w14:paraId="10DEA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70B053CC">
            <w:r>
              <w:t>TC-04</w:t>
            </w:r>
          </w:p>
        </w:tc>
        <w:tc>
          <w:tcPr>
            <w:tcW w:w="1234" w:type="dxa"/>
          </w:tcPr>
          <w:p w14:paraId="767801A5">
            <w:r>
              <w:t>作品</w:t>
            </w:r>
          </w:p>
        </w:tc>
        <w:tc>
          <w:tcPr>
            <w:tcW w:w="1234" w:type="dxa"/>
          </w:tcPr>
          <w:p w14:paraId="6D1E8065">
            <w:r>
              <w:t>作品列表检索与分页边界</w:t>
            </w:r>
          </w:p>
        </w:tc>
        <w:tc>
          <w:tcPr>
            <w:tcW w:w="1234" w:type="dxa"/>
          </w:tcPr>
          <w:p w14:paraId="531E16C8">
            <w:r>
              <w:t>作品数据≥21条；存在不同分类</w:t>
            </w:r>
          </w:p>
        </w:tc>
        <w:tc>
          <w:tcPr>
            <w:tcW w:w="1234" w:type="dxa"/>
          </w:tcPr>
          <w:p w14:paraId="0B2AEE25">
            <w:r>
              <w:t>1) 进入作品列表</w:t>
            </w:r>
            <w:r>
              <w:br w:type="textWrapping"/>
            </w:r>
            <w:r>
              <w:t>2) 选择分类并输入关键词（可选）</w:t>
            </w:r>
            <w:r>
              <w:br w:type="textWrapping"/>
            </w:r>
            <w:r>
              <w:t>3) 请求 page=1,size=10</w:t>
            </w:r>
            <w:r>
              <w:br w:type="textWrapping"/>
            </w:r>
            <w:r>
              <w:t>4) 切换到 page=3</w:t>
            </w:r>
          </w:p>
        </w:tc>
        <w:tc>
          <w:tcPr>
            <w:tcW w:w="1234" w:type="dxa"/>
          </w:tcPr>
          <w:p w14:paraId="3540B252">
            <w:r>
              <w:t>page=1 返回 10 条；page=3 返回 ≤10 条或空列表但不报错；分页信息一致</w:t>
            </w:r>
          </w:p>
        </w:tc>
        <w:tc>
          <w:tcPr>
            <w:tcW w:w="1234" w:type="dxa"/>
          </w:tcPr>
          <w:p w14:paraId="24D86DBF">
            <w:r>
              <w:t>HTTP 200；业务 code=0；空页返回空数组；total/hasNext 等字段合理（若有）</w:t>
            </w:r>
          </w:p>
        </w:tc>
      </w:tr>
      <w:tr w14:paraId="25DC9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56CC3199">
            <w:r>
              <w:t>TC-05</w:t>
            </w:r>
          </w:p>
        </w:tc>
        <w:tc>
          <w:tcPr>
            <w:tcW w:w="1234" w:type="dxa"/>
          </w:tcPr>
          <w:p w14:paraId="3D351659">
            <w:r>
              <w:t>作品</w:t>
            </w:r>
          </w:p>
        </w:tc>
        <w:tc>
          <w:tcPr>
            <w:tcW w:w="1234" w:type="dxa"/>
          </w:tcPr>
          <w:p w14:paraId="108DA28F">
            <w:r>
              <w:t>作品详情查看与浏览量统计</w:t>
            </w:r>
          </w:p>
        </w:tc>
        <w:tc>
          <w:tcPr>
            <w:tcW w:w="1234" w:type="dxa"/>
          </w:tcPr>
          <w:p w14:paraId="5C115897">
            <w:r>
              <w:t>目标作品存在；可访问详情页</w:t>
            </w:r>
          </w:p>
        </w:tc>
        <w:tc>
          <w:tcPr>
            <w:tcW w:w="1234" w:type="dxa"/>
          </w:tcPr>
          <w:p w14:paraId="49CA6565">
            <w:r>
              <w:t>1) 打开作品详情页</w:t>
            </w:r>
            <w:r>
              <w:br w:type="textWrapping"/>
            </w:r>
            <w:r>
              <w:t>2) 刷新页面一次（可选）</w:t>
            </w:r>
          </w:p>
        </w:tc>
        <w:tc>
          <w:tcPr>
            <w:tcW w:w="1234" w:type="dxa"/>
          </w:tcPr>
          <w:p w14:paraId="45FB71DD">
            <w:r>
              <w:t>详情信息正确展示；浏览量统计按规则递增（或记录浏览历史）</w:t>
            </w:r>
          </w:p>
        </w:tc>
        <w:tc>
          <w:tcPr>
            <w:tcW w:w="1234" w:type="dxa"/>
          </w:tcPr>
          <w:p w14:paraId="077586CF">
            <w:r>
              <w:t>HTTP 200；业务 code=0；view_count 增加或 ViewHistory 新增记录（按设计）</w:t>
            </w:r>
          </w:p>
        </w:tc>
      </w:tr>
      <w:tr w14:paraId="1C2EE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0BE321D3">
            <w:r>
              <w:t>TC-06</w:t>
            </w:r>
          </w:p>
        </w:tc>
        <w:tc>
          <w:tcPr>
            <w:tcW w:w="1234" w:type="dxa"/>
          </w:tcPr>
          <w:p w14:paraId="1A8C984F">
            <w:r>
              <w:t>收藏</w:t>
            </w:r>
          </w:p>
        </w:tc>
        <w:tc>
          <w:tcPr>
            <w:tcW w:w="1234" w:type="dxa"/>
          </w:tcPr>
          <w:p w14:paraId="035FBEF5">
            <w:r>
              <w:t>收藏成功与防重复收藏</w:t>
            </w:r>
          </w:p>
        </w:tc>
        <w:tc>
          <w:tcPr>
            <w:tcW w:w="1234" w:type="dxa"/>
          </w:tcPr>
          <w:p w14:paraId="22CD821E">
            <w:r>
              <w:t>用户已登录；目标作品存在</w:t>
            </w:r>
          </w:p>
        </w:tc>
        <w:tc>
          <w:tcPr>
            <w:tcW w:w="1234" w:type="dxa"/>
          </w:tcPr>
          <w:p w14:paraId="470FAA34">
            <w:r>
              <w:t>1) 打开作品详情</w:t>
            </w:r>
            <w:r>
              <w:br w:type="textWrapping"/>
            </w:r>
            <w:r>
              <w:t>2) 点击“收藏”</w:t>
            </w:r>
            <w:r>
              <w:br w:type="textWrapping"/>
            </w:r>
            <w:r>
              <w:t>3) 再次点击“收藏”</w:t>
            </w:r>
          </w:p>
        </w:tc>
        <w:tc>
          <w:tcPr>
            <w:tcW w:w="1234" w:type="dxa"/>
          </w:tcPr>
          <w:p w14:paraId="102247D3">
            <w:r>
              <w:t>首次收藏成功；再次操作提示已收藏或拒绝；收藏列表可见该作品</w:t>
            </w:r>
          </w:p>
        </w:tc>
        <w:tc>
          <w:tcPr>
            <w:tcW w:w="1234" w:type="dxa"/>
          </w:tcPr>
          <w:p w14:paraId="78396FD7">
            <w:r>
              <w:t>Collection 表仅 1 条（user_id, artwork_id 唯一）；collect_count 不异常增长</w:t>
            </w:r>
          </w:p>
        </w:tc>
      </w:tr>
      <w:tr w14:paraId="645CA5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498CCA3E">
            <w:r>
              <w:t>TC-07</w:t>
            </w:r>
          </w:p>
        </w:tc>
        <w:tc>
          <w:tcPr>
            <w:tcW w:w="1234" w:type="dxa"/>
          </w:tcPr>
          <w:p w14:paraId="5E2AE72B">
            <w:r>
              <w:t>评论</w:t>
            </w:r>
          </w:p>
        </w:tc>
        <w:tc>
          <w:tcPr>
            <w:tcW w:w="1234" w:type="dxa"/>
          </w:tcPr>
          <w:p w14:paraId="3D74C406">
            <w:r>
              <w:t>发布作品评论成功</w:t>
            </w:r>
          </w:p>
        </w:tc>
        <w:tc>
          <w:tcPr>
            <w:tcW w:w="1234" w:type="dxa"/>
          </w:tcPr>
          <w:p w14:paraId="5CBB2335">
            <w:r>
              <w:t>用户已登录；作品存在；评论内容合法</w:t>
            </w:r>
          </w:p>
        </w:tc>
        <w:tc>
          <w:tcPr>
            <w:tcW w:w="1234" w:type="dxa"/>
          </w:tcPr>
          <w:p w14:paraId="3B2D641B">
            <w:r>
              <w:t>1) 在作品详情输入评论内容</w:t>
            </w:r>
            <w:r>
              <w:br w:type="textWrapping"/>
            </w:r>
            <w:r>
              <w:t>2) 点击“发布”</w:t>
            </w:r>
            <w:r>
              <w:br w:type="textWrapping"/>
            </w:r>
            <w:r>
              <w:t>3) 刷新评论区</w:t>
            </w:r>
          </w:p>
        </w:tc>
        <w:tc>
          <w:tcPr>
            <w:tcW w:w="1234" w:type="dxa"/>
          </w:tcPr>
          <w:p w14:paraId="08A7C2BA">
            <w:r>
              <w:t>评论发布成功；评论区出现新评论；关联 user_id 与 artwork_id</w:t>
            </w:r>
          </w:p>
        </w:tc>
        <w:tc>
          <w:tcPr>
            <w:tcW w:w="1234" w:type="dxa"/>
          </w:tcPr>
          <w:p w14:paraId="03B066EB">
            <w:r>
              <w:t>HTTP 200；业务 code=0；Comment 表新增记录；content 非空；时间字段有效</w:t>
            </w:r>
          </w:p>
        </w:tc>
      </w:tr>
      <w:tr w14:paraId="14309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59B952D2">
            <w:r>
              <w:t>TC-08</w:t>
            </w:r>
          </w:p>
        </w:tc>
        <w:tc>
          <w:tcPr>
            <w:tcW w:w="1234" w:type="dxa"/>
          </w:tcPr>
          <w:p w14:paraId="420FBE3F">
            <w:r>
              <w:t>话题</w:t>
            </w:r>
          </w:p>
        </w:tc>
        <w:tc>
          <w:tcPr>
            <w:tcW w:w="1234" w:type="dxa"/>
          </w:tcPr>
          <w:p w14:paraId="7A29DBFD">
            <w:r>
              <w:t>话题列表与详情访问</w:t>
            </w:r>
          </w:p>
        </w:tc>
        <w:tc>
          <w:tcPr>
            <w:tcW w:w="1234" w:type="dxa"/>
          </w:tcPr>
          <w:p w14:paraId="42876EF6">
            <w:r>
              <w:t>系统存在话题数据</w:t>
            </w:r>
          </w:p>
        </w:tc>
        <w:tc>
          <w:tcPr>
            <w:tcW w:w="1234" w:type="dxa"/>
          </w:tcPr>
          <w:p w14:paraId="28C1F243">
            <w:r>
              <w:t>1) 进入话题列表</w:t>
            </w:r>
            <w:r>
              <w:br w:type="textWrapping"/>
            </w:r>
            <w:r>
              <w:t>2) 点击某话题进入详情</w:t>
            </w:r>
          </w:p>
        </w:tc>
        <w:tc>
          <w:tcPr>
            <w:tcW w:w="1234" w:type="dxa"/>
          </w:tcPr>
          <w:p w14:paraId="14716723">
            <w:r>
              <w:t>话题列表可分页展示；详情页展示标题、描述与关联评论</w:t>
            </w:r>
          </w:p>
        </w:tc>
        <w:tc>
          <w:tcPr>
            <w:tcW w:w="1234" w:type="dxa"/>
          </w:tcPr>
          <w:p w14:paraId="5F4443BB">
            <w:r>
              <w:t>HTTP 200；业务 code=0；topicId 关联评论可查询（若有）</w:t>
            </w:r>
          </w:p>
        </w:tc>
      </w:tr>
      <w:tr w14:paraId="70532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52B3452A">
            <w:r>
              <w:t>TC-09</w:t>
            </w:r>
          </w:p>
        </w:tc>
        <w:tc>
          <w:tcPr>
            <w:tcW w:w="1234" w:type="dxa"/>
          </w:tcPr>
          <w:p w14:paraId="7633DAEA">
            <w:r>
              <w:t>投票</w:t>
            </w:r>
          </w:p>
        </w:tc>
        <w:tc>
          <w:tcPr>
            <w:tcW w:w="1234" w:type="dxa"/>
          </w:tcPr>
          <w:p w14:paraId="324F7397">
            <w:r>
              <w:t>投票成功与重复投票限制</w:t>
            </w:r>
          </w:p>
        </w:tc>
        <w:tc>
          <w:tcPr>
            <w:tcW w:w="1234" w:type="dxa"/>
          </w:tcPr>
          <w:p w14:paraId="14E07BC0">
            <w:r>
              <w:t>用户已登录；投票活动状态为 active</w:t>
            </w:r>
          </w:p>
        </w:tc>
        <w:tc>
          <w:tcPr>
            <w:tcW w:w="1234" w:type="dxa"/>
          </w:tcPr>
          <w:p w14:paraId="3E1E2BF3">
            <w:r>
              <w:t>1) 打开投票详情</w:t>
            </w:r>
            <w:r>
              <w:br w:type="textWrapping"/>
            </w:r>
            <w:r>
              <w:t>2) 选择一个选项并提交</w:t>
            </w:r>
            <w:r>
              <w:br w:type="textWrapping"/>
            </w:r>
            <w:r>
              <w:t>3) 再次提交投票</w:t>
            </w:r>
          </w:p>
        </w:tc>
        <w:tc>
          <w:tcPr>
            <w:tcW w:w="1234" w:type="dxa"/>
          </w:tcPr>
          <w:p w14:paraId="4BB67985">
            <w:r>
              <w:t>首次投票成功并计入统计；再次投票被拒绝或提示已投票</w:t>
            </w:r>
          </w:p>
        </w:tc>
        <w:tc>
          <w:tcPr>
            <w:tcW w:w="1234" w:type="dxa"/>
          </w:tcPr>
          <w:p w14:paraId="6C63D2C4">
            <w:r>
              <w:t>VoteRecord 表 UNIQUE(vote_id,user_id) 生效；统计结果可复算一致</w:t>
            </w:r>
          </w:p>
        </w:tc>
      </w:tr>
      <w:tr w14:paraId="130497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3BDE3B0D">
            <w:r>
              <w:t>TC-10</w:t>
            </w:r>
          </w:p>
        </w:tc>
        <w:tc>
          <w:tcPr>
            <w:tcW w:w="1234" w:type="dxa"/>
          </w:tcPr>
          <w:p w14:paraId="5E1AD3FB">
            <w:r>
              <w:t>后台管理</w:t>
            </w:r>
          </w:p>
        </w:tc>
        <w:tc>
          <w:tcPr>
            <w:tcW w:w="1234" w:type="dxa"/>
          </w:tcPr>
          <w:p w14:paraId="6A47958A">
            <w:r>
              <w:t>后台新增作品/知识资源</w:t>
            </w:r>
          </w:p>
        </w:tc>
        <w:tc>
          <w:tcPr>
            <w:tcW w:w="1234" w:type="dxa"/>
          </w:tcPr>
          <w:p w14:paraId="16371C62">
            <w:r>
              <w:t>管理员已登录；具备管理权限</w:t>
            </w:r>
          </w:p>
        </w:tc>
        <w:tc>
          <w:tcPr>
            <w:tcW w:w="1234" w:type="dxa"/>
          </w:tcPr>
          <w:p w14:paraId="110BCBAD">
            <w:r>
              <w:t>1) 进入后台资源管理</w:t>
            </w:r>
            <w:r>
              <w:br w:type="textWrapping"/>
            </w:r>
            <w:r>
              <w:t>2) 新增作品/知识并提交</w:t>
            </w:r>
            <w:r>
              <w:br w:type="textWrapping"/>
            </w:r>
            <w:r>
              <w:t>3) 前台列表检索该资源</w:t>
            </w:r>
          </w:p>
        </w:tc>
        <w:tc>
          <w:tcPr>
            <w:tcW w:w="1234" w:type="dxa"/>
          </w:tcPr>
          <w:p w14:paraId="67AE592A">
            <w:r>
              <w:t>后台新增成功；资源在前台可检索/可查看；状态与分类正确</w:t>
            </w:r>
          </w:p>
        </w:tc>
        <w:tc>
          <w:tcPr>
            <w:tcW w:w="1234" w:type="dxa"/>
          </w:tcPr>
          <w:p w14:paraId="103BCA0B">
            <w:r>
              <w:t>HTTP 200；业务 code=0；Artwork/Knowledge 表新增记录；字段约束满足</w:t>
            </w:r>
          </w:p>
        </w:tc>
      </w:tr>
    </w:tbl>
    <w:p w14:paraId="06FF64D5">
      <w:pPr>
        <w:bidi w:val="0"/>
      </w:pPr>
    </w:p>
    <w:p w14:paraId="22C22113">
      <w:pPr>
        <w:spacing w:after="120"/>
        <w:ind w:left="0" w:leftChars="0" w:firstLine="0" w:firstLineChars="0"/>
        <w:rPr>
          <w:b w:val="0"/>
        </w:rPr>
      </w:pPr>
    </w:p>
    <w:p w14:paraId="07CC39F9">
      <w:pPr>
        <w:pStyle w:val="4"/>
      </w:pPr>
      <w:r>
        <w:t>6.3 测试结果与分析</w:t>
      </w:r>
    </w:p>
    <w:p w14:paraId="1C9ED566">
      <w:pPr>
        <w:spacing w:after="120"/>
        <w:rPr>
          <w:b w:val="0"/>
        </w:rPr>
      </w:pPr>
      <w:r>
        <w:rPr>
          <w:b w:val="0"/>
        </w:rPr>
        <w:t>测试结果表明，系统主要功能能够按照预期完成数据读写与页面交互，统一错误处理能够在异常场景下返回明确的提示信息。对于大数据量列表场景，分页查询可有效降低单次响应压力；在安全方面，密码加密存储与输入校验能够降低基础风险。</w:t>
      </w:r>
    </w:p>
    <w:p w14:paraId="3638A2CB">
      <w:pPr>
        <w:pStyle w:val="3"/>
        <w:bidi w:val="0"/>
      </w:pPr>
      <w:r>
        <w:t>7 总结与展望</w:t>
      </w:r>
    </w:p>
    <w:p w14:paraId="4D0DF582">
      <w:pPr>
        <w:spacing w:after="120"/>
      </w:pPr>
      <w:r>
        <w:rPr>
          <w:b w:val="0"/>
        </w:rPr>
        <w:t>本文围绕文山壮族刺绣的数字化展示与传播需求，完成了网站系统的需求分析、总体设计、数据库与接口设计，并基于 SpringBoot、Vue 与 MySQL 实现了作品展示、知识科普、互动交流与后台管理等功能。系统实现验证了前后端分离架构在中小型文化展示平台中的可行性。</w:t>
      </w:r>
    </w:p>
    <w:p w14:paraId="1887823F">
      <w:pPr>
        <w:spacing w:after="120"/>
      </w:pPr>
      <w:r>
        <w:rPr>
          <w:b w:val="0"/>
        </w:rPr>
        <w:t>未来工作可从以下方向展开：①完善鉴权与审核流程，强化内容安全与后台操作追溯；②引入标签体系与推荐机制，提升内容分发效率；③增加多媒体资源与移动端适配，提升用户访问体验；④结合数据分析模块，为运营提供更精细的统计报表与决策支持。</w:t>
      </w:r>
    </w:p>
    <w:p w14:paraId="3CD7EE9B">
      <w:pPr>
        <w:pStyle w:val="3"/>
        <w:keepNext w:val="0"/>
        <w:keepLines/>
        <w:pageBreakBefore/>
        <w:widowControl/>
        <w:kinsoku/>
        <w:wordWrap/>
        <w:overflowPunct/>
        <w:topLinePunct w:val="0"/>
        <w:autoSpaceDE/>
        <w:autoSpaceDN/>
        <w:bidi w:val="0"/>
        <w:adjustRightInd/>
        <w:snapToGrid/>
        <w:textAlignment w:val="auto"/>
      </w:pPr>
      <w:r>
        <w:t>参考文献</w:t>
      </w:r>
    </w:p>
    <w:p w14:paraId="5FA4CA7E">
      <w:pPr>
        <w:pStyle w:val="165"/>
        <w:numPr>
          <w:ilvl w:val="0"/>
          <w:numId w:val="7"/>
        </w:numPr>
        <w:bidi w:val="0"/>
        <w:ind w:left="425" w:leftChars="0" w:hanging="425" w:firstLineChars="0"/>
        <w:rPr>
          <w:rFonts w:hint="eastAsia"/>
        </w:rPr>
      </w:pPr>
      <w:r>
        <w:rPr>
          <w:rFonts w:hint="eastAsia"/>
        </w:rPr>
        <w:t>薛可,郭斌.中国非物质文化遗产数字传播研究报告(2018-2022年)[M].上海交通大学出版社:202304:499.</w:t>
      </w:r>
    </w:p>
    <w:p w14:paraId="223869BE">
      <w:pPr>
        <w:pStyle w:val="165"/>
        <w:numPr>
          <w:ilvl w:val="0"/>
          <w:numId w:val="7"/>
        </w:numPr>
        <w:bidi w:val="0"/>
        <w:ind w:left="425" w:leftChars="0" w:hanging="425" w:firstLineChars="0"/>
        <w:rPr>
          <w:rFonts w:hint="eastAsia"/>
        </w:rPr>
      </w:pPr>
      <w:r>
        <w:rPr>
          <w:rFonts w:hint="eastAsia"/>
        </w:rPr>
        <w:t xml:space="preserve">周胜男.基于AR技术的凉山彝绣纹样展示设计探究[D].成都大学,2025.DOI:10.27917/d.cnki.gcxdy.2025.000037. </w:t>
      </w:r>
    </w:p>
    <w:p w14:paraId="5C9AF1A7">
      <w:pPr>
        <w:pStyle w:val="165"/>
        <w:numPr>
          <w:ilvl w:val="0"/>
          <w:numId w:val="7"/>
        </w:numPr>
        <w:bidi w:val="0"/>
        <w:ind w:left="425" w:leftChars="0" w:hanging="425" w:firstLineChars="0"/>
        <w:rPr>
          <w:rFonts w:hint="eastAsia"/>
        </w:rPr>
      </w:pPr>
      <w:r>
        <w:rPr>
          <w:rFonts w:hint="eastAsia"/>
        </w:rPr>
        <w:t xml:space="preserve">聂宇涵.云南草编工艺数字化保护与传承助力乡村振兴研究[D].桂林理工大学,2024.DOI:10.27050/d.cnki.gglgc.2024.001125. </w:t>
      </w:r>
    </w:p>
    <w:p w14:paraId="27DFDF81">
      <w:pPr>
        <w:pStyle w:val="165"/>
        <w:numPr>
          <w:ilvl w:val="0"/>
          <w:numId w:val="7"/>
        </w:numPr>
        <w:bidi w:val="0"/>
        <w:ind w:left="425" w:leftChars="0" w:hanging="425" w:firstLineChars="0"/>
        <w:rPr>
          <w:rFonts w:hint="eastAsia"/>
        </w:rPr>
      </w:pPr>
      <w:r>
        <w:rPr>
          <w:rFonts w:hint="eastAsia"/>
        </w:rPr>
        <w:t xml:space="preserve">聂宇涵.云南草编工艺数字化保护与传承助力乡村振兴研究[D].桂林理工大学,2024.DOI:10.27050/d.cnki.gglgc.2024.001125. </w:t>
      </w:r>
    </w:p>
    <w:p w14:paraId="0F57A796">
      <w:pPr>
        <w:pStyle w:val="165"/>
        <w:numPr>
          <w:ilvl w:val="0"/>
          <w:numId w:val="7"/>
        </w:numPr>
        <w:bidi w:val="0"/>
        <w:ind w:left="425" w:leftChars="0" w:hanging="425" w:firstLineChars="0"/>
        <w:rPr>
          <w:rFonts w:hint="eastAsia"/>
        </w:rPr>
      </w:pPr>
      <w:r>
        <w:rPr>
          <w:rFonts w:hint="eastAsia"/>
        </w:rPr>
        <w:t>刘靓丽. HTML5与CSS3在网页前端设计优化中的应用研究[J].电脑知识与技术,2025,21(22):51-53.DOI:10.14004/j.cnki.ckt.2025.1163.</w:t>
      </w:r>
    </w:p>
    <w:p w14:paraId="638F4791">
      <w:pPr>
        <w:pStyle w:val="165"/>
        <w:numPr>
          <w:ilvl w:val="0"/>
          <w:numId w:val="7"/>
        </w:numPr>
        <w:bidi w:val="0"/>
        <w:ind w:left="425" w:leftChars="0" w:hanging="425" w:firstLineChars="0"/>
        <w:rPr>
          <w:rFonts w:hint="eastAsia"/>
        </w:rPr>
      </w:pPr>
      <w:r>
        <w:rPr>
          <w:rFonts w:hint="eastAsia"/>
        </w:rPr>
        <w:t>陈杰,方国才,方水波. 基于MySQL的多地多中心系统架构研究[J].机电工程技术,2025,54(03):175-181.</w:t>
      </w:r>
    </w:p>
    <w:p w14:paraId="4BE88514">
      <w:bookmarkStart w:id="0" w:name="_GoBack"/>
      <w:bookmarkEnd w:id="0"/>
    </w:p>
    <w:p w14:paraId="37554798">
      <w:pPr>
        <w:pStyle w:val="3"/>
        <w:keepNext w:val="0"/>
        <w:keepLines/>
        <w:pageBreakBefore/>
        <w:widowControl/>
        <w:kinsoku/>
        <w:wordWrap/>
        <w:overflowPunct/>
        <w:topLinePunct w:val="0"/>
        <w:autoSpaceDE/>
        <w:autoSpaceDN/>
        <w:bidi w:val="0"/>
        <w:adjustRightInd/>
        <w:snapToGrid/>
        <w:textAlignment w:val="auto"/>
      </w:pPr>
      <w:r>
        <w:t>致谢</w:t>
      </w:r>
    </w:p>
    <w:p w14:paraId="3C7157D2">
      <w:pPr>
        <w:bidi w:val="0"/>
      </w:pPr>
      <w:r>
        <w:t>本论文的完成得益于多方的指导与支持。在课题选题、研究思路梳理、系统方案论证与论文写作规范方面，指导教师给予了细致而严谨的指导，尤其在研究框架的构建、章节逻辑的完善以及关键问题的取舍上提出了重要建议，使本研究能够在有限周期内稳步推进并形成阶段性成果。在系统设计与实现过程中，学院提供了必要的实验环境与学习资源，为系统开发、测试验证与资料查阅提供了条件保障。</w:t>
      </w:r>
    </w:p>
    <w:p w14:paraId="22253714">
      <w:pPr>
        <w:bidi w:val="0"/>
      </w:pPr>
      <w:r>
        <w:t>同时，感谢同学们在需求讨论、功能验证与材料整理等方面给予的协助与建议，使得系统细节得以不断完善。感谢家人一直以来的理解与支持，在学习与实践过程中给予我充分的鼓励与包容，帮助我保持稳定的投入与持续的动力。最后，谨向所有关心和帮助过我的老师、同学与亲友致以诚挚的谢意。</w:t>
      </w:r>
    </w:p>
    <w:p w14:paraId="01F36C75">
      <w:pPr>
        <w:spacing w:after="120"/>
      </w:pP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Sarasa Fixed J Light"/>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楷体">
    <w:panose1 w:val="02010609060101010101"/>
    <w:charset w:val="86"/>
    <w:family w:val="auto"/>
    <w:pitch w:val="default"/>
    <w:sig w:usb0="800002BF" w:usb1="38CF7CFA" w:usb2="00000016" w:usb3="00000000" w:csb0="00040001" w:csb1="00000000"/>
  </w:font>
  <w:font w:name="ＭＳ 明朝">
    <w:altName w:val="Sarasa Fixed CL Light"/>
    <w:panose1 w:val="00000000000000000000"/>
    <w:charset w:val="00"/>
    <w:family w:val="auto"/>
    <w:pitch w:val="default"/>
    <w:sig w:usb0="00000000" w:usb1="00000000" w:usb2="00000000" w:usb3="00000000" w:csb0="00000000" w:csb1="00000000"/>
  </w:font>
  <w:font w:name="Sarasa Fixed CL Light">
    <w:panose1 w:val="02000409000000000000"/>
    <w:charset w:val="88"/>
    <w:family w:val="auto"/>
    <w:pitch w:val="default"/>
    <w:sig w:usb0="F50006FF" w:usb1="79DFFFFF" w:usb2="0304003E" w:usb3="0010A008" w:csb0="2010011F" w:csb1="C4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西文标题">
    <w:altName w:val="Sarasa Fixed CL Light"/>
    <w:panose1 w:val="00000000000000000000"/>
    <w:charset w:val="00"/>
    <w:family w:val="auto"/>
    <w:pitch w:val="default"/>
    <w:sig w:usb0="00000000" w:usb1="00000000" w:usb2="00000000" w:usb3="00000000" w:csb0="00000000" w:csb1="00000000"/>
  </w:font>
  <w:font w:name="+中文标题">
    <w:altName w:val="Sarasa Fixed CL Light"/>
    <w:panose1 w:val="00000000000000000000"/>
    <w:charset w:val="00"/>
    <w:family w:val="auto"/>
    <w:pitch w:val="default"/>
    <w:sig w:usb0="00000000" w:usb1="00000000" w:usb2="00000000" w:usb3="00000000" w:csb0="00000000" w:csb1="00000000"/>
  </w:font>
  <w:font w:name="Sarasa Fixed J Light">
    <w:panose1 w:val="02000409000000000000"/>
    <w:charset w:val="80"/>
    <w:family w:val="auto"/>
    <w:pitch w:val="default"/>
    <w:sig w:usb0="F50006FF" w:usb1="79DFFFFF" w:usb2="0304003E" w:usb3="0010A008" w:csb0="2002011F" w:csb1="C4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6">
    <w:nsid w:val="671C8CAC"/>
    <w:multiLevelType w:val="singleLevel"/>
    <w:tmpl w:val="671C8CAC"/>
    <w:lvl w:ilvl="0" w:tentative="0">
      <w:start w:val="1"/>
      <w:numFmt w:val="decimal"/>
      <w:lvlText w:val="[%1]"/>
      <w:lvlJc w:val="left"/>
      <w:pPr>
        <w:tabs>
          <w:tab w:val="left" w:pos="420"/>
        </w:tabs>
        <w:ind w:left="425" w:leftChars="0" w:hanging="425" w:firstLineChars="0"/>
      </w:pPr>
      <w:rPr>
        <w:rFonts w:hint="default"/>
      </w:r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801173C"/>
    <w:rsid w:val="4EA21CBF"/>
    <w:rsid w:val="52C748EC"/>
    <w:rsid w:val="56C105BC"/>
    <w:rsid w:val="6D3A4588"/>
    <w:rsid w:val="74C23A2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ind w:firstLine="480" w:firstLineChars="200"/>
    </w:pPr>
    <w:rPr>
      <w:rFonts w:ascii="宋体" w:hAnsi="宋体" w:eastAsia="宋体" w:cstheme="minorBidi"/>
      <w:sz w:val="24"/>
      <w:szCs w:val="22"/>
      <w:lang w:val="en-US" w:eastAsia="en-US" w:bidi="ar-SA"/>
    </w:rPr>
  </w:style>
  <w:style w:type="paragraph" w:styleId="3">
    <w:name w:val="heading 1"/>
    <w:basedOn w:val="1"/>
    <w:next w:val="1"/>
    <w:link w:val="139"/>
    <w:qFormat/>
    <w:uiPriority w:val="9"/>
    <w:pPr>
      <w:keepNext/>
      <w:keepLines/>
      <w:spacing w:after="0" w:line="240" w:lineRule="auto"/>
      <w:ind w:firstLine="0" w:firstLineChars="0"/>
      <w:outlineLvl w:val="0"/>
    </w:pPr>
    <w:rPr>
      <w:rFonts w:ascii="Times New Roman" w:hAnsi="Times New Roman" w:cstheme="majorBidi"/>
      <w:b/>
      <w:bCs/>
      <w:color w:val="000000" w:themeColor="text1"/>
      <w:sz w:val="32"/>
      <w:szCs w:val="28"/>
      <w14:textFill>
        <w14:solidFill>
          <w14:schemeClr w14:val="tx1"/>
        </w14:solidFill>
      </w14:textFill>
    </w:rPr>
  </w:style>
  <w:style w:type="paragraph" w:styleId="4">
    <w:name w:val="heading 2"/>
    <w:basedOn w:val="1"/>
    <w:next w:val="1"/>
    <w:link w:val="140"/>
    <w:unhideWhenUsed/>
    <w:qFormat/>
    <w:uiPriority w:val="9"/>
    <w:pPr>
      <w:keepNext/>
      <w:keepLines/>
      <w:spacing w:after="0" w:line="240" w:lineRule="auto"/>
      <w:ind w:firstLine="0" w:firstLineChars="0"/>
      <w:outlineLvl w:val="1"/>
    </w:pPr>
    <w:rPr>
      <w:rFonts w:asciiTheme="majorAscii" w:hAnsiTheme="majorAscii" w:cstheme="majorBidi"/>
      <w:b/>
      <w:bCs/>
      <w:color w:val="000000" w:themeColor="text1"/>
      <w:sz w:val="28"/>
      <w:szCs w:val="26"/>
      <w14:textFill>
        <w14:solidFill>
          <w14:schemeClr w14:val="tx1"/>
        </w14:solidFill>
      </w14:textFill>
    </w:rPr>
  </w:style>
  <w:style w:type="paragraph" w:styleId="5">
    <w:name w:val="heading 3"/>
    <w:basedOn w:val="1"/>
    <w:next w:val="1"/>
    <w:link w:val="141"/>
    <w:unhideWhenUsed/>
    <w:qFormat/>
    <w:uiPriority w:val="9"/>
    <w:pPr>
      <w:keepNext/>
      <w:keepLines/>
      <w:spacing w:after="0" w:line="240" w:lineRule="auto"/>
      <w:ind w:firstLine="0" w:firstLineChars="0"/>
      <w:outlineLvl w:val="2"/>
    </w:pPr>
    <w:rPr>
      <w:rFonts w:eastAsia="宋体" w:asciiTheme="majorAscii" w:hAnsiTheme="majorAscii" w:cstheme="majorBidi"/>
      <w:b/>
      <w:bCs/>
      <w:color w:val="000000" w:themeColor="text1"/>
      <w:sz w:val="26"/>
      <w14:textFill>
        <w14:solidFill>
          <w14:schemeClr w14:val="tx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7"/>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5"/>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7"/>
    <w:unhideWhenUsed/>
    <w:qFormat/>
    <w:uiPriority w:val="99"/>
    <w:pPr>
      <w:tabs>
        <w:tab w:val="center" w:pos="4680"/>
        <w:tab w:val="right" w:pos="9360"/>
      </w:tabs>
      <w:spacing w:after="0" w:line="240" w:lineRule="auto"/>
    </w:pPr>
  </w:style>
  <w:style w:type="paragraph" w:styleId="25">
    <w:name w:val="header"/>
    <w:basedOn w:val="1"/>
    <w:link w:val="136"/>
    <w:unhideWhenUsed/>
    <w:qFormat/>
    <w:uiPriority w:val="99"/>
    <w:pPr>
      <w:tabs>
        <w:tab w:val="center" w:pos="4680"/>
        <w:tab w:val="right" w:pos="9360"/>
      </w:tabs>
      <w:spacing w:after="0" w:line="240" w:lineRule="auto"/>
    </w:pPr>
  </w:style>
  <w:style w:type="paragraph" w:styleId="26">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6"/>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31">
    <w:name w:val="List Continue 3"/>
    <w:basedOn w:val="1"/>
    <w:unhideWhenUsed/>
    <w:uiPriority w:val="99"/>
    <w:pPr>
      <w:spacing w:after="120"/>
      <w:ind w:left="1080"/>
      <w:contextualSpacing/>
    </w:pPr>
  </w:style>
  <w:style w:type="paragraph" w:styleId="32">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40"/>
      <w:szCs w:val="52"/>
    </w:rPr>
  </w:style>
  <w:style w:type="table" w:styleId="34">
    <w:name w:val="Table Grid"/>
    <w:basedOn w:val="33"/>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5"/>
    <w:qFormat/>
    <w:uiPriority w:val="99"/>
  </w:style>
  <w:style w:type="character" w:customStyle="1" w:styleId="137">
    <w:name w:val="Footer Char"/>
    <w:basedOn w:val="133"/>
    <w:link w:val="24"/>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3"/>
    <w:link w:val="3"/>
    <w:uiPriority w:val="9"/>
    <w:rPr>
      <w:rFonts w:ascii="Times New Roman" w:hAnsi="Times New Roman" w:eastAsia="宋体" w:cstheme="majorBidi"/>
      <w:b/>
      <w:bCs/>
      <w:color w:val="000000" w:themeColor="text1"/>
      <w:sz w:val="28"/>
      <w:szCs w:val="28"/>
      <w14:textFill>
        <w14:solidFill>
          <w14:schemeClr w14:val="tx1"/>
        </w14:solidFill>
      </w14:textFill>
    </w:rPr>
  </w:style>
  <w:style w:type="character" w:customStyle="1" w:styleId="140">
    <w:name w:val="Heading 2 Char"/>
    <w:basedOn w:val="133"/>
    <w:link w:val="4"/>
    <w:qFormat/>
    <w:uiPriority w:val="9"/>
    <w:rPr>
      <w:rFonts w:eastAsia="宋体" w:asciiTheme="majorAscii" w:hAnsiTheme="majorAscii" w:cstheme="majorBidi"/>
      <w:b/>
      <w:bCs/>
      <w:color w:val="000000" w:themeColor="text1"/>
      <w:sz w:val="26"/>
      <w:szCs w:val="26"/>
      <w14:textFill>
        <w14:solidFill>
          <w14:schemeClr w14:val="tx1"/>
        </w14:solidFill>
      </w14:textFill>
    </w:rPr>
  </w:style>
  <w:style w:type="character" w:customStyle="1" w:styleId="141">
    <w:name w:val="Heading 3 Char"/>
    <w:basedOn w:val="133"/>
    <w:link w:val="5"/>
    <w:qFormat/>
    <w:uiPriority w:val="9"/>
    <w:rPr>
      <w:rFonts w:eastAsia="宋体" w:asciiTheme="majorAscii" w:hAnsiTheme="majorAscii" w:cstheme="majorBidi"/>
      <w:b/>
      <w:bCs/>
      <w:color w:val="000000" w:themeColor="text1"/>
      <w14:textFill>
        <w14:solidFill>
          <w14:schemeClr w14:val="tx1"/>
        </w14:solidFill>
      </w14:textFill>
    </w:rPr>
  </w:style>
  <w:style w:type="character" w:customStyle="1" w:styleId="142">
    <w:name w:val="Title Char"/>
    <w:basedOn w:val="133"/>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3"/>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3"/>
    <w:link w:val="19"/>
    <w:uiPriority w:val="99"/>
  </w:style>
  <w:style w:type="character" w:customStyle="1" w:styleId="146">
    <w:name w:val="Body Text 2 Char"/>
    <w:basedOn w:val="133"/>
    <w:link w:val="28"/>
    <w:uiPriority w:val="99"/>
  </w:style>
  <w:style w:type="character" w:customStyle="1" w:styleId="147">
    <w:name w:val="Body Text 3 Char"/>
    <w:basedOn w:val="133"/>
    <w:link w:val="17"/>
    <w:uiPriority w:val="99"/>
    <w:rPr>
      <w:sz w:val="16"/>
      <w:szCs w:val="16"/>
    </w:rPr>
  </w:style>
  <w:style w:type="character" w:customStyle="1" w:styleId="148">
    <w:name w:val="Macro Text Char"/>
    <w:basedOn w:val="133"/>
    <w:link w:val="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3"/>
    <w:link w:val="149"/>
    <w:uiPriority w:val="29"/>
    <w:rPr>
      <w:i/>
      <w:iCs/>
      <w:color w:val="000000" w:themeColor="text1"/>
      <w14:textFill>
        <w14:solidFill>
          <w14:schemeClr w14:val="tx1"/>
        </w14:solidFill>
      </w14:textFill>
    </w:rPr>
  </w:style>
  <w:style w:type="character" w:customStyle="1" w:styleId="151">
    <w:name w:val="Heading 4 Char"/>
    <w:basedOn w:val="133"/>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3"/>
    <w:link w:val="7"/>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33"/>
    <w:link w:val="8"/>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3"/>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3"/>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3"/>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3"/>
    <w:link w:val="157"/>
    <w:uiPriority w:val="30"/>
    <w:rPr>
      <w:b/>
      <w:bCs/>
      <w:i/>
      <w:iCs/>
      <w:color w:val="4F81BD" w:themeColor="accent1"/>
      <w14:textFill>
        <w14:solidFill>
          <w14:schemeClr w14:val="accent1"/>
        </w14:solidFill>
      </w14:textFill>
    </w:rPr>
  </w:style>
  <w:style w:type="character" w:customStyle="1" w:styleId="159">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b/>
      <w:bCs/>
      <w:i/>
      <w:iCs/>
      <w:color w:val="4F81BD" w:themeColor="accent1"/>
      <w14:textFill>
        <w14:solidFill>
          <w14:schemeClr w14:val="accent1"/>
        </w14:solidFill>
      </w14:textFill>
    </w:rPr>
  </w:style>
  <w:style w:type="character" w:customStyle="1" w:styleId="161">
    <w:name w:val="Subtle Reference"/>
    <w:basedOn w:val="133"/>
    <w:qFormat/>
    <w:uiPriority w:val="31"/>
    <w:rPr>
      <w:smallCaps/>
      <w:color w:val="C0504D" w:themeColor="accent2"/>
      <w:u w:val="single"/>
      <w14:textFill>
        <w14:solidFill>
          <w14:schemeClr w14:val="accent2"/>
        </w14:solidFill>
      </w14:textFill>
    </w:rPr>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 w:type="paragraph" w:customStyle="1" w:styleId="165">
    <w:name w:val="参考文献"/>
    <w:basedOn w:val="1"/>
    <w:uiPriority w:val="0"/>
    <w:pPr>
      <w:spacing w:line="240" w:lineRule="auto"/>
      <w:ind w:firstLine="0" w:firstLineChars="0"/>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36</Pages>
  <Words>4078</Words>
  <Characters>5928</Characters>
  <Lines>0</Lines>
  <Paragraphs>0</Paragraphs>
  <TotalTime>1</TotalTime>
  <ScaleCrop>false</ScaleCrop>
  <LinksUpToDate>false</LinksUpToDate>
  <CharactersWithSpaces>6333</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Administrator</cp:lastModifiedBy>
  <dcterms:modified xsi:type="dcterms:W3CDTF">2026-02-14T13:46:13Z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eyJoZGlkIjoiNjdmYWQyYjY1ZmVhOGRhNjI2ZWFjYWZjNDg0OTIwZTciLCJ1c2VySWQiOiIyODg0NTc3NjAifQ==</vt:lpwstr>
  </property>
  <property fmtid="{D5CDD505-2E9C-101B-9397-08002B2CF9AE}" pid="3" name="KSOProductBuildVer">
    <vt:lpwstr>2052-12.1.0.25222</vt:lpwstr>
  </property>
  <property fmtid="{D5CDD505-2E9C-101B-9397-08002B2CF9AE}" pid="4" name="ICV">
    <vt:lpwstr>9098429CB935409095B51A372236EBB3_12</vt:lpwstr>
  </property>
</Properties>
</file>