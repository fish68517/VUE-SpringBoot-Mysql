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7A649D">
      <w:pPr>
        <w:pStyle w:val="3"/>
      </w:pPr>
      <w:r>
        <w:t>摘要</w:t>
      </w:r>
    </w:p>
    <w:p w14:paraId="308CF645">
      <w:pPr>
        <w:pStyle w:val="31"/>
        <w:keepNext w:val="0"/>
        <w:keepLines w:val="0"/>
        <w:widowControl/>
        <w:suppressLineNumbers w:val="0"/>
      </w:pPr>
      <w:r>
        <w:t>随着移动互联网、智能终端以及信息化教育的迅速发展，大学生的学习模式、生活节奏和行为习惯正经历深刻变革。在高度碎片化的信息环境中，大学生普遍面临时间规划意识薄弱、任务执行力不足、拖延行为频发以及自律机制缺失等问题，这些因素在不同程度上影响其学业表现、生活效率与心理状态。为了改善这一现状，开发一套能够支持大学生进行时间管理并促进自律行为养成的智能化系统，具有重要的理论意义与实际价值。</w:t>
      </w:r>
    </w:p>
    <w:p w14:paraId="7748560F">
      <w:pPr>
        <w:pStyle w:val="31"/>
        <w:keepNext w:val="0"/>
        <w:keepLines w:val="0"/>
        <w:widowControl/>
        <w:suppressLineNumbers w:val="0"/>
      </w:pPr>
      <w:r>
        <w:t>本研究基于 Android、Spring Boot 与 Vue 技术框架，设计并实现了一套“大学生时间管理与自律引导系统”。系统围绕“任务管理—习惯养成—专注记录—成就激励—学习资源—社交监督”六大核心模块展开，通过构建完整的行为追踪与激励机制，帮助用户逐步培养时间规划能力和自律习惯。系统的数据库设计以 MySQL 为底层支撑，数据结构包括任务专注表、习惯追踪表、成就徽章表、学习资源表、用户社交关系表等，构成较为完善的数据支持体系。</w:t>
      </w:r>
    </w:p>
    <w:p w14:paraId="5096D4C2">
      <w:pPr>
        <w:pStyle w:val="31"/>
        <w:keepNext w:val="0"/>
        <w:keepLines w:val="0"/>
        <w:widowControl/>
        <w:suppressLineNumbers w:val="0"/>
      </w:pPr>
      <w:r>
        <w:t>在系统实现过程中，本研究引入行为心理学中的习惯回路理论，将“提示—行为—反馈”模型融入任务提醒、专注统计与习惯打卡流程；同时结合游戏化激励机制设计徽章体系，利用即时反馈增强用户持续使用的动力。此外，系统提供可视化数据分析仪表盘、时间曲线、习惯趋势等功能，为用户的自我管理提供依据。</w:t>
      </w:r>
    </w:p>
    <w:p w14:paraId="6FF8ED1C">
      <w:pPr>
        <w:pStyle w:val="31"/>
        <w:keepNext w:val="0"/>
        <w:keepLines w:val="0"/>
        <w:widowControl/>
        <w:suppressLineNumbers w:val="0"/>
      </w:pPr>
      <w:r>
        <w:t>系统测试结果表明，该系统在功能稳定性、界面交互友好性及数据处理效率方面表现良好，能够有效支持大学生进行日常学习管理和行为自律实践。本研究为高校教育管理、学习行为研究以及自律行为培养提供了技术参考，也为相关系统的后续优化与扩展奠定了基础。</w:t>
      </w:r>
    </w:p>
    <w:p w14:paraId="0B85BBDB">
      <w:pPr>
        <w:pStyle w:val="31"/>
        <w:keepNext w:val="0"/>
        <w:keepLines w:val="0"/>
        <w:widowControl/>
        <w:suppressLineNumbers w:val="0"/>
      </w:pPr>
      <w:r>
        <w:rPr>
          <w:rStyle w:val="135"/>
        </w:rPr>
        <w:t>关键词：</w:t>
      </w:r>
      <w:r>
        <w:t xml:space="preserve"> 时间管理；大学生；自律引导；Android；Spring Boot；Vue；习惯培养；番茄专注</w:t>
      </w:r>
    </w:p>
    <w:p w14:paraId="34BA77AC">
      <w:pPr>
        <w:pStyle w:val="3"/>
      </w:pPr>
      <w:r>
        <w:t>Abstract</w:t>
      </w:r>
    </w:p>
    <w:p w14:paraId="0A42B786">
      <w:pPr>
        <w:pStyle w:val="31"/>
        <w:keepNext w:val="0"/>
        <w:keepLines w:val="0"/>
        <w:widowControl/>
        <w:suppressLineNumbers w:val="0"/>
      </w:pPr>
      <w:r>
        <w:t>With the rapid development of mobile internet, smart devices, and educational informatization, college students' learning patterns and lifestyles have undergone significant transformation. In a highly fragmented information environment, many students struggle with insufficient time-planning awareness, weak task execution, frequent procrastination behaviors, and a lack of self-discipline mechanisms. These issues negatively affect academic performance, daily efficiency, and psychological well-being. Therefore, developing an intelligent system to support college students in managing their time and cultivating self-discipline behaviors has considerable theoretical and practical value.</w:t>
      </w:r>
    </w:p>
    <w:p w14:paraId="534F9F16">
      <w:pPr>
        <w:pStyle w:val="31"/>
        <w:keepNext w:val="0"/>
        <w:keepLines w:val="0"/>
        <w:widowControl/>
        <w:suppressLineNumbers w:val="0"/>
      </w:pPr>
      <w:r>
        <w:t>This study designs and implements a "Time Management and Self-Discipline Guidance System for College Students" based on Android, Spring Boot, and Vue technology frameworks. The system revolves around six core modules: task management, habit formation, focus tracking, achievement incentives, learning resources, and social supervision. By constructing a closed-loop behavior tracking and motivational mechanism, the system aims to help users gradually improve their time management skills and self-discipline. The system employs MySQL as the backend database, supporting comprehensive data structures including task focus records, habit tracking, achievement badges, learning resources, and user social relationships.</w:t>
      </w:r>
    </w:p>
    <w:p w14:paraId="7F82EA63">
      <w:pPr>
        <w:pStyle w:val="31"/>
        <w:keepNext w:val="0"/>
        <w:keepLines w:val="0"/>
        <w:widowControl/>
        <w:suppressLineNumbers w:val="0"/>
      </w:pPr>
      <w:r>
        <w:t>During system implementation, the study incorporates the "cue–routine–reward" model from behavioral psychology into task reminders, focus timing, and habit check-ins. In addition, a gamified achievement system is designed to enhance user motivation through instant rewards. The system also provides visualized dashboards, time curves, and habit trend analytics to support self-monitoring and decision-making.</w:t>
      </w:r>
    </w:p>
    <w:p w14:paraId="17F615C3">
      <w:pPr>
        <w:pStyle w:val="31"/>
        <w:keepNext w:val="0"/>
        <w:keepLines w:val="0"/>
        <w:widowControl/>
        <w:suppressLineNumbers w:val="0"/>
      </w:pPr>
      <w:r>
        <w:t>System testing demonstrates that the platform performs well in functionality, interface usability, and data processing efficiency. It effectively assists students in daily learning management and self-discipline development. This research provides valuable insights for educational management, learning behavior studies, and the design of self-regulation technologies, offering a foundation for future system optimization and expansion.</w:t>
      </w:r>
    </w:p>
    <w:p w14:paraId="1ED413CB">
      <w:pPr>
        <w:pStyle w:val="31"/>
        <w:keepNext w:val="0"/>
        <w:keepLines w:val="0"/>
        <w:widowControl/>
        <w:suppressLineNumbers w:val="0"/>
      </w:pPr>
      <w:r>
        <w:rPr>
          <w:rStyle w:val="135"/>
        </w:rPr>
        <w:t>Keywords:</w:t>
      </w:r>
      <w:r>
        <w:t xml:space="preserve"> Time Management; College Students; Self-Discipline; Android; Spring Boot; Vue; Habit Formation; Pomodoro Focus</w:t>
      </w:r>
    </w:p>
    <w:p w14:paraId="65BE6F50"/>
    <w:p w14:paraId="335FEA5A">
      <w:pPr>
        <w:pStyle w:val="3"/>
        <w:keepNext w:val="0"/>
        <w:keepLines w:val="0"/>
        <w:widowControl/>
        <w:suppressLineNumbers w:val="0"/>
      </w:pPr>
      <w:r>
        <w:rPr>
          <w:rStyle w:val="135"/>
          <w:b/>
          <w:bCs/>
        </w:rPr>
        <w:t>第一章 绪论</w:t>
      </w:r>
    </w:p>
    <w:p w14:paraId="2510CB9E">
      <w:pPr>
        <w:pStyle w:val="4"/>
        <w:keepNext w:val="0"/>
        <w:keepLines w:val="0"/>
        <w:widowControl/>
        <w:suppressLineNumbers w:val="0"/>
      </w:pPr>
      <w:r>
        <w:rPr>
          <w:rStyle w:val="135"/>
          <w:b/>
          <w:bCs/>
        </w:rPr>
        <w:t>1.1 研究背景</w:t>
      </w:r>
    </w:p>
    <w:p w14:paraId="7637EBD5">
      <w:pPr>
        <w:pStyle w:val="31"/>
        <w:keepNext w:val="0"/>
        <w:keepLines w:val="0"/>
        <w:widowControl/>
        <w:suppressLineNumbers w:val="0"/>
      </w:pPr>
      <w:r>
        <w:t>在信息化技术迅速发展的推动下，大学生的学习方式、生活习惯与时间分配结构正在发生深刻变化。智能手机、移动互联网和社交媒体的普及，使得大学生日常接触高频信息刺激，更容易形成碎片化注意与短时兴趣循环。在这种新环境下，大学生的时间管理能力面临前所未有的挑战：学习任务繁多但有效规划不足；娱乐方式丰富但自我约束不够；信息获取便利但专注力不易保持。许多研究指出，大学生普遍存在拖延行为、任务执行效率低、自律意识薄弱等现象，这些问题已成为影响其学业质量、生活效率和心理健康的重要因素。</w:t>
      </w:r>
    </w:p>
    <w:p w14:paraId="7DC3B90C">
      <w:pPr>
        <w:pStyle w:val="31"/>
        <w:keepNext w:val="0"/>
        <w:keepLines w:val="0"/>
        <w:widowControl/>
        <w:suppressLineNumbers w:val="0"/>
      </w:pPr>
      <w:r>
        <w:t>伴随高校课程改革和就业竞争的加剧，时间管理已不再是个人习惯问题，而成为大学生成长路径中的重要能力。然而现阶段高校为学生提供的时间管理工具较为有限，传统的纸质日程本、零散的日程提醒应用等工具无法有效支持长期行为养成。同时，许多大学生虽然使用数字工具辅助学习，但缺乏系统性的任务规划方法、科学的自我激励机制以及可视化的进度追踪手段，难以形成可持续的自律行为模式。</w:t>
      </w:r>
    </w:p>
    <w:p w14:paraId="5026EC7B">
      <w:pPr>
        <w:pStyle w:val="31"/>
        <w:keepNext w:val="0"/>
        <w:keepLines w:val="0"/>
        <w:widowControl/>
        <w:suppressLineNumbers w:val="0"/>
      </w:pPr>
      <w:r>
        <w:t>另一方面，随着心理学、认知科学和行为经济学的发展，关于“自律”与“习惯养成”的理论模型不断成熟，可通过技术手段进行数字化实现。例如，习惯回路模型强调通过“提示—行为—奖励”的结构形成可持续行为链；自我监控理论指出，清晰的反馈曲线能够显著增强目标坚持度；游戏化设计中的激励机制可促进用户参与度和行为持续性。这些理论的发展为构建一套科学、有效且具有激励机制的大学生时间管理与自律系统提供了理论基础。</w:t>
      </w:r>
    </w:p>
    <w:p w14:paraId="05CDD3FE">
      <w:pPr>
        <w:pStyle w:val="31"/>
        <w:keepNext w:val="0"/>
        <w:keepLines w:val="0"/>
        <w:widowControl/>
        <w:suppressLineNumbers w:val="0"/>
      </w:pPr>
      <w:r>
        <w:t>基于上述背景，开发一套融合任务管理、专注记录、习惯打卡、成就激励、学习资源与社交监督等功能的系统，有望帮助大学生全面提升时间管理技能和自律水平。本毕业设计旨在构建一套基于 Android 与 Vue 技术架构的智能化时间管理与自律引导系统，为大学生提供科学、可持续、可量化的行为管理平台。</w:t>
      </w:r>
    </w:p>
    <w:p w14:paraId="607F3B24">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0DF6D95C">
      <w:pPr>
        <w:pStyle w:val="4"/>
        <w:keepNext w:val="0"/>
        <w:keepLines w:val="0"/>
        <w:widowControl/>
        <w:suppressLineNumbers w:val="0"/>
      </w:pPr>
      <w:r>
        <w:rPr>
          <w:rStyle w:val="135"/>
          <w:b/>
          <w:bCs/>
        </w:rPr>
        <w:t>1.2 研究意义</w:t>
      </w:r>
    </w:p>
    <w:p w14:paraId="294FC9C0">
      <w:pPr>
        <w:pStyle w:val="5"/>
        <w:keepNext w:val="0"/>
        <w:keepLines w:val="0"/>
        <w:widowControl/>
        <w:suppressLineNumbers w:val="0"/>
      </w:pPr>
      <w:r>
        <w:rPr>
          <w:rStyle w:val="135"/>
          <w:b/>
          <w:bCs/>
        </w:rPr>
        <w:t>1.2.1 理论意义</w:t>
      </w:r>
    </w:p>
    <w:p w14:paraId="6A214C9F">
      <w:pPr>
        <w:pStyle w:val="31"/>
        <w:keepNext w:val="0"/>
        <w:keepLines w:val="0"/>
        <w:widowControl/>
        <w:suppressLineNumbers w:val="0"/>
      </w:pPr>
      <w:r>
        <w:t>（1）</w:t>
      </w:r>
      <w:r>
        <w:rPr>
          <w:rStyle w:val="135"/>
        </w:rPr>
        <w:t>推动时间管理与行为自律的数字化研究</w:t>
      </w:r>
      <w:r>
        <w:br w:type="textWrapping"/>
      </w:r>
      <w:r>
        <w:t>传统时间管理研究多集中于心理测量、认知因素分析与理论建模，本研究将相关理论与移动应用技术相结合，对大学生时间管理行为进行数字化建模与交互设计探索，拓展了时间管理理论的应用范围。</w:t>
      </w:r>
    </w:p>
    <w:p w14:paraId="70D0B289">
      <w:pPr>
        <w:pStyle w:val="31"/>
        <w:keepNext w:val="0"/>
        <w:keepLines w:val="0"/>
        <w:widowControl/>
        <w:suppressLineNumbers w:val="0"/>
      </w:pPr>
      <w:r>
        <w:t>（2）</w:t>
      </w:r>
      <w:r>
        <w:rPr>
          <w:rStyle w:val="135"/>
        </w:rPr>
        <w:t>丰富基于习惯回路的行为干预研究</w:t>
      </w:r>
      <w:r>
        <w:br w:type="textWrapping"/>
      </w:r>
      <w:r>
        <w:t>系统设计中融入“提示—行动—反馈”的行为闭环，并结合任务提醒、专注计时和成就激励机制，提供了一个可用于课堂学习、生活管理和行为训练的应用实例，可为高校学习行为干预研究提供重要参考。</w:t>
      </w:r>
    </w:p>
    <w:p w14:paraId="29C8B30B">
      <w:pPr>
        <w:pStyle w:val="31"/>
        <w:keepNext w:val="0"/>
        <w:keepLines w:val="0"/>
        <w:widowControl/>
        <w:suppressLineNumbers w:val="0"/>
      </w:pPr>
      <w:r>
        <w:t>（3）</w:t>
      </w:r>
      <w:r>
        <w:rPr>
          <w:rStyle w:val="135"/>
        </w:rPr>
        <w:t>为多平台架构系统设计提供示范案例</w:t>
      </w:r>
      <w:r>
        <w:br w:type="textWrapping"/>
      </w:r>
      <w:r>
        <w:t>本研究基于 Android、Spring Boot 和 Vue 的三端分离架构进行系统构建，探索前后端协同与数据驱动的设计方式，为移动应用开发与教育信息化领域提供成熟架构示例。</w:t>
      </w:r>
    </w:p>
    <w:p w14:paraId="7D65D372">
      <w:pPr>
        <w:pStyle w:val="5"/>
        <w:keepNext w:val="0"/>
        <w:keepLines w:val="0"/>
        <w:widowControl/>
        <w:suppressLineNumbers w:val="0"/>
      </w:pPr>
      <w:r>
        <w:rPr>
          <w:rStyle w:val="135"/>
          <w:b/>
          <w:bCs/>
        </w:rPr>
        <w:t>1.2.2 实践意义</w:t>
      </w:r>
    </w:p>
    <w:p w14:paraId="5B9D8188">
      <w:pPr>
        <w:pStyle w:val="31"/>
        <w:keepNext w:val="0"/>
        <w:keepLines w:val="0"/>
        <w:widowControl/>
        <w:suppressLineNumbers w:val="0"/>
      </w:pPr>
      <w:r>
        <w:t>（1）</w:t>
      </w:r>
      <w:r>
        <w:rPr>
          <w:rStyle w:val="135"/>
        </w:rPr>
        <w:t>提升大学生学习效率</w:t>
      </w:r>
      <w:r>
        <w:br w:type="textWrapping"/>
      </w:r>
      <w:r>
        <w:t>系统提供任务规划、番茄专注、学习资源等功能，能够帮助学生科学安排学习时间，提高专注度与生产力，改善学业表现。</w:t>
      </w:r>
    </w:p>
    <w:p w14:paraId="09985D5C">
      <w:pPr>
        <w:pStyle w:val="31"/>
        <w:keepNext w:val="0"/>
        <w:keepLines w:val="0"/>
        <w:widowControl/>
        <w:suppressLineNumbers w:val="0"/>
      </w:pPr>
      <w:r>
        <w:t>（2）</w:t>
      </w:r>
      <w:r>
        <w:rPr>
          <w:rStyle w:val="135"/>
        </w:rPr>
        <w:t>促进良好生活习惯养成</w:t>
      </w:r>
      <w:r>
        <w:br w:type="textWrapping"/>
      </w:r>
      <w:r>
        <w:t>习惯追踪与连续打卡机制可促使用户持续关注自身行为，逐步养成阅读、早起、运动等积极习惯，引导更健康的生活方式。</w:t>
      </w:r>
    </w:p>
    <w:p w14:paraId="5EDD7FC8">
      <w:pPr>
        <w:pStyle w:val="31"/>
        <w:keepNext w:val="0"/>
        <w:keepLines w:val="0"/>
        <w:widowControl/>
        <w:suppressLineNumbers w:val="0"/>
      </w:pPr>
      <w:r>
        <w:t>（3）</w:t>
      </w:r>
      <w:r>
        <w:rPr>
          <w:rStyle w:val="135"/>
        </w:rPr>
        <w:t>强化自律意识与目标管理能力</w:t>
      </w:r>
      <w:r>
        <w:br w:type="textWrapping"/>
      </w:r>
      <w:r>
        <w:t>借助成就徽章、任务完成反馈和趋势可视化，学生可以更清晰地认知自身行为模式，从而增强自我监督和目标执行能力。</w:t>
      </w:r>
    </w:p>
    <w:p w14:paraId="72289FB6">
      <w:pPr>
        <w:pStyle w:val="31"/>
        <w:keepNext w:val="0"/>
        <w:keepLines w:val="0"/>
        <w:widowControl/>
        <w:suppressLineNumbers w:val="0"/>
      </w:pPr>
      <w:r>
        <w:t>（4）</w:t>
      </w:r>
      <w:r>
        <w:rPr>
          <w:rStyle w:val="135"/>
        </w:rPr>
        <w:t>助力高校管理与教育改革</w:t>
      </w:r>
      <w:r>
        <w:br w:type="textWrapping"/>
      </w:r>
      <w:r>
        <w:t>该系统可作为高校学业指导中心、辅导员工作和寝室自律管理的技术工具，辅助管理者更好地了解学生的时间分配与成长轨迹。</w:t>
      </w:r>
    </w:p>
    <w:p w14:paraId="55B718B5">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76D69FC0">
      <w:pPr>
        <w:pStyle w:val="4"/>
        <w:keepNext w:val="0"/>
        <w:keepLines w:val="0"/>
        <w:widowControl/>
        <w:suppressLineNumbers w:val="0"/>
      </w:pPr>
      <w:r>
        <w:rPr>
          <w:rStyle w:val="135"/>
          <w:b/>
          <w:bCs/>
        </w:rPr>
        <w:t>1.3 国内外研究现状</w:t>
      </w:r>
    </w:p>
    <w:p w14:paraId="31C8F8FC">
      <w:pPr>
        <w:pStyle w:val="5"/>
        <w:keepNext w:val="0"/>
        <w:keepLines w:val="0"/>
        <w:widowControl/>
        <w:suppressLineNumbers w:val="0"/>
      </w:pPr>
      <w:r>
        <w:rPr>
          <w:rStyle w:val="135"/>
          <w:b/>
          <w:bCs/>
        </w:rPr>
        <w:t>1.3.1 国外研究现状</w:t>
      </w:r>
    </w:p>
    <w:p w14:paraId="4D0316E0">
      <w:pPr>
        <w:pStyle w:val="31"/>
        <w:keepNext w:val="0"/>
        <w:keepLines w:val="0"/>
        <w:widowControl/>
        <w:suppressLineNumbers w:val="0"/>
      </w:pPr>
      <w:r>
        <w:t>国外在时间管理、自律行为养成和学习行为监管方面已有较为成熟的研究基础。</w:t>
      </w:r>
      <w:r>
        <w:br w:type="textWrapping"/>
      </w:r>
      <w:r>
        <w:t>例如，Wolters 与 Brady 从自我调节学习角度提出，时间管理是影响学习动机、任务执行和学习成效的重要变量之一。Hsu 等研究指出，具备有效时间意识的学生在考试准备与任务分配上表现更优。大量国外研究表明，数字工具结合行为心理模型可显著提升用户的行为坚持度与生产力，国外存在诸如 Forest、Todoist、Habitica 等高成熟度应用，其核心设计理念多基于游戏化激励、行为监测与反馈曲线。</w:t>
      </w:r>
    </w:p>
    <w:p w14:paraId="4A38C351">
      <w:pPr>
        <w:pStyle w:val="31"/>
        <w:keepNext w:val="0"/>
        <w:keepLines w:val="0"/>
        <w:widowControl/>
        <w:suppressLineNumbers w:val="0"/>
      </w:pPr>
      <w:r>
        <w:t>尽管如此，国外系统更多面向大众用户或偏向任务管理功能，对大学生群体的深度行为分析、学习场景支持以及社交监督机制关注较少。国内高校文化背景和学习模式不同，国外应用难以直接适配国内学生需求，因此仍需本土化系统进行补充。</w:t>
      </w:r>
    </w:p>
    <w:p w14:paraId="72CD3C7E">
      <w:pPr>
        <w:keepNext w:val="0"/>
        <w:keepLines w:val="0"/>
        <w:widowControl/>
        <w:suppressLineNumbers w:val="0"/>
      </w:pPr>
    </w:p>
    <w:p w14:paraId="5B8C8809">
      <w:pPr>
        <w:pStyle w:val="5"/>
        <w:keepNext w:val="0"/>
        <w:keepLines w:val="0"/>
        <w:widowControl/>
        <w:suppressLineNumbers w:val="0"/>
      </w:pPr>
      <w:r>
        <w:rPr>
          <w:rStyle w:val="135"/>
          <w:b/>
          <w:bCs/>
        </w:rPr>
        <w:t>1.3.2 国内研究现状</w:t>
      </w:r>
    </w:p>
    <w:p w14:paraId="143911BB">
      <w:pPr>
        <w:pStyle w:val="31"/>
        <w:keepNext w:val="0"/>
        <w:keepLines w:val="0"/>
        <w:widowControl/>
        <w:suppressLineNumbers w:val="0"/>
      </w:pPr>
      <w:r>
        <w:t>国内学者针对大学生时间管理倾向、拖延行为、自律能力等变量进行了大量调查研究。研究表明，大学生普遍存在自我监控能力薄弱、拖延行为显著、长期规划能力不足等问题。近年来高校关注学生学习行为规范、学风建设以及智慧校园发展，但针对时间管理与自律行为的系统性工具仍然缺乏。</w:t>
      </w:r>
    </w:p>
    <w:p w14:paraId="36366C1F">
      <w:pPr>
        <w:pStyle w:val="31"/>
        <w:bidi w:val="0"/>
      </w:pPr>
      <w:r>
        <w:t>虽然市面上存在若干学习类 App（如番茄钟、打卡工具、日程软件等），但这些应用普遍存在以下不足：</w:t>
      </w:r>
    </w:p>
    <w:p w14:paraId="5BC10583">
      <w:pPr>
        <w:pStyle w:val="31"/>
        <w:bidi w:val="0"/>
      </w:pPr>
    </w:p>
    <w:p w14:paraId="7F1D0ECD">
      <w:pPr>
        <w:pStyle w:val="31"/>
        <w:bidi w:val="0"/>
      </w:pPr>
      <w:r>
        <w:t>功能单一，缺乏系统性闭环：多数工具只实现某一功能，如计时或日程提醒，缺乏习惯、任务与激励的整合。</w:t>
      </w:r>
    </w:p>
    <w:p w14:paraId="252443E3">
      <w:pPr>
        <w:pStyle w:val="31"/>
        <w:bidi w:val="0"/>
      </w:pPr>
    </w:p>
    <w:p w14:paraId="47EA650E">
      <w:pPr>
        <w:pStyle w:val="31"/>
        <w:bidi w:val="0"/>
      </w:pPr>
    </w:p>
    <w:p w14:paraId="76BBC876">
      <w:pPr>
        <w:pStyle w:val="31"/>
        <w:bidi w:val="0"/>
      </w:pPr>
      <w:r>
        <w:t>缺乏大学生特定场景支持：鲜少结合课程学习、学业压力与校园资源等大学生特有需求。</w:t>
      </w:r>
    </w:p>
    <w:p w14:paraId="0B5600AF">
      <w:pPr>
        <w:pStyle w:val="31"/>
        <w:bidi w:val="0"/>
      </w:pPr>
    </w:p>
    <w:p w14:paraId="28A18154">
      <w:pPr>
        <w:pStyle w:val="31"/>
        <w:bidi w:val="0"/>
      </w:pPr>
    </w:p>
    <w:p w14:paraId="6781D372">
      <w:pPr>
        <w:pStyle w:val="31"/>
        <w:bidi w:val="0"/>
      </w:pPr>
      <w:r>
        <w:t>缺乏科学的行为心理模型：大部分工具只提供记录功能，不具备基于心理学的行为引导能力。</w:t>
      </w:r>
    </w:p>
    <w:p w14:paraId="4B6041AB">
      <w:pPr>
        <w:pStyle w:val="31"/>
        <w:bidi w:val="0"/>
      </w:pPr>
    </w:p>
    <w:p w14:paraId="6176D581">
      <w:pPr>
        <w:pStyle w:val="31"/>
        <w:bidi w:val="0"/>
      </w:pPr>
    </w:p>
    <w:p w14:paraId="3B974E58">
      <w:pPr>
        <w:pStyle w:val="31"/>
        <w:bidi w:val="0"/>
      </w:pPr>
      <w:r>
        <w:t>数据分析能力有限：难以帮助学生从长期数据中理解自身行为模式。</w:t>
      </w:r>
    </w:p>
    <w:p w14:paraId="1549E57B">
      <w:pPr>
        <w:pStyle w:val="31"/>
        <w:bidi w:val="0"/>
      </w:pPr>
    </w:p>
    <w:p w14:paraId="7D75D490">
      <w:pPr>
        <w:pStyle w:val="31"/>
        <w:bidi w:val="0"/>
      </w:pPr>
    </w:p>
    <w:p w14:paraId="37FB23D1">
      <w:pPr>
        <w:pStyle w:val="31"/>
        <w:bidi w:val="0"/>
      </w:pPr>
      <w:r>
        <w:t>社交激励不足：没有针对校园人际关系与同伴监督的功能。</w:t>
      </w:r>
    </w:p>
    <w:p w14:paraId="52264229">
      <w:pPr>
        <w:pStyle w:val="31"/>
        <w:bidi w:val="0"/>
      </w:pPr>
    </w:p>
    <w:p w14:paraId="09FF6C61">
      <w:pPr>
        <w:pStyle w:val="31"/>
        <w:bidi w:val="0"/>
      </w:pPr>
      <w:r>
        <w:t>因此，结合高校学习场景、行为心理机制与多平台支持的大学生时间管理系统具有明显的研究与开发价值。</w:t>
      </w:r>
    </w:p>
    <w:p w14:paraId="4EEBEF10">
      <w:pPr>
        <w:keepNext w:val="0"/>
        <w:keepLines w:val="0"/>
        <w:widowControl/>
        <w:suppressLineNumbers w:val="0"/>
      </w:pPr>
    </w:p>
    <w:p w14:paraId="07EC4D9F">
      <w:pPr>
        <w:pStyle w:val="4"/>
        <w:keepNext w:val="0"/>
        <w:keepLines w:val="0"/>
        <w:widowControl/>
        <w:suppressLineNumbers w:val="0"/>
      </w:pPr>
      <w:r>
        <w:rPr>
          <w:rStyle w:val="135"/>
          <w:b/>
          <w:bCs/>
        </w:rPr>
        <w:t>1.4 研究内容</w:t>
      </w:r>
    </w:p>
    <w:p w14:paraId="79C15966">
      <w:pPr>
        <w:pStyle w:val="31"/>
        <w:bidi w:val="0"/>
      </w:pPr>
      <w:r>
        <w:t>本课题的研究内容主要围绕系统的规划、设计、开发与验证四个方面展开，包括：</w:t>
      </w:r>
    </w:p>
    <w:p w14:paraId="3AD0640B">
      <w:pPr>
        <w:pStyle w:val="31"/>
        <w:bidi w:val="0"/>
      </w:pPr>
    </w:p>
    <w:p w14:paraId="1E0C988B">
      <w:pPr>
        <w:pStyle w:val="31"/>
        <w:bidi w:val="0"/>
      </w:pPr>
      <w:r>
        <w:t>需求调研与分析</w:t>
      </w:r>
      <w:r>
        <w:br w:type="textWrapping"/>
      </w:r>
      <w:r>
        <w:t>对大学生的时间管理行为与需求进行研究，明确系统功能，包括任务管理、专注计时、习惯打卡、成就激励、学习资源与社交监督等模块。</w:t>
      </w:r>
    </w:p>
    <w:p w14:paraId="66366226">
      <w:pPr>
        <w:pStyle w:val="31"/>
        <w:bidi w:val="0"/>
      </w:pPr>
    </w:p>
    <w:p w14:paraId="4937AF6D">
      <w:pPr>
        <w:pStyle w:val="31"/>
        <w:bidi w:val="0"/>
      </w:pPr>
    </w:p>
    <w:p w14:paraId="65E737B3">
      <w:pPr>
        <w:pStyle w:val="31"/>
        <w:bidi w:val="0"/>
      </w:pPr>
      <w:r>
        <w:t>系统总体设计</w:t>
      </w:r>
      <w:r>
        <w:br w:type="textWrapping"/>
      </w:r>
      <w:r>
        <w:t>基于 Android 端、Vue 管理端与 Spring Boot 后端的三层架构，设计系统功能结构、数据库结构、交互流程、模块关系等。</w:t>
      </w:r>
    </w:p>
    <w:p w14:paraId="46910374">
      <w:pPr>
        <w:keepNext w:val="0"/>
        <w:keepLines w:val="0"/>
        <w:widowControl/>
        <w:numPr>
          <w:ilvl w:val="0"/>
          <w:numId w:val="7"/>
        </w:numPr>
        <w:suppressLineNumbers w:val="0"/>
        <w:spacing w:before="0" w:beforeAutospacing="1" w:after="0" w:afterAutospacing="1"/>
        <w:ind w:left="1440" w:hanging="360"/>
      </w:pPr>
    </w:p>
    <w:p w14:paraId="6928693A">
      <w:pPr>
        <w:keepNext w:val="0"/>
        <w:keepLines w:val="0"/>
        <w:widowControl/>
        <w:numPr>
          <w:ilvl w:val="0"/>
          <w:numId w:val="7"/>
        </w:numPr>
        <w:suppressLineNumbers w:val="0"/>
        <w:spacing w:before="0" w:beforeAutospacing="1" w:after="0" w:afterAutospacing="1"/>
        <w:ind w:left="1440" w:hanging="360"/>
      </w:pPr>
    </w:p>
    <w:p w14:paraId="73413327">
      <w:pPr>
        <w:pStyle w:val="31"/>
        <w:keepNext w:val="0"/>
        <w:keepLines w:val="0"/>
        <w:widowControl/>
        <w:suppressLineNumbers w:val="0"/>
        <w:ind w:left="720"/>
      </w:pPr>
      <w:r>
        <w:rPr>
          <w:rStyle w:val="135"/>
        </w:rPr>
        <w:t>数据库设计与实现</w:t>
      </w:r>
      <w:r>
        <w:br w:type="textWrapping"/>
      </w:r>
      <w:r>
        <w:t>采用 MySQL 设计多表结构，包括任务表、习惯表、打卡表、成就表、学习资源表、好友关系表等。</w:t>
      </w:r>
    </w:p>
    <w:p w14:paraId="0FD8CBDB">
      <w:pPr>
        <w:keepNext w:val="0"/>
        <w:keepLines w:val="0"/>
        <w:widowControl/>
        <w:numPr>
          <w:ilvl w:val="0"/>
          <w:numId w:val="7"/>
        </w:numPr>
        <w:suppressLineNumbers w:val="0"/>
        <w:spacing w:before="0" w:beforeAutospacing="1" w:after="0" w:afterAutospacing="1"/>
        <w:ind w:left="1440" w:hanging="360"/>
      </w:pPr>
    </w:p>
    <w:p w14:paraId="6678020A">
      <w:pPr>
        <w:keepNext w:val="0"/>
        <w:keepLines w:val="0"/>
        <w:widowControl/>
        <w:numPr>
          <w:ilvl w:val="0"/>
          <w:numId w:val="7"/>
        </w:numPr>
        <w:suppressLineNumbers w:val="0"/>
        <w:spacing w:before="0" w:beforeAutospacing="1" w:after="0" w:afterAutospacing="1"/>
        <w:ind w:left="1440" w:hanging="360"/>
      </w:pPr>
    </w:p>
    <w:p w14:paraId="17EBE4CC">
      <w:pPr>
        <w:pStyle w:val="31"/>
        <w:keepNext w:val="0"/>
        <w:keepLines w:val="0"/>
        <w:widowControl/>
        <w:suppressLineNumbers w:val="0"/>
        <w:ind w:left="720"/>
      </w:pPr>
      <w:r>
        <w:rPr>
          <w:rStyle w:val="135"/>
        </w:rPr>
        <w:t>系统开发与实现</w:t>
      </w:r>
    </w:p>
    <w:p w14:paraId="3F220AE4">
      <w:pPr>
        <w:numPr>
          <w:ilvl w:val="0"/>
          <w:numId w:val="7"/>
        </w:numPr>
        <w:bidi w:val="0"/>
      </w:pPr>
    </w:p>
    <w:p w14:paraId="3D13275C">
      <w:pPr>
        <w:numPr>
          <w:ilvl w:val="0"/>
          <w:numId w:val="7"/>
        </w:numPr>
        <w:bidi w:val="0"/>
      </w:pPr>
    </w:p>
    <w:p w14:paraId="3ED02A29">
      <w:pPr>
        <w:numPr>
          <w:ilvl w:val="0"/>
          <w:numId w:val="7"/>
        </w:numPr>
        <w:bidi w:val="0"/>
      </w:pPr>
      <w:r>
        <w:t>Android 端：实现主要用户功能模块与交互界面。</w:t>
      </w:r>
    </w:p>
    <w:p w14:paraId="75AD578A">
      <w:pPr>
        <w:numPr>
          <w:ilvl w:val="0"/>
          <w:numId w:val="7"/>
        </w:numPr>
        <w:bidi w:val="0"/>
      </w:pPr>
    </w:p>
    <w:p w14:paraId="3152065D">
      <w:pPr>
        <w:numPr>
          <w:ilvl w:val="0"/>
          <w:numId w:val="7"/>
        </w:numPr>
        <w:bidi w:val="0"/>
      </w:pPr>
    </w:p>
    <w:p w14:paraId="1A2902D3">
      <w:pPr>
        <w:numPr>
          <w:ilvl w:val="0"/>
          <w:numId w:val="7"/>
        </w:numPr>
        <w:bidi w:val="0"/>
      </w:pPr>
      <w:r>
        <w:t>Web 管理端：提供后台管理、数据分析与运营功能。</w:t>
      </w:r>
    </w:p>
    <w:p w14:paraId="5184968B">
      <w:pPr>
        <w:numPr>
          <w:ilvl w:val="0"/>
          <w:numId w:val="7"/>
        </w:numPr>
        <w:bidi w:val="0"/>
      </w:pPr>
    </w:p>
    <w:p w14:paraId="1437D09A">
      <w:pPr>
        <w:numPr>
          <w:ilvl w:val="0"/>
          <w:numId w:val="7"/>
        </w:numPr>
        <w:bidi w:val="0"/>
      </w:pPr>
    </w:p>
    <w:p w14:paraId="0E29AA7F">
      <w:pPr>
        <w:numPr>
          <w:ilvl w:val="0"/>
          <w:numId w:val="7"/>
        </w:numPr>
        <w:bidi w:val="0"/>
      </w:pPr>
      <w:r>
        <w:t>后端服务：提供统一 API、业务逻辑与数据访问接口。</w:t>
      </w:r>
    </w:p>
    <w:p w14:paraId="650BF9BA">
      <w:pPr>
        <w:numPr>
          <w:ilvl w:val="0"/>
          <w:numId w:val="7"/>
        </w:numPr>
        <w:bidi w:val="0"/>
      </w:pPr>
    </w:p>
    <w:p w14:paraId="0D24CED1">
      <w:pPr>
        <w:keepNext w:val="0"/>
        <w:keepLines w:val="0"/>
        <w:widowControl/>
        <w:numPr>
          <w:ilvl w:val="0"/>
          <w:numId w:val="7"/>
        </w:numPr>
        <w:suppressLineNumbers w:val="0"/>
        <w:spacing w:before="0" w:beforeAutospacing="1" w:after="0" w:afterAutospacing="1"/>
        <w:ind w:left="1440" w:hanging="360"/>
      </w:pPr>
    </w:p>
    <w:p w14:paraId="04C92DF7">
      <w:pPr>
        <w:pStyle w:val="31"/>
        <w:keepNext w:val="0"/>
        <w:keepLines w:val="0"/>
        <w:widowControl/>
        <w:suppressLineNumbers w:val="0"/>
        <w:ind w:left="720"/>
      </w:pPr>
      <w:r>
        <w:rPr>
          <w:rStyle w:val="135"/>
        </w:rPr>
        <w:t>系统测试与评价</w:t>
      </w:r>
      <w:r>
        <w:br w:type="textWrapping"/>
      </w:r>
      <w:r>
        <w:t>开展功能测试、性能测试、压力测试与用户体验分析，验证系统的稳定性与适用性。</w:t>
      </w:r>
    </w:p>
    <w:p w14:paraId="234A2611">
      <w:pPr>
        <w:keepNext w:val="0"/>
        <w:keepLines w:val="0"/>
        <w:widowControl/>
        <w:numPr>
          <w:ilvl w:val="0"/>
          <w:numId w:val="7"/>
        </w:numPr>
        <w:suppressLineNumbers w:val="0"/>
        <w:spacing w:before="0" w:beforeAutospacing="1" w:after="0" w:afterAutospacing="1"/>
        <w:ind w:left="1440" w:hanging="360"/>
      </w:pPr>
    </w:p>
    <w:p w14:paraId="57853C40">
      <w:pPr>
        <w:keepNext w:val="0"/>
        <w:keepLines w:val="0"/>
        <w:widowControl/>
        <w:numPr>
          <w:ilvl w:val="0"/>
          <w:numId w:val="7"/>
        </w:numPr>
        <w:suppressLineNumbers w:val="0"/>
        <w:spacing w:before="0" w:beforeAutospacing="1" w:after="0" w:afterAutospacing="1"/>
        <w:ind w:left="1440" w:hanging="360"/>
      </w:pPr>
    </w:p>
    <w:p w14:paraId="24788276">
      <w:pPr>
        <w:pStyle w:val="31"/>
        <w:keepNext w:val="0"/>
        <w:keepLines w:val="0"/>
        <w:widowControl/>
        <w:suppressLineNumbers w:val="0"/>
        <w:ind w:left="720"/>
      </w:pPr>
      <w:r>
        <w:rPr>
          <w:rStyle w:val="135"/>
        </w:rPr>
        <w:t>论文撰写与成果展示</w:t>
      </w:r>
      <w:r>
        <w:br w:type="textWrapping"/>
      </w:r>
      <w:r>
        <w:t>按照本科毕业设计要求完成论文撰写与系统展示。</w:t>
      </w:r>
    </w:p>
    <w:p w14:paraId="04321555">
      <w:pPr>
        <w:keepNext w:val="0"/>
        <w:keepLines w:val="0"/>
        <w:widowControl/>
        <w:numPr>
          <w:ilvl w:val="0"/>
          <w:numId w:val="7"/>
        </w:numPr>
        <w:suppressLineNumbers w:val="0"/>
        <w:spacing w:before="0" w:beforeAutospacing="1" w:after="0" w:afterAutospacing="1"/>
        <w:ind w:left="1440" w:hanging="360"/>
      </w:pPr>
    </w:p>
    <w:p w14:paraId="347A075C">
      <w:pPr>
        <w:keepNext w:val="0"/>
        <w:keepLines w:val="0"/>
        <w:widowControl/>
        <w:suppressLineNumbers w:val="0"/>
      </w:pPr>
    </w:p>
    <w:p w14:paraId="1A199910">
      <w:pPr>
        <w:pStyle w:val="4"/>
        <w:keepNext w:val="0"/>
        <w:keepLines w:val="0"/>
        <w:widowControl/>
        <w:suppressLineNumbers w:val="0"/>
      </w:pPr>
      <w:r>
        <w:rPr>
          <w:rStyle w:val="135"/>
          <w:b/>
          <w:bCs/>
        </w:rPr>
        <w:t>1.5 研究方法</w:t>
      </w:r>
    </w:p>
    <w:p w14:paraId="3F12DEA9">
      <w:pPr>
        <w:pStyle w:val="31"/>
        <w:bidi w:val="0"/>
      </w:pPr>
      <w:r>
        <w:t>本研究采用文献分析、系统设计、软件工程方法、原型设计、编码实践与测试验证相结合的研究方法，包括：</w:t>
      </w:r>
    </w:p>
    <w:p w14:paraId="7E00AA54">
      <w:pPr>
        <w:pStyle w:val="31"/>
        <w:bidi w:val="0"/>
      </w:pPr>
    </w:p>
    <w:p w14:paraId="61E69B35">
      <w:pPr>
        <w:pStyle w:val="31"/>
        <w:bidi w:val="0"/>
      </w:pPr>
      <w:r>
        <w:t>文献调查法：分析国内外时间管理与自律学习相关文献。</w:t>
      </w:r>
    </w:p>
    <w:p w14:paraId="7EACF68B">
      <w:pPr>
        <w:pStyle w:val="31"/>
        <w:bidi w:val="0"/>
      </w:pPr>
    </w:p>
    <w:p w14:paraId="6BA2E382">
      <w:pPr>
        <w:pStyle w:val="31"/>
        <w:bidi w:val="0"/>
      </w:pPr>
    </w:p>
    <w:p w14:paraId="04450A4A">
      <w:pPr>
        <w:pStyle w:val="31"/>
        <w:bidi w:val="0"/>
      </w:pPr>
      <w:r>
        <w:t>需求分析法：结合用户访谈与问卷，梳理大学生实际需求。</w:t>
      </w:r>
    </w:p>
    <w:p w14:paraId="75232CF7">
      <w:pPr>
        <w:pStyle w:val="31"/>
        <w:bidi w:val="0"/>
      </w:pPr>
    </w:p>
    <w:p w14:paraId="2F060146">
      <w:pPr>
        <w:pStyle w:val="31"/>
        <w:bidi w:val="0"/>
      </w:pPr>
    </w:p>
    <w:p w14:paraId="3728E912">
      <w:pPr>
        <w:pStyle w:val="31"/>
        <w:bidi w:val="0"/>
      </w:pPr>
      <w:r>
        <w:t>系统设计法：构建多端交互架构、数据库结构等。</w:t>
      </w:r>
    </w:p>
    <w:p w14:paraId="687B45F2">
      <w:pPr>
        <w:pStyle w:val="31"/>
        <w:numPr>
          <w:ilvl w:val="0"/>
          <w:numId w:val="8"/>
        </w:numPr>
        <w:bidi w:val="0"/>
      </w:pPr>
    </w:p>
    <w:p w14:paraId="46787950">
      <w:pPr>
        <w:pStyle w:val="31"/>
        <w:numPr>
          <w:ilvl w:val="0"/>
          <w:numId w:val="8"/>
        </w:numPr>
        <w:bidi w:val="0"/>
      </w:pPr>
    </w:p>
    <w:p w14:paraId="24DA28DA">
      <w:pPr>
        <w:pStyle w:val="31"/>
        <w:numPr>
          <w:ilvl w:val="0"/>
          <w:numId w:val="8"/>
        </w:numPr>
        <w:bidi w:val="0"/>
      </w:pPr>
      <w:r>
        <w:t>软件实现法：基于 Android、Spring Boot 和 Vue 进行系统开发。</w:t>
      </w:r>
    </w:p>
    <w:p w14:paraId="6DB722AA">
      <w:pPr>
        <w:pStyle w:val="31"/>
        <w:numPr>
          <w:ilvl w:val="0"/>
          <w:numId w:val="8"/>
        </w:numPr>
        <w:bidi w:val="0"/>
      </w:pPr>
    </w:p>
    <w:p w14:paraId="7A2A4B10">
      <w:pPr>
        <w:pStyle w:val="31"/>
        <w:numPr>
          <w:ilvl w:val="0"/>
          <w:numId w:val="8"/>
        </w:numPr>
        <w:bidi w:val="0"/>
      </w:pPr>
    </w:p>
    <w:p w14:paraId="21EADC9A">
      <w:pPr>
        <w:pStyle w:val="31"/>
        <w:numPr>
          <w:ilvl w:val="0"/>
          <w:numId w:val="8"/>
        </w:numPr>
        <w:bidi w:val="0"/>
      </w:pPr>
      <w:r>
        <w:t>用户测试法：采用黑盒测试、功能测试与体验测试评价系统表现。</w:t>
      </w:r>
    </w:p>
    <w:p w14:paraId="54FEFB41">
      <w:pPr>
        <w:keepNext w:val="0"/>
        <w:keepLines w:val="0"/>
        <w:widowControl/>
        <w:numPr>
          <w:ilvl w:val="0"/>
          <w:numId w:val="8"/>
        </w:numPr>
        <w:suppressLineNumbers w:val="0"/>
        <w:spacing w:before="0" w:beforeAutospacing="1" w:after="0" w:afterAutospacing="1"/>
        <w:ind w:left="1440" w:hanging="360"/>
      </w:pPr>
    </w:p>
    <w:p w14:paraId="0C05B5D5">
      <w:pPr>
        <w:keepNext w:val="0"/>
        <w:keepLines w:val="0"/>
        <w:widowControl/>
        <w:suppressLineNumbers w:val="0"/>
      </w:pPr>
    </w:p>
    <w:p w14:paraId="61CFEB0E">
      <w:pPr>
        <w:pStyle w:val="4"/>
        <w:keepNext w:val="0"/>
        <w:keepLines w:val="0"/>
        <w:widowControl/>
        <w:suppressLineNumbers w:val="0"/>
      </w:pPr>
      <w:r>
        <w:rPr>
          <w:rStyle w:val="135"/>
          <w:b/>
          <w:bCs/>
        </w:rPr>
        <w:t>1.6 技术路线</w:t>
      </w:r>
    </w:p>
    <w:p w14:paraId="13AB4D0B">
      <w:pPr>
        <w:pStyle w:val="31"/>
        <w:keepNext w:val="0"/>
        <w:keepLines w:val="0"/>
        <w:widowControl/>
        <w:suppressLineNumbers w:val="0"/>
      </w:pPr>
      <w:r>
        <w:t>系统的技术路线如下：</w:t>
      </w:r>
    </w:p>
    <w:p w14:paraId="7DC7221D">
      <w:pPr>
        <w:keepNext w:val="0"/>
        <w:keepLines w:val="0"/>
        <w:widowControl/>
        <w:numPr>
          <w:ilvl w:val="0"/>
          <w:numId w:val="9"/>
        </w:numPr>
        <w:suppressLineNumbers w:val="0"/>
        <w:spacing w:before="0" w:beforeAutospacing="1" w:after="0" w:afterAutospacing="1"/>
        <w:ind w:left="1440" w:hanging="360"/>
      </w:pPr>
    </w:p>
    <w:p w14:paraId="23F73061">
      <w:pPr>
        <w:pStyle w:val="31"/>
        <w:keepNext w:val="0"/>
        <w:keepLines w:val="0"/>
        <w:widowControl/>
        <w:suppressLineNumbers w:val="0"/>
        <w:ind w:left="720"/>
      </w:pPr>
      <w:r>
        <w:t>Android 原生开发（Java）</w:t>
      </w:r>
    </w:p>
    <w:p w14:paraId="746CBDE5">
      <w:pPr>
        <w:keepNext w:val="0"/>
        <w:keepLines w:val="0"/>
        <w:widowControl/>
        <w:numPr>
          <w:ilvl w:val="0"/>
          <w:numId w:val="9"/>
        </w:numPr>
        <w:suppressLineNumbers w:val="0"/>
        <w:spacing w:before="0" w:beforeAutospacing="1" w:after="0" w:afterAutospacing="1"/>
        <w:ind w:left="1440" w:hanging="360"/>
      </w:pPr>
    </w:p>
    <w:p w14:paraId="3F4745F8">
      <w:pPr>
        <w:keepNext w:val="0"/>
        <w:keepLines w:val="0"/>
        <w:widowControl/>
        <w:numPr>
          <w:ilvl w:val="0"/>
          <w:numId w:val="9"/>
        </w:numPr>
        <w:suppressLineNumbers w:val="0"/>
        <w:spacing w:before="0" w:beforeAutospacing="1" w:after="0" w:afterAutospacing="1"/>
        <w:ind w:left="1440" w:hanging="360"/>
      </w:pPr>
    </w:p>
    <w:p w14:paraId="100483B2">
      <w:pPr>
        <w:pStyle w:val="31"/>
        <w:keepNext w:val="0"/>
        <w:keepLines w:val="0"/>
        <w:widowControl/>
        <w:suppressLineNumbers w:val="0"/>
        <w:ind w:left="720"/>
      </w:pPr>
      <w:r>
        <w:t>Web 管理端采用 Vue3 + Element Plus</w:t>
      </w:r>
    </w:p>
    <w:p w14:paraId="16475F0A">
      <w:pPr>
        <w:keepNext w:val="0"/>
        <w:keepLines w:val="0"/>
        <w:widowControl/>
        <w:numPr>
          <w:ilvl w:val="0"/>
          <w:numId w:val="9"/>
        </w:numPr>
        <w:suppressLineNumbers w:val="0"/>
        <w:spacing w:before="0" w:beforeAutospacing="1" w:after="0" w:afterAutospacing="1"/>
        <w:ind w:left="1440" w:hanging="360"/>
      </w:pPr>
    </w:p>
    <w:p w14:paraId="7225EF73">
      <w:pPr>
        <w:keepNext w:val="0"/>
        <w:keepLines w:val="0"/>
        <w:widowControl/>
        <w:numPr>
          <w:ilvl w:val="0"/>
          <w:numId w:val="9"/>
        </w:numPr>
        <w:suppressLineNumbers w:val="0"/>
        <w:spacing w:before="0" w:beforeAutospacing="1" w:after="0" w:afterAutospacing="1"/>
        <w:ind w:left="1440" w:hanging="360"/>
      </w:pPr>
    </w:p>
    <w:p w14:paraId="6A686764">
      <w:pPr>
        <w:pStyle w:val="31"/>
        <w:keepNext w:val="0"/>
        <w:keepLines w:val="0"/>
        <w:widowControl/>
        <w:suppressLineNumbers w:val="0"/>
        <w:ind w:left="720"/>
      </w:pPr>
      <w:r>
        <w:t>后端采用 Spring Boot + MyBatis-Plus</w:t>
      </w:r>
    </w:p>
    <w:p w14:paraId="56D5E832">
      <w:pPr>
        <w:keepNext w:val="0"/>
        <w:keepLines w:val="0"/>
        <w:widowControl/>
        <w:numPr>
          <w:ilvl w:val="0"/>
          <w:numId w:val="9"/>
        </w:numPr>
        <w:suppressLineNumbers w:val="0"/>
        <w:spacing w:before="0" w:beforeAutospacing="1" w:after="0" w:afterAutospacing="1"/>
        <w:ind w:left="1440" w:hanging="360"/>
      </w:pPr>
    </w:p>
    <w:p w14:paraId="0D3EA25B">
      <w:pPr>
        <w:keepNext w:val="0"/>
        <w:keepLines w:val="0"/>
        <w:widowControl/>
        <w:numPr>
          <w:ilvl w:val="0"/>
          <w:numId w:val="9"/>
        </w:numPr>
        <w:suppressLineNumbers w:val="0"/>
        <w:spacing w:before="0" w:beforeAutospacing="1" w:after="0" w:afterAutospacing="1"/>
        <w:ind w:left="1440" w:hanging="360"/>
      </w:pPr>
    </w:p>
    <w:p w14:paraId="66233220">
      <w:pPr>
        <w:pStyle w:val="31"/>
        <w:keepNext w:val="0"/>
        <w:keepLines w:val="0"/>
        <w:widowControl/>
        <w:suppressLineNumbers w:val="0"/>
        <w:ind w:left="720"/>
      </w:pPr>
      <w:r>
        <w:t>数据存储采用 MySQL</w:t>
      </w:r>
    </w:p>
    <w:p w14:paraId="19B6F89D">
      <w:pPr>
        <w:keepNext w:val="0"/>
        <w:keepLines w:val="0"/>
        <w:widowControl/>
        <w:numPr>
          <w:ilvl w:val="0"/>
          <w:numId w:val="9"/>
        </w:numPr>
        <w:suppressLineNumbers w:val="0"/>
        <w:spacing w:before="0" w:beforeAutospacing="1" w:after="0" w:afterAutospacing="1"/>
        <w:ind w:left="1440" w:hanging="360"/>
      </w:pPr>
    </w:p>
    <w:p w14:paraId="156E33B4">
      <w:pPr>
        <w:keepNext w:val="0"/>
        <w:keepLines w:val="0"/>
        <w:widowControl/>
        <w:numPr>
          <w:ilvl w:val="0"/>
          <w:numId w:val="9"/>
        </w:numPr>
        <w:suppressLineNumbers w:val="0"/>
        <w:spacing w:before="0" w:beforeAutospacing="1" w:after="0" w:afterAutospacing="1"/>
        <w:ind w:left="1440" w:hanging="360"/>
      </w:pPr>
    </w:p>
    <w:p w14:paraId="46C6C223">
      <w:pPr>
        <w:pStyle w:val="31"/>
        <w:keepNext w:val="0"/>
        <w:keepLines w:val="0"/>
        <w:widowControl/>
        <w:suppressLineNumbers w:val="0"/>
        <w:ind w:left="720"/>
      </w:pPr>
      <w:r>
        <w:t>前后端通信基于 RESTful API</w:t>
      </w:r>
    </w:p>
    <w:p w14:paraId="3E0872C4">
      <w:pPr>
        <w:keepNext w:val="0"/>
        <w:keepLines w:val="0"/>
        <w:widowControl/>
        <w:numPr>
          <w:ilvl w:val="0"/>
          <w:numId w:val="9"/>
        </w:numPr>
        <w:suppressLineNumbers w:val="0"/>
        <w:spacing w:before="0" w:beforeAutospacing="1" w:after="0" w:afterAutospacing="1"/>
        <w:ind w:left="1440" w:hanging="360"/>
      </w:pPr>
    </w:p>
    <w:p w14:paraId="26817C8F">
      <w:pPr>
        <w:keepNext w:val="0"/>
        <w:keepLines w:val="0"/>
        <w:widowControl/>
        <w:numPr>
          <w:ilvl w:val="0"/>
          <w:numId w:val="9"/>
        </w:numPr>
        <w:suppressLineNumbers w:val="0"/>
        <w:spacing w:before="0" w:beforeAutospacing="1" w:after="0" w:afterAutospacing="1"/>
        <w:ind w:left="1440" w:hanging="360"/>
      </w:pPr>
    </w:p>
    <w:p w14:paraId="4F28C409">
      <w:pPr>
        <w:pStyle w:val="31"/>
        <w:keepNext w:val="0"/>
        <w:keepLines w:val="0"/>
        <w:widowControl/>
        <w:suppressLineNumbers w:val="0"/>
        <w:ind w:left="720"/>
      </w:pPr>
      <w:r>
        <w:t>数据可视化使用 ECharts</w:t>
      </w:r>
    </w:p>
    <w:p w14:paraId="0102AD44">
      <w:pPr>
        <w:keepNext w:val="0"/>
        <w:keepLines w:val="0"/>
        <w:widowControl/>
        <w:numPr>
          <w:ilvl w:val="0"/>
          <w:numId w:val="9"/>
        </w:numPr>
        <w:suppressLineNumbers w:val="0"/>
        <w:spacing w:before="0" w:beforeAutospacing="1" w:after="0" w:afterAutospacing="1"/>
        <w:ind w:left="1440" w:hanging="360"/>
      </w:pPr>
    </w:p>
    <w:p w14:paraId="362D6044">
      <w:pPr>
        <w:pStyle w:val="31"/>
        <w:keepNext w:val="0"/>
        <w:keepLines w:val="0"/>
        <w:widowControl/>
        <w:suppressLineNumbers w:val="0"/>
      </w:pPr>
      <w:r>
        <w:t>整个技术路线构成完整的“三端协作”生态体系，为系统稳定运行提供坚实技术基础。</w:t>
      </w:r>
    </w:p>
    <w:p w14:paraId="3AEA4E44">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3A12F781">
      <w:pPr>
        <w:pStyle w:val="4"/>
        <w:keepNext w:val="0"/>
        <w:keepLines w:val="0"/>
        <w:widowControl/>
        <w:suppressLineNumbers w:val="0"/>
      </w:pPr>
      <w:r>
        <w:rPr>
          <w:rStyle w:val="135"/>
          <w:b/>
          <w:bCs/>
        </w:rPr>
        <w:t>1.7 本章小结</w:t>
      </w:r>
    </w:p>
    <w:p w14:paraId="4B94770A">
      <w:pPr>
        <w:pStyle w:val="31"/>
        <w:keepNext w:val="0"/>
        <w:keepLines w:val="0"/>
        <w:widowControl/>
        <w:suppressLineNumbers w:val="0"/>
      </w:pPr>
      <w:r>
        <w:t>本章从研究背景、研究意义、国内外研究现状、研究内容、研究方法和技术路线等方面进行了全面阐述，为后续系统设计与实现奠定了理论基础。面对大学生普遍存在的时间管理与自律问题，开发一套功能系统化、机制科学化、体验友好化的智能系统具有重要价值。本研究将在后续章节中进一步展开系统的需求分析、总体设计与实现过程。</w:t>
      </w:r>
    </w:p>
    <w:p w14:paraId="40BB7064">
      <w:pPr>
        <w:pStyle w:val="3"/>
        <w:keepNext w:val="0"/>
        <w:keepLines w:val="0"/>
        <w:widowControl/>
        <w:suppressLineNumbers w:val="0"/>
      </w:pPr>
      <w:r>
        <w:rPr>
          <w:rStyle w:val="135"/>
          <w:b/>
          <w:bCs/>
        </w:rPr>
        <w:t>第二章 相关理论与关键技术基础</w:t>
      </w:r>
    </w:p>
    <w:p w14:paraId="7F3CA441">
      <w:pPr>
        <w:pStyle w:val="31"/>
        <w:keepNext w:val="0"/>
        <w:keepLines w:val="0"/>
        <w:widowControl/>
        <w:suppressLineNumbers w:val="0"/>
      </w:pPr>
      <w:r>
        <w:t>本章将从理论模型与技术基础两大维度展开分析，为系统的设计与实现提供支撑框架。在理论层面，重点介绍时间管理理论、习惯养成理论、自我调节学习理论与游戏化激励机制；在技术层面，详细阐述 Android、Spring Boot、Vue 框架以及 MySQL 数据库等相关技术原理，为系统功能实现打下基础。</w:t>
      </w:r>
    </w:p>
    <w:p w14:paraId="31AA8390">
      <w:pPr>
        <w:keepNext w:val="0"/>
        <w:keepLines w:val="0"/>
        <w:widowControl/>
        <w:suppressLineNumbers w:val="0"/>
      </w:pPr>
    </w:p>
    <w:p w14:paraId="0F7C5154">
      <w:pPr>
        <w:pStyle w:val="4"/>
        <w:keepNext w:val="0"/>
        <w:keepLines w:val="0"/>
        <w:widowControl/>
        <w:suppressLineNumbers w:val="0"/>
      </w:pPr>
      <w:r>
        <w:rPr>
          <w:rStyle w:val="135"/>
          <w:b/>
          <w:bCs/>
        </w:rPr>
        <w:t>2.1 时间管理相关理论基础</w:t>
      </w:r>
    </w:p>
    <w:p w14:paraId="45BDEB64">
      <w:pPr>
        <w:pStyle w:val="31"/>
        <w:keepNext w:val="0"/>
        <w:keepLines w:val="0"/>
        <w:widowControl/>
        <w:suppressLineNumbers w:val="0"/>
      </w:pPr>
      <w:r>
        <w:t>时间管理是一种通过合理规划、有效执行与持续监督来提升效率的能力，是大学生自我调节能力的重要组成部分。国内外学者对时间管理进行了系统研究，形成了较为成熟的理论体系，为本系统的设计提供重要参考。</w:t>
      </w:r>
    </w:p>
    <w:p w14:paraId="49F05156">
      <w:pPr>
        <w:pStyle w:val="5"/>
        <w:keepNext w:val="0"/>
        <w:keepLines w:val="0"/>
        <w:widowControl/>
        <w:suppressLineNumbers w:val="0"/>
      </w:pPr>
      <w:r>
        <w:rPr>
          <w:rStyle w:val="135"/>
          <w:b/>
          <w:bCs/>
        </w:rPr>
        <w:t>2.1.1 时间规划理论（Time Planning Theory）</w:t>
      </w:r>
    </w:p>
    <w:p w14:paraId="5C906169">
      <w:pPr>
        <w:pStyle w:val="31"/>
        <w:keepNext w:val="0"/>
        <w:keepLines w:val="0"/>
        <w:widowControl/>
        <w:suppressLineNumbers w:val="0"/>
      </w:pPr>
      <w:r>
        <w:t>时间规划理论强调将任务按照其重要性和紧急程度进行划分，使用户能够在有限的时间中优先完成关键事项。美国学者艾森豪威尔提出的“四象限法则”被广泛应用于实际任务规划，其核心思想如下：</w:t>
      </w:r>
    </w:p>
    <w:p w14:paraId="62B78FCE">
      <w:pPr>
        <w:keepNext w:val="0"/>
        <w:keepLines w:val="0"/>
        <w:widowControl/>
        <w:numPr>
          <w:ilvl w:val="0"/>
          <w:numId w:val="10"/>
        </w:numPr>
        <w:suppressLineNumbers w:val="0"/>
        <w:spacing w:before="0" w:beforeAutospacing="1" w:after="0" w:afterAutospacing="1"/>
        <w:ind w:left="1440" w:hanging="360"/>
      </w:pPr>
    </w:p>
    <w:p w14:paraId="4ABBB108">
      <w:pPr>
        <w:pStyle w:val="31"/>
        <w:keepNext w:val="0"/>
        <w:keepLines w:val="0"/>
        <w:widowControl/>
        <w:suppressLineNumbers w:val="0"/>
        <w:ind w:left="720"/>
      </w:pPr>
      <w:r>
        <w:t>重要且紧急：立即处理</w:t>
      </w:r>
    </w:p>
    <w:p w14:paraId="62D9D22E">
      <w:pPr>
        <w:keepNext w:val="0"/>
        <w:keepLines w:val="0"/>
        <w:widowControl/>
        <w:numPr>
          <w:ilvl w:val="0"/>
          <w:numId w:val="10"/>
        </w:numPr>
        <w:suppressLineNumbers w:val="0"/>
        <w:spacing w:before="0" w:beforeAutospacing="1" w:after="0" w:afterAutospacing="1"/>
        <w:ind w:left="1440" w:hanging="360"/>
      </w:pPr>
    </w:p>
    <w:p w14:paraId="55A761CE">
      <w:pPr>
        <w:keepNext w:val="0"/>
        <w:keepLines w:val="0"/>
        <w:widowControl/>
        <w:numPr>
          <w:ilvl w:val="0"/>
          <w:numId w:val="10"/>
        </w:numPr>
        <w:suppressLineNumbers w:val="0"/>
        <w:spacing w:before="0" w:beforeAutospacing="1" w:after="0" w:afterAutospacing="1"/>
        <w:ind w:left="1440" w:hanging="360"/>
      </w:pPr>
    </w:p>
    <w:p w14:paraId="4700374E">
      <w:pPr>
        <w:pStyle w:val="31"/>
        <w:keepNext w:val="0"/>
        <w:keepLines w:val="0"/>
        <w:widowControl/>
        <w:suppressLineNumbers w:val="0"/>
        <w:ind w:left="720"/>
      </w:pPr>
      <w:r>
        <w:t>重要但不紧急：规划完成</w:t>
      </w:r>
    </w:p>
    <w:p w14:paraId="158E627D">
      <w:pPr>
        <w:keepNext w:val="0"/>
        <w:keepLines w:val="0"/>
        <w:widowControl/>
        <w:numPr>
          <w:ilvl w:val="0"/>
          <w:numId w:val="10"/>
        </w:numPr>
        <w:suppressLineNumbers w:val="0"/>
        <w:spacing w:before="0" w:beforeAutospacing="1" w:after="0" w:afterAutospacing="1"/>
        <w:ind w:left="1440" w:hanging="360"/>
      </w:pPr>
    </w:p>
    <w:p w14:paraId="3678535C">
      <w:pPr>
        <w:keepNext w:val="0"/>
        <w:keepLines w:val="0"/>
        <w:widowControl/>
        <w:numPr>
          <w:ilvl w:val="0"/>
          <w:numId w:val="10"/>
        </w:numPr>
        <w:suppressLineNumbers w:val="0"/>
        <w:spacing w:before="0" w:beforeAutospacing="1" w:after="0" w:afterAutospacing="1"/>
        <w:ind w:left="1440" w:hanging="360"/>
      </w:pPr>
    </w:p>
    <w:p w14:paraId="7F31BAED">
      <w:pPr>
        <w:pStyle w:val="31"/>
        <w:keepNext w:val="0"/>
        <w:keepLines w:val="0"/>
        <w:widowControl/>
        <w:suppressLineNumbers w:val="0"/>
        <w:ind w:left="720"/>
      </w:pPr>
      <w:r>
        <w:t>不重要但紧急：适当分配</w:t>
      </w:r>
    </w:p>
    <w:p w14:paraId="25293A41">
      <w:pPr>
        <w:keepNext w:val="0"/>
        <w:keepLines w:val="0"/>
        <w:widowControl/>
        <w:numPr>
          <w:ilvl w:val="0"/>
          <w:numId w:val="10"/>
        </w:numPr>
        <w:suppressLineNumbers w:val="0"/>
        <w:spacing w:before="0" w:beforeAutospacing="1" w:after="0" w:afterAutospacing="1"/>
        <w:ind w:left="1440" w:hanging="360"/>
      </w:pPr>
    </w:p>
    <w:p w14:paraId="59B1CB18">
      <w:pPr>
        <w:keepNext w:val="0"/>
        <w:keepLines w:val="0"/>
        <w:widowControl/>
        <w:numPr>
          <w:ilvl w:val="0"/>
          <w:numId w:val="10"/>
        </w:numPr>
        <w:suppressLineNumbers w:val="0"/>
        <w:spacing w:before="0" w:beforeAutospacing="1" w:after="0" w:afterAutospacing="1"/>
        <w:ind w:left="1440" w:hanging="360"/>
      </w:pPr>
    </w:p>
    <w:p w14:paraId="25F399C1">
      <w:pPr>
        <w:pStyle w:val="31"/>
        <w:keepNext w:val="0"/>
        <w:keepLines w:val="0"/>
        <w:widowControl/>
        <w:suppressLineNumbers w:val="0"/>
        <w:ind w:left="720"/>
      </w:pPr>
      <w:r>
        <w:t>不重要且不紧急：尽量减少</w:t>
      </w:r>
    </w:p>
    <w:p w14:paraId="49081FAE">
      <w:pPr>
        <w:keepNext w:val="0"/>
        <w:keepLines w:val="0"/>
        <w:widowControl/>
        <w:numPr>
          <w:ilvl w:val="0"/>
          <w:numId w:val="10"/>
        </w:numPr>
        <w:suppressLineNumbers w:val="0"/>
        <w:spacing w:before="0" w:beforeAutospacing="1" w:after="0" w:afterAutospacing="1"/>
        <w:ind w:left="1440" w:hanging="360"/>
      </w:pPr>
    </w:p>
    <w:p w14:paraId="24C2031F">
      <w:pPr>
        <w:pStyle w:val="31"/>
        <w:keepNext w:val="0"/>
        <w:keepLines w:val="0"/>
        <w:widowControl/>
        <w:suppressLineNumbers w:val="0"/>
      </w:pPr>
      <w:r>
        <w:t>本研究在任务模块设计中引入任务优先级字段（task_priority_code），使用户能够根据任务性质进行排序，提高任务执行效率。</w:t>
      </w:r>
    </w:p>
    <w:p w14:paraId="285E67D3">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3730694F">
      <w:pPr>
        <w:pStyle w:val="5"/>
        <w:keepNext w:val="0"/>
        <w:keepLines w:val="0"/>
        <w:widowControl/>
        <w:suppressLineNumbers w:val="0"/>
      </w:pPr>
      <w:r>
        <w:rPr>
          <w:rStyle w:val="135"/>
          <w:b/>
          <w:bCs/>
        </w:rPr>
        <w:t>2.1.2 时间监控理论（Time Monitoring Theory）</w:t>
      </w:r>
    </w:p>
    <w:p w14:paraId="6A0B6584">
      <w:pPr>
        <w:pStyle w:val="31"/>
        <w:keepNext w:val="0"/>
        <w:keepLines w:val="0"/>
        <w:widowControl/>
        <w:suppressLineNumbers w:val="0"/>
      </w:pPr>
      <w:r>
        <w:t>时间监控强调实时记录个人行为与时间消耗，以便用户能够及时理解自身行为模式并做出调整。在自我监控模型中，透明且可视化的数据展示（例如趋势图、时间分布图）能够显著提升自我调节能力。</w:t>
      </w:r>
    </w:p>
    <w:p w14:paraId="1A1C3789">
      <w:pPr>
        <w:pStyle w:val="31"/>
        <w:keepNext w:val="0"/>
        <w:keepLines w:val="0"/>
        <w:widowControl/>
        <w:suppressLineNumbers w:val="0"/>
      </w:pPr>
      <w:r>
        <w:t>系统中的专注记录模块（focus_record）与数据可视化仪表盘正是基于此理论实现，通过统计专注时长、任务完成量、学习趋势曲线等为用户提供清晰的数据反馈。</w:t>
      </w:r>
    </w:p>
    <w:p w14:paraId="77C13009">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5BACCE31">
      <w:pPr>
        <w:pStyle w:val="5"/>
        <w:keepNext w:val="0"/>
        <w:keepLines w:val="0"/>
        <w:widowControl/>
        <w:suppressLineNumbers w:val="0"/>
      </w:pPr>
      <w:r>
        <w:rPr>
          <w:rStyle w:val="135"/>
          <w:b/>
          <w:bCs/>
        </w:rPr>
        <w:t>2.1.3 拖延行为理论（Procrastination Theory）</w:t>
      </w:r>
    </w:p>
    <w:p w14:paraId="6885C7BF">
      <w:pPr>
        <w:pStyle w:val="31"/>
        <w:keepNext w:val="0"/>
        <w:keepLines w:val="0"/>
        <w:widowControl/>
        <w:suppressLineNumbers w:val="0"/>
      </w:pPr>
      <w:r>
        <w:t>时间管理研究中的一个核心议题是拖延行为。Steel（2020）在其拖延行为模型中指出，拖延的本质是自我调节失败，由动机、任务价值、情绪以及时间压力等多因素共同作用而形成。</w:t>
      </w:r>
    </w:p>
    <w:p w14:paraId="7B8A1AEB">
      <w:pPr>
        <w:pStyle w:val="31"/>
        <w:keepNext w:val="0"/>
        <w:keepLines w:val="0"/>
        <w:widowControl/>
        <w:suppressLineNumbers w:val="0"/>
      </w:pPr>
      <w:r>
        <w:t>为减少拖延行为，本系统设计任务提醒、任务分解、截止时间可视化等功能，旨在通过增强任务可见性、提升完成动机等方式降低拖延倾向。</w:t>
      </w:r>
    </w:p>
    <w:p w14:paraId="0B4936AA">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345D5D7C">
      <w:pPr>
        <w:pStyle w:val="4"/>
        <w:keepNext w:val="0"/>
        <w:keepLines w:val="0"/>
        <w:widowControl/>
        <w:suppressLineNumbers w:val="0"/>
      </w:pPr>
      <w:r>
        <w:rPr>
          <w:rStyle w:val="135"/>
          <w:b/>
          <w:bCs/>
        </w:rPr>
        <w:t>2.2 行为习惯养成相关理论</w:t>
      </w:r>
    </w:p>
    <w:p w14:paraId="692AF580">
      <w:pPr>
        <w:pStyle w:val="31"/>
        <w:keepNext w:val="0"/>
        <w:keepLines w:val="0"/>
        <w:widowControl/>
        <w:suppressLineNumbers w:val="0"/>
      </w:pPr>
      <w:r>
        <w:t>系统的习惯培养模块、成就徽章模块均基于行为心理学理论设计。本节介绍相关理论基础。</w:t>
      </w:r>
    </w:p>
    <w:p w14:paraId="2FDB624B">
      <w:pPr>
        <w:pStyle w:val="5"/>
        <w:keepNext w:val="0"/>
        <w:keepLines w:val="0"/>
        <w:widowControl/>
        <w:suppressLineNumbers w:val="0"/>
      </w:pPr>
      <w:r>
        <w:rPr>
          <w:rStyle w:val="135"/>
          <w:b/>
          <w:bCs/>
        </w:rPr>
        <w:t>2.2.1 习惯回路理论（Habit Loop Theory）</w:t>
      </w:r>
    </w:p>
    <w:p w14:paraId="229E5C55">
      <w:pPr>
        <w:pStyle w:val="31"/>
        <w:keepNext w:val="0"/>
        <w:keepLines w:val="0"/>
        <w:widowControl/>
        <w:suppressLineNumbers w:val="0"/>
      </w:pPr>
      <w:r>
        <w:t>Charles Duhigg 在《习惯的力量》中提出“习惯回路”模型，包括三个关键环节：</w:t>
      </w:r>
    </w:p>
    <w:p w14:paraId="7929FCA0">
      <w:pPr>
        <w:keepNext w:val="0"/>
        <w:keepLines w:val="0"/>
        <w:widowControl/>
        <w:numPr>
          <w:ilvl w:val="0"/>
          <w:numId w:val="11"/>
        </w:numPr>
        <w:suppressLineNumbers w:val="0"/>
        <w:spacing w:before="0" w:beforeAutospacing="1" w:after="0" w:afterAutospacing="1"/>
        <w:ind w:left="1440" w:hanging="360"/>
      </w:pPr>
    </w:p>
    <w:p w14:paraId="5112A364">
      <w:pPr>
        <w:pStyle w:val="31"/>
        <w:keepNext w:val="0"/>
        <w:keepLines w:val="0"/>
        <w:widowControl/>
        <w:suppressLineNumbers w:val="0"/>
        <w:ind w:left="720"/>
      </w:pPr>
      <w:r>
        <w:t>提示（Cue）：触发行为的信号</w:t>
      </w:r>
    </w:p>
    <w:p w14:paraId="4FB6DFAD">
      <w:pPr>
        <w:keepNext w:val="0"/>
        <w:keepLines w:val="0"/>
        <w:widowControl/>
        <w:numPr>
          <w:ilvl w:val="0"/>
          <w:numId w:val="11"/>
        </w:numPr>
        <w:suppressLineNumbers w:val="0"/>
        <w:spacing w:before="0" w:beforeAutospacing="1" w:after="0" w:afterAutospacing="1"/>
        <w:ind w:left="1440" w:hanging="360"/>
      </w:pPr>
    </w:p>
    <w:p w14:paraId="3F8554E0">
      <w:pPr>
        <w:keepNext w:val="0"/>
        <w:keepLines w:val="0"/>
        <w:widowControl/>
        <w:numPr>
          <w:ilvl w:val="0"/>
          <w:numId w:val="11"/>
        </w:numPr>
        <w:suppressLineNumbers w:val="0"/>
        <w:spacing w:before="0" w:beforeAutospacing="1" w:after="0" w:afterAutospacing="1"/>
        <w:ind w:left="1440" w:hanging="360"/>
      </w:pPr>
    </w:p>
    <w:p w14:paraId="77CF208A">
      <w:pPr>
        <w:pStyle w:val="31"/>
        <w:keepNext w:val="0"/>
        <w:keepLines w:val="0"/>
        <w:widowControl/>
        <w:suppressLineNumbers w:val="0"/>
        <w:ind w:left="720"/>
      </w:pPr>
      <w:r>
        <w:t>例行行为（Routine）：实际行动</w:t>
      </w:r>
    </w:p>
    <w:p w14:paraId="316DDAEF">
      <w:pPr>
        <w:keepNext w:val="0"/>
        <w:keepLines w:val="0"/>
        <w:widowControl/>
        <w:numPr>
          <w:ilvl w:val="0"/>
          <w:numId w:val="11"/>
        </w:numPr>
        <w:suppressLineNumbers w:val="0"/>
        <w:spacing w:before="0" w:beforeAutospacing="1" w:after="0" w:afterAutospacing="1"/>
        <w:ind w:left="1440" w:hanging="360"/>
      </w:pPr>
    </w:p>
    <w:p w14:paraId="08C41CD9">
      <w:pPr>
        <w:keepNext w:val="0"/>
        <w:keepLines w:val="0"/>
        <w:widowControl/>
        <w:numPr>
          <w:ilvl w:val="0"/>
          <w:numId w:val="11"/>
        </w:numPr>
        <w:suppressLineNumbers w:val="0"/>
        <w:spacing w:before="0" w:beforeAutospacing="1" w:after="0" w:afterAutospacing="1"/>
        <w:ind w:left="1440" w:hanging="360"/>
      </w:pPr>
    </w:p>
    <w:p w14:paraId="19D39F43">
      <w:pPr>
        <w:pStyle w:val="31"/>
        <w:keepNext w:val="0"/>
        <w:keepLines w:val="0"/>
        <w:widowControl/>
        <w:suppressLineNumbers w:val="0"/>
        <w:ind w:left="720"/>
      </w:pPr>
      <w:r>
        <w:t>奖励（Reward）：完成后的积极反馈</w:t>
      </w:r>
    </w:p>
    <w:p w14:paraId="578A9F01">
      <w:pPr>
        <w:keepNext w:val="0"/>
        <w:keepLines w:val="0"/>
        <w:widowControl/>
        <w:numPr>
          <w:ilvl w:val="0"/>
          <w:numId w:val="11"/>
        </w:numPr>
        <w:suppressLineNumbers w:val="0"/>
        <w:spacing w:before="0" w:beforeAutospacing="1" w:after="0" w:afterAutospacing="1"/>
        <w:ind w:left="1440" w:hanging="360"/>
      </w:pPr>
    </w:p>
    <w:p w14:paraId="4F91DCAA">
      <w:pPr>
        <w:pStyle w:val="31"/>
        <w:keepNext w:val="0"/>
        <w:keepLines w:val="0"/>
        <w:widowControl/>
        <w:suppressLineNumbers w:val="0"/>
      </w:pPr>
      <w:r>
        <w:t>该模型强调：要形成稳定习惯，三个环节缺一不可。</w:t>
      </w:r>
    </w:p>
    <w:p w14:paraId="260C0E6C">
      <w:pPr>
        <w:pStyle w:val="31"/>
        <w:keepNext w:val="0"/>
        <w:keepLines w:val="0"/>
        <w:widowControl/>
        <w:suppressLineNumbers w:val="0"/>
      </w:pPr>
      <w:r>
        <w:t>在本系统中：</w:t>
      </w:r>
    </w:p>
    <w:p w14:paraId="661FA7E2">
      <w:pPr>
        <w:keepNext w:val="0"/>
        <w:keepLines w:val="0"/>
        <w:widowControl/>
        <w:numPr>
          <w:ilvl w:val="0"/>
          <w:numId w:val="12"/>
        </w:numPr>
        <w:suppressLineNumbers w:val="0"/>
        <w:spacing w:before="0" w:beforeAutospacing="1" w:after="0" w:afterAutospacing="1"/>
        <w:ind w:left="1440" w:hanging="360"/>
      </w:pPr>
    </w:p>
    <w:p w14:paraId="784994CF">
      <w:pPr>
        <w:pStyle w:val="31"/>
        <w:keepNext w:val="0"/>
        <w:keepLines w:val="0"/>
        <w:widowControl/>
        <w:suppressLineNumbers w:val="0"/>
        <w:ind w:left="720"/>
      </w:pPr>
      <w:r>
        <w:rPr>
          <w:rStyle w:val="135"/>
        </w:rPr>
        <w:t>提示</w:t>
      </w:r>
      <w:r>
        <w:t>：任务提醒、习惯提醒、每日通知</w:t>
      </w:r>
    </w:p>
    <w:p w14:paraId="522E7C0A">
      <w:pPr>
        <w:keepNext w:val="0"/>
        <w:keepLines w:val="0"/>
        <w:widowControl/>
        <w:numPr>
          <w:ilvl w:val="0"/>
          <w:numId w:val="12"/>
        </w:numPr>
        <w:suppressLineNumbers w:val="0"/>
        <w:spacing w:before="0" w:beforeAutospacing="1" w:after="0" w:afterAutospacing="1"/>
        <w:ind w:left="1440" w:hanging="360"/>
      </w:pPr>
    </w:p>
    <w:p w14:paraId="2947670F">
      <w:pPr>
        <w:keepNext w:val="0"/>
        <w:keepLines w:val="0"/>
        <w:widowControl/>
        <w:numPr>
          <w:ilvl w:val="0"/>
          <w:numId w:val="12"/>
        </w:numPr>
        <w:suppressLineNumbers w:val="0"/>
        <w:spacing w:before="0" w:beforeAutospacing="1" w:after="0" w:afterAutospacing="1"/>
        <w:ind w:left="1440" w:hanging="360"/>
      </w:pPr>
    </w:p>
    <w:p w14:paraId="156E542F">
      <w:pPr>
        <w:pStyle w:val="31"/>
        <w:keepNext w:val="0"/>
        <w:keepLines w:val="0"/>
        <w:widowControl/>
        <w:suppressLineNumbers w:val="0"/>
        <w:ind w:left="720"/>
      </w:pPr>
      <w:r>
        <w:rPr>
          <w:rStyle w:val="135"/>
        </w:rPr>
        <w:t>例行行为</w:t>
      </w:r>
      <w:r>
        <w:t>：执行专注、习惯打卡、任务完成</w:t>
      </w:r>
    </w:p>
    <w:p w14:paraId="0A4E5544">
      <w:pPr>
        <w:keepNext w:val="0"/>
        <w:keepLines w:val="0"/>
        <w:widowControl/>
        <w:numPr>
          <w:ilvl w:val="0"/>
          <w:numId w:val="12"/>
        </w:numPr>
        <w:suppressLineNumbers w:val="0"/>
        <w:spacing w:before="0" w:beforeAutospacing="1" w:after="0" w:afterAutospacing="1"/>
        <w:ind w:left="1440" w:hanging="360"/>
      </w:pPr>
    </w:p>
    <w:p w14:paraId="261BFED8">
      <w:pPr>
        <w:keepNext w:val="0"/>
        <w:keepLines w:val="0"/>
        <w:widowControl/>
        <w:numPr>
          <w:ilvl w:val="0"/>
          <w:numId w:val="12"/>
        </w:numPr>
        <w:suppressLineNumbers w:val="0"/>
        <w:spacing w:before="0" w:beforeAutospacing="1" w:after="0" w:afterAutospacing="1"/>
        <w:ind w:left="1440" w:hanging="360"/>
      </w:pPr>
    </w:p>
    <w:p w14:paraId="244855B3">
      <w:pPr>
        <w:pStyle w:val="31"/>
        <w:keepNext w:val="0"/>
        <w:keepLines w:val="0"/>
        <w:widowControl/>
        <w:suppressLineNumbers w:val="0"/>
        <w:ind w:left="720"/>
      </w:pPr>
      <w:r>
        <w:rPr>
          <w:rStyle w:val="135"/>
        </w:rPr>
        <w:t>奖励</w:t>
      </w:r>
      <w:r>
        <w:t>：成就徽章、连续打卡提示、数据趋势上升</w:t>
      </w:r>
    </w:p>
    <w:p w14:paraId="085BC7D7">
      <w:pPr>
        <w:keepNext w:val="0"/>
        <w:keepLines w:val="0"/>
        <w:widowControl/>
        <w:numPr>
          <w:ilvl w:val="0"/>
          <w:numId w:val="12"/>
        </w:numPr>
        <w:suppressLineNumbers w:val="0"/>
        <w:spacing w:before="0" w:beforeAutospacing="1" w:after="0" w:afterAutospacing="1"/>
        <w:ind w:left="1440" w:hanging="360"/>
      </w:pPr>
    </w:p>
    <w:p w14:paraId="1F717107">
      <w:pPr>
        <w:pStyle w:val="31"/>
        <w:keepNext w:val="0"/>
        <w:keepLines w:val="0"/>
        <w:widowControl/>
        <w:suppressLineNumbers w:val="0"/>
      </w:pPr>
      <w:r>
        <w:t>这种设计促进习惯循环结构逐渐内化到用户行为中。</w:t>
      </w:r>
    </w:p>
    <w:p w14:paraId="55FCB04F">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5A819A38">
      <w:pPr>
        <w:pStyle w:val="5"/>
        <w:keepNext w:val="0"/>
        <w:keepLines w:val="0"/>
        <w:widowControl/>
        <w:suppressLineNumbers w:val="0"/>
      </w:pPr>
      <w:r>
        <w:rPr>
          <w:rStyle w:val="135"/>
          <w:b/>
          <w:bCs/>
        </w:rPr>
        <w:t>2.2.2 自我调节学习理论（Self-regulated Learning Theory）</w:t>
      </w:r>
    </w:p>
    <w:p w14:paraId="07FA2D3A">
      <w:pPr>
        <w:pStyle w:val="31"/>
        <w:keepNext w:val="0"/>
        <w:keepLines w:val="0"/>
        <w:widowControl/>
        <w:suppressLineNumbers w:val="0"/>
      </w:pPr>
      <w:r>
        <w:t>自我调节学习（SRL）强调学习者在学习过程中的主动规划、执行和反思，是时间管理研究的核心理论之一。Wolters（2021）指出，自我调节学习包括：</w:t>
      </w:r>
    </w:p>
    <w:p w14:paraId="74187555">
      <w:pPr>
        <w:keepNext w:val="0"/>
        <w:keepLines w:val="0"/>
        <w:widowControl/>
        <w:numPr>
          <w:ilvl w:val="0"/>
          <w:numId w:val="13"/>
        </w:numPr>
        <w:suppressLineNumbers w:val="0"/>
        <w:spacing w:before="0" w:beforeAutospacing="1" w:after="0" w:afterAutospacing="1"/>
        <w:ind w:left="1440" w:hanging="360"/>
      </w:pPr>
    </w:p>
    <w:p w14:paraId="38EF8028">
      <w:pPr>
        <w:pStyle w:val="31"/>
        <w:keepNext w:val="0"/>
        <w:keepLines w:val="0"/>
        <w:widowControl/>
        <w:suppressLineNumbers w:val="0"/>
        <w:ind w:left="720"/>
      </w:pPr>
      <w:r>
        <w:rPr>
          <w:rStyle w:val="135"/>
        </w:rPr>
        <w:t>目标设定</w:t>
      </w:r>
    </w:p>
    <w:p w14:paraId="3B26E6D9">
      <w:pPr>
        <w:keepNext w:val="0"/>
        <w:keepLines w:val="0"/>
        <w:widowControl/>
        <w:numPr>
          <w:ilvl w:val="0"/>
          <w:numId w:val="13"/>
        </w:numPr>
        <w:suppressLineNumbers w:val="0"/>
        <w:spacing w:before="0" w:beforeAutospacing="1" w:after="0" w:afterAutospacing="1"/>
        <w:ind w:left="1440" w:hanging="360"/>
      </w:pPr>
    </w:p>
    <w:p w14:paraId="3082D606">
      <w:pPr>
        <w:keepNext w:val="0"/>
        <w:keepLines w:val="0"/>
        <w:widowControl/>
        <w:numPr>
          <w:ilvl w:val="0"/>
          <w:numId w:val="13"/>
        </w:numPr>
        <w:suppressLineNumbers w:val="0"/>
        <w:spacing w:before="0" w:beforeAutospacing="1" w:after="0" w:afterAutospacing="1"/>
        <w:ind w:left="1440" w:hanging="360"/>
      </w:pPr>
    </w:p>
    <w:p w14:paraId="3B7ADBA5">
      <w:pPr>
        <w:pStyle w:val="31"/>
        <w:keepNext w:val="0"/>
        <w:keepLines w:val="0"/>
        <w:widowControl/>
        <w:suppressLineNumbers w:val="0"/>
        <w:ind w:left="720"/>
      </w:pPr>
      <w:r>
        <w:rPr>
          <w:rStyle w:val="135"/>
        </w:rPr>
        <w:t>策略选择与执行</w:t>
      </w:r>
    </w:p>
    <w:p w14:paraId="0E24E4C5">
      <w:pPr>
        <w:keepNext w:val="0"/>
        <w:keepLines w:val="0"/>
        <w:widowControl/>
        <w:numPr>
          <w:ilvl w:val="0"/>
          <w:numId w:val="13"/>
        </w:numPr>
        <w:suppressLineNumbers w:val="0"/>
        <w:spacing w:before="0" w:beforeAutospacing="1" w:after="0" w:afterAutospacing="1"/>
        <w:ind w:left="1440" w:hanging="360"/>
      </w:pPr>
    </w:p>
    <w:p w14:paraId="2CD5A4A3">
      <w:pPr>
        <w:keepNext w:val="0"/>
        <w:keepLines w:val="0"/>
        <w:widowControl/>
        <w:numPr>
          <w:ilvl w:val="0"/>
          <w:numId w:val="13"/>
        </w:numPr>
        <w:suppressLineNumbers w:val="0"/>
        <w:spacing w:before="0" w:beforeAutospacing="1" w:after="0" w:afterAutospacing="1"/>
        <w:ind w:left="1440" w:hanging="360"/>
      </w:pPr>
    </w:p>
    <w:p w14:paraId="5E6180B1">
      <w:pPr>
        <w:pStyle w:val="31"/>
        <w:keepNext w:val="0"/>
        <w:keepLines w:val="0"/>
        <w:widowControl/>
        <w:suppressLineNumbers w:val="0"/>
        <w:ind w:left="720"/>
      </w:pPr>
      <w:r>
        <w:rPr>
          <w:rStyle w:val="135"/>
        </w:rPr>
        <w:t>自我监督与反馈</w:t>
      </w:r>
    </w:p>
    <w:p w14:paraId="1AB385A1">
      <w:pPr>
        <w:keepNext w:val="0"/>
        <w:keepLines w:val="0"/>
        <w:widowControl/>
        <w:numPr>
          <w:ilvl w:val="0"/>
          <w:numId w:val="13"/>
        </w:numPr>
        <w:suppressLineNumbers w:val="0"/>
        <w:spacing w:before="0" w:beforeAutospacing="1" w:after="0" w:afterAutospacing="1"/>
        <w:ind w:left="1440" w:hanging="360"/>
      </w:pPr>
    </w:p>
    <w:p w14:paraId="2B0146EF">
      <w:pPr>
        <w:keepNext w:val="0"/>
        <w:keepLines w:val="0"/>
        <w:widowControl/>
        <w:numPr>
          <w:ilvl w:val="0"/>
          <w:numId w:val="13"/>
        </w:numPr>
        <w:suppressLineNumbers w:val="0"/>
        <w:spacing w:before="0" w:beforeAutospacing="1" w:after="0" w:afterAutospacing="1"/>
        <w:ind w:left="1440" w:hanging="360"/>
      </w:pPr>
    </w:p>
    <w:p w14:paraId="248C9A93">
      <w:pPr>
        <w:pStyle w:val="31"/>
        <w:keepNext w:val="0"/>
        <w:keepLines w:val="0"/>
        <w:widowControl/>
        <w:suppressLineNumbers w:val="0"/>
        <w:ind w:left="720"/>
      </w:pPr>
      <w:r>
        <w:rPr>
          <w:rStyle w:val="135"/>
        </w:rPr>
        <w:t>自我强化</w:t>
      </w:r>
    </w:p>
    <w:p w14:paraId="581FAF6D">
      <w:pPr>
        <w:keepNext w:val="0"/>
        <w:keepLines w:val="0"/>
        <w:widowControl/>
        <w:numPr>
          <w:ilvl w:val="0"/>
          <w:numId w:val="13"/>
        </w:numPr>
        <w:suppressLineNumbers w:val="0"/>
        <w:spacing w:before="0" w:beforeAutospacing="1" w:after="0" w:afterAutospacing="1"/>
        <w:ind w:left="1440" w:hanging="360"/>
      </w:pPr>
    </w:p>
    <w:p w14:paraId="27FBB38E">
      <w:pPr>
        <w:pStyle w:val="31"/>
        <w:keepNext w:val="0"/>
        <w:keepLines w:val="0"/>
        <w:widowControl/>
        <w:suppressLineNumbers w:val="0"/>
      </w:pPr>
      <w:r>
        <w:t>本系统设计的任务管理、习惯追踪和统计反馈模块完整吻合 SRL 循环，有助于增强用户的自我管理能力。</w:t>
      </w:r>
    </w:p>
    <w:p w14:paraId="736E717E">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4D73D7FB">
      <w:pPr>
        <w:pStyle w:val="5"/>
        <w:keepNext w:val="0"/>
        <w:keepLines w:val="0"/>
        <w:widowControl/>
        <w:suppressLineNumbers w:val="0"/>
      </w:pPr>
      <w:r>
        <w:rPr>
          <w:rStyle w:val="135"/>
          <w:b/>
          <w:bCs/>
        </w:rPr>
        <w:t>2.2.3 行为激励理论（Behavioral Reinforcement Theory）</w:t>
      </w:r>
    </w:p>
    <w:p w14:paraId="2E83775A">
      <w:pPr>
        <w:pStyle w:val="31"/>
        <w:keepNext w:val="0"/>
        <w:keepLines w:val="0"/>
        <w:widowControl/>
        <w:suppressLineNumbers w:val="0"/>
      </w:pPr>
      <w:r>
        <w:t>行为激励理论认为外部奖励能够强化行为的重复概率。在学习应用中，这些奖励常包括：</w:t>
      </w:r>
    </w:p>
    <w:p w14:paraId="582520F4">
      <w:pPr>
        <w:keepNext w:val="0"/>
        <w:keepLines w:val="0"/>
        <w:widowControl/>
        <w:numPr>
          <w:ilvl w:val="0"/>
          <w:numId w:val="14"/>
        </w:numPr>
        <w:suppressLineNumbers w:val="0"/>
        <w:spacing w:before="0" w:beforeAutospacing="1" w:after="0" w:afterAutospacing="1"/>
        <w:ind w:left="1440" w:hanging="360"/>
      </w:pPr>
    </w:p>
    <w:p w14:paraId="049D7BD0">
      <w:pPr>
        <w:pStyle w:val="31"/>
        <w:keepNext w:val="0"/>
        <w:keepLines w:val="0"/>
        <w:widowControl/>
        <w:suppressLineNumbers w:val="0"/>
        <w:ind w:left="720"/>
      </w:pPr>
      <w:r>
        <w:t>徽章奖励（本系统的 achievement 表）</w:t>
      </w:r>
    </w:p>
    <w:p w14:paraId="382B6898">
      <w:pPr>
        <w:keepNext w:val="0"/>
        <w:keepLines w:val="0"/>
        <w:widowControl/>
        <w:numPr>
          <w:ilvl w:val="0"/>
          <w:numId w:val="14"/>
        </w:numPr>
        <w:suppressLineNumbers w:val="0"/>
        <w:spacing w:before="0" w:beforeAutospacing="1" w:after="0" w:afterAutospacing="1"/>
        <w:ind w:left="1440" w:hanging="360"/>
      </w:pPr>
    </w:p>
    <w:p w14:paraId="1B2819D5">
      <w:pPr>
        <w:keepNext w:val="0"/>
        <w:keepLines w:val="0"/>
        <w:widowControl/>
        <w:numPr>
          <w:ilvl w:val="0"/>
          <w:numId w:val="14"/>
        </w:numPr>
        <w:suppressLineNumbers w:val="0"/>
        <w:spacing w:before="0" w:beforeAutospacing="1" w:after="0" w:afterAutospacing="1"/>
        <w:ind w:left="1440" w:hanging="360"/>
      </w:pPr>
    </w:p>
    <w:p w14:paraId="7C875882">
      <w:pPr>
        <w:pStyle w:val="31"/>
        <w:keepNext w:val="0"/>
        <w:keepLines w:val="0"/>
        <w:widowControl/>
        <w:suppressLineNumbers w:val="0"/>
        <w:ind w:left="720"/>
      </w:pPr>
      <w:r>
        <w:t>积分系统</w:t>
      </w:r>
    </w:p>
    <w:p w14:paraId="1F979453">
      <w:pPr>
        <w:keepNext w:val="0"/>
        <w:keepLines w:val="0"/>
        <w:widowControl/>
        <w:numPr>
          <w:ilvl w:val="0"/>
          <w:numId w:val="14"/>
        </w:numPr>
        <w:suppressLineNumbers w:val="0"/>
        <w:spacing w:before="0" w:beforeAutospacing="1" w:after="0" w:afterAutospacing="1"/>
        <w:ind w:left="1440" w:hanging="360"/>
      </w:pPr>
    </w:p>
    <w:p w14:paraId="098EFBE9">
      <w:pPr>
        <w:keepNext w:val="0"/>
        <w:keepLines w:val="0"/>
        <w:widowControl/>
        <w:numPr>
          <w:ilvl w:val="0"/>
          <w:numId w:val="14"/>
        </w:numPr>
        <w:suppressLineNumbers w:val="0"/>
        <w:spacing w:before="0" w:beforeAutospacing="1" w:after="0" w:afterAutospacing="1"/>
        <w:ind w:left="1440" w:hanging="360"/>
      </w:pPr>
    </w:p>
    <w:p w14:paraId="399E83B0">
      <w:pPr>
        <w:pStyle w:val="31"/>
        <w:keepNext w:val="0"/>
        <w:keepLines w:val="0"/>
        <w:widowControl/>
        <w:suppressLineNumbers w:val="0"/>
        <w:ind w:left="720"/>
      </w:pPr>
      <w:r>
        <w:t>连续打卡提示</w:t>
      </w:r>
    </w:p>
    <w:p w14:paraId="5F27757A">
      <w:pPr>
        <w:keepNext w:val="0"/>
        <w:keepLines w:val="0"/>
        <w:widowControl/>
        <w:numPr>
          <w:ilvl w:val="0"/>
          <w:numId w:val="14"/>
        </w:numPr>
        <w:suppressLineNumbers w:val="0"/>
        <w:spacing w:before="0" w:beforeAutospacing="1" w:after="0" w:afterAutospacing="1"/>
        <w:ind w:left="1440" w:hanging="360"/>
      </w:pPr>
    </w:p>
    <w:p w14:paraId="47C0F0ED">
      <w:pPr>
        <w:keepNext w:val="0"/>
        <w:keepLines w:val="0"/>
        <w:widowControl/>
        <w:numPr>
          <w:ilvl w:val="0"/>
          <w:numId w:val="14"/>
        </w:numPr>
        <w:suppressLineNumbers w:val="0"/>
        <w:spacing w:before="0" w:beforeAutospacing="1" w:after="0" w:afterAutospacing="1"/>
        <w:ind w:left="1440" w:hanging="360"/>
      </w:pPr>
    </w:p>
    <w:p w14:paraId="331D3A15">
      <w:pPr>
        <w:pStyle w:val="31"/>
        <w:keepNext w:val="0"/>
        <w:keepLines w:val="0"/>
        <w:widowControl/>
        <w:suppressLineNumbers w:val="0"/>
        <w:ind w:left="720"/>
      </w:pPr>
      <w:r>
        <w:t>任务完成率显示</w:t>
      </w:r>
    </w:p>
    <w:p w14:paraId="608ABCE5">
      <w:pPr>
        <w:keepNext w:val="0"/>
        <w:keepLines w:val="0"/>
        <w:widowControl/>
        <w:numPr>
          <w:ilvl w:val="0"/>
          <w:numId w:val="14"/>
        </w:numPr>
        <w:suppressLineNumbers w:val="0"/>
        <w:spacing w:before="0" w:beforeAutospacing="1" w:after="0" w:afterAutospacing="1"/>
        <w:ind w:left="1440" w:hanging="360"/>
      </w:pPr>
    </w:p>
    <w:p w14:paraId="4CB89F58">
      <w:pPr>
        <w:pStyle w:val="31"/>
        <w:keepNext w:val="0"/>
        <w:keepLines w:val="0"/>
        <w:widowControl/>
        <w:suppressLineNumbers w:val="0"/>
      </w:pPr>
      <w:r>
        <w:t>本系统的成就机制、学习资源引导、社交监督机制均借助激励理论增强用户粘性，降低弃用率。</w:t>
      </w:r>
    </w:p>
    <w:p w14:paraId="4B0626F6">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364D8D10">
      <w:pPr>
        <w:pStyle w:val="4"/>
        <w:keepNext w:val="0"/>
        <w:keepLines w:val="0"/>
        <w:widowControl/>
        <w:suppressLineNumbers w:val="0"/>
      </w:pPr>
      <w:r>
        <w:rPr>
          <w:rStyle w:val="135"/>
          <w:b/>
          <w:bCs/>
        </w:rPr>
        <w:t>2.3 游戏化激励机制基础</w:t>
      </w:r>
    </w:p>
    <w:p w14:paraId="4DCA66EB">
      <w:pPr>
        <w:pStyle w:val="31"/>
        <w:keepNext w:val="0"/>
        <w:keepLines w:val="0"/>
        <w:widowControl/>
        <w:suppressLineNumbers w:val="0"/>
      </w:pPr>
      <w:r>
        <w:t>游戏化（Gamification）指在非游戏场景中引入游戏元素，以提高互动性和使用动机。国外研究指出，游戏化能够有效提升教育类应用的参与度和持续性。</w:t>
      </w:r>
    </w:p>
    <w:p w14:paraId="27A04888">
      <w:pPr>
        <w:pStyle w:val="31"/>
        <w:keepNext w:val="0"/>
        <w:keepLines w:val="0"/>
        <w:widowControl/>
        <w:suppressLineNumbers w:val="0"/>
      </w:pPr>
      <w:r>
        <w:t>系统引入游戏化元素包括：</w:t>
      </w:r>
    </w:p>
    <w:p w14:paraId="4B6D7E39">
      <w:pPr>
        <w:keepNext w:val="0"/>
        <w:keepLines w:val="0"/>
        <w:widowControl/>
        <w:numPr>
          <w:ilvl w:val="0"/>
          <w:numId w:val="15"/>
        </w:numPr>
        <w:suppressLineNumbers w:val="0"/>
        <w:spacing w:before="0" w:beforeAutospacing="1" w:after="0" w:afterAutospacing="1"/>
        <w:ind w:left="1440" w:hanging="360"/>
      </w:pPr>
    </w:p>
    <w:p w14:paraId="021B05FB">
      <w:pPr>
        <w:pStyle w:val="31"/>
        <w:keepNext w:val="0"/>
        <w:keepLines w:val="0"/>
        <w:widowControl/>
        <w:suppressLineNumbers w:val="0"/>
        <w:ind w:left="720"/>
      </w:pPr>
      <w:r>
        <w:rPr>
          <w:rStyle w:val="135"/>
        </w:rPr>
        <w:t>徽章系统</w:t>
      </w:r>
      <w:r>
        <w:t>：每种成就代表某项能力的提升，用视觉化图标刺激情绪反馈。</w:t>
      </w:r>
    </w:p>
    <w:p w14:paraId="55C51255">
      <w:pPr>
        <w:keepNext w:val="0"/>
        <w:keepLines w:val="0"/>
        <w:widowControl/>
        <w:numPr>
          <w:ilvl w:val="0"/>
          <w:numId w:val="15"/>
        </w:numPr>
        <w:suppressLineNumbers w:val="0"/>
        <w:spacing w:before="0" w:beforeAutospacing="1" w:after="0" w:afterAutospacing="1"/>
        <w:ind w:left="1440" w:hanging="360"/>
      </w:pPr>
    </w:p>
    <w:p w14:paraId="21E69089">
      <w:pPr>
        <w:keepNext w:val="0"/>
        <w:keepLines w:val="0"/>
        <w:widowControl/>
        <w:numPr>
          <w:ilvl w:val="0"/>
          <w:numId w:val="15"/>
        </w:numPr>
        <w:suppressLineNumbers w:val="0"/>
        <w:spacing w:before="0" w:beforeAutospacing="1" w:after="0" w:afterAutospacing="1"/>
        <w:ind w:left="1440" w:hanging="360"/>
      </w:pPr>
    </w:p>
    <w:p w14:paraId="462FFD15">
      <w:pPr>
        <w:pStyle w:val="31"/>
        <w:keepNext w:val="0"/>
        <w:keepLines w:val="0"/>
        <w:widowControl/>
        <w:suppressLineNumbers w:val="0"/>
        <w:ind w:left="720"/>
      </w:pPr>
      <w:r>
        <w:rPr>
          <w:rStyle w:val="135"/>
        </w:rPr>
        <w:t>等级机制（campus_level_code）</w:t>
      </w:r>
      <w:r>
        <w:t>：用户通过完成任务与打卡提升等级，形成成长路径。</w:t>
      </w:r>
    </w:p>
    <w:p w14:paraId="4470404B">
      <w:pPr>
        <w:keepNext w:val="0"/>
        <w:keepLines w:val="0"/>
        <w:widowControl/>
        <w:numPr>
          <w:ilvl w:val="0"/>
          <w:numId w:val="15"/>
        </w:numPr>
        <w:suppressLineNumbers w:val="0"/>
        <w:spacing w:before="0" w:beforeAutospacing="1" w:after="0" w:afterAutospacing="1"/>
        <w:ind w:left="1440" w:hanging="360"/>
      </w:pPr>
    </w:p>
    <w:p w14:paraId="305BE648">
      <w:pPr>
        <w:keepNext w:val="0"/>
        <w:keepLines w:val="0"/>
        <w:widowControl/>
        <w:numPr>
          <w:ilvl w:val="0"/>
          <w:numId w:val="15"/>
        </w:numPr>
        <w:suppressLineNumbers w:val="0"/>
        <w:spacing w:before="0" w:beforeAutospacing="1" w:after="0" w:afterAutospacing="1"/>
        <w:ind w:left="1440" w:hanging="360"/>
      </w:pPr>
    </w:p>
    <w:p w14:paraId="412E1D22">
      <w:pPr>
        <w:pStyle w:val="31"/>
        <w:keepNext w:val="0"/>
        <w:keepLines w:val="0"/>
        <w:widowControl/>
        <w:suppressLineNumbers w:val="0"/>
        <w:ind w:left="720"/>
      </w:pPr>
      <w:r>
        <w:rPr>
          <w:rStyle w:val="135"/>
        </w:rPr>
        <w:t>任务挑战机制</w:t>
      </w:r>
      <w:r>
        <w:t>：设置每日任务或连续目标挑战。</w:t>
      </w:r>
    </w:p>
    <w:p w14:paraId="2F30CBCD">
      <w:pPr>
        <w:keepNext w:val="0"/>
        <w:keepLines w:val="0"/>
        <w:widowControl/>
        <w:numPr>
          <w:ilvl w:val="0"/>
          <w:numId w:val="15"/>
        </w:numPr>
        <w:suppressLineNumbers w:val="0"/>
        <w:spacing w:before="0" w:beforeAutospacing="1" w:after="0" w:afterAutospacing="1"/>
        <w:ind w:left="1440" w:hanging="360"/>
      </w:pPr>
    </w:p>
    <w:p w14:paraId="64718093">
      <w:pPr>
        <w:keepNext w:val="0"/>
        <w:keepLines w:val="0"/>
        <w:widowControl/>
        <w:numPr>
          <w:ilvl w:val="0"/>
          <w:numId w:val="15"/>
        </w:numPr>
        <w:suppressLineNumbers w:val="0"/>
        <w:spacing w:before="0" w:beforeAutospacing="1" w:after="0" w:afterAutospacing="1"/>
        <w:ind w:left="1440" w:hanging="360"/>
      </w:pPr>
    </w:p>
    <w:p w14:paraId="318727F6">
      <w:pPr>
        <w:pStyle w:val="31"/>
        <w:keepNext w:val="0"/>
        <w:keepLines w:val="0"/>
        <w:widowControl/>
        <w:suppressLineNumbers w:val="0"/>
        <w:ind w:left="720"/>
      </w:pPr>
      <w:r>
        <w:rPr>
          <w:rStyle w:val="135"/>
        </w:rPr>
        <w:t>社交互动激励</w:t>
      </w:r>
      <w:r>
        <w:t>：好友监督、排行榜等（可扩展）。</w:t>
      </w:r>
    </w:p>
    <w:p w14:paraId="298C3A08">
      <w:pPr>
        <w:keepNext w:val="0"/>
        <w:keepLines w:val="0"/>
        <w:widowControl/>
        <w:numPr>
          <w:ilvl w:val="0"/>
          <w:numId w:val="15"/>
        </w:numPr>
        <w:suppressLineNumbers w:val="0"/>
        <w:spacing w:before="0" w:beforeAutospacing="1" w:after="0" w:afterAutospacing="1"/>
        <w:ind w:left="1440" w:hanging="360"/>
      </w:pPr>
    </w:p>
    <w:p w14:paraId="2BBFED9B">
      <w:pPr>
        <w:pStyle w:val="31"/>
        <w:keepNext w:val="0"/>
        <w:keepLines w:val="0"/>
        <w:widowControl/>
        <w:suppressLineNumbers w:val="0"/>
      </w:pPr>
      <w:r>
        <w:t>这些机制共同构成系统的激励引擎，提升用户的持续参与动力。</w:t>
      </w:r>
    </w:p>
    <w:p w14:paraId="23A8DA38">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3B29571F">
      <w:pPr>
        <w:pStyle w:val="4"/>
        <w:keepNext w:val="0"/>
        <w:keepLines w:val="0"/>
        <w:widowControl/>
        <w:suppressLineNumbers w:val="0"/>
      </w:pPr>
      <w:r>
        <w:rPr>
          <w:rStyle w:val="135"/>
          <w:b/>
          <w:bCs/>
        </w:rPr>
        <w:t>2.4 系统相关技术基础</w:t>
      </w:r>
    </w:p>
    <w:p w14:paraId="58524228">
      <w:pPr>
        <w:pStyle w:val="31"/>
        <w:keepNext w:val="0"/>
        <w:keepLines w:val="0"/>
        <w:widowControl/>
        <w:suppressLineNumbers w:val="0"/>
      </w:pPr>
      <w:r>
        <w:t>本节将介绍系统开发中使用的主要技术，包括 Android、Vue3、Spring Boot 和 MySQL 数据库等。</w:t>
      </w:r>
    </w:p>
    <w:p w14:paraId="1FA80B03">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4102A9F3">
      <w:pPr>
        <w:pStyle w:val="5"/>
        <w:keepNext w:val="0"/>
        <w:keepLines w:val="0"/>
        <w:widowControl/>
        <w:suppressLineNumbers w:val="0"/>
      </w:pPr>
      <w:r>
        <w:rPr>
          <w:rStyle w:val="135"/>
          <w:b/>
          <w:bCs/>
        </w:rPr>
        <w:t>2.4.1 Android 开发技术基础</w:t>
      </w:r>
    </w:p>
    <w:p w14:paraId="3E4C5282">
      <w:pPr>
        <w:pStyle w:val="31"/>
        <w:keepNext w:val="0"/>
        <w:keepLines w:val="0"/>
        <w:widowControl/>
        <w:suppressLineNumbers w:val="0"/>
      </w:pPr>
      <w:r>
        <w:t>Android 是本系统用户端的核心开发平台，采用 Java 作为主语言。Android 提供了丰富的 UI 组件、生命周期管理机制和数据存储方式，适合构建高互动性的应用。</w:t>
      </w:r>
    </w:p>
    <w:p w14:paraId="5A78E86E">
      <w:pPr>
        <w:pStyle w:val="31"/>
        <w:keepNext w:val="0"/>
        <w:keepLines w:val="0"/>
        <w:widowControl/>
        <w:suppressLineNumbers w:val="0"/>
      </w:pPr>
      <w:r>
        <w:t>Android 技术在系统中的关键应用包括：</w:t>
      </w:r>
    </w:p>
    <w:p w14:paraId="2C1E2FC1">
      <w:pPr>
        <w:keepNext w:val="0"/>
        <w:keepLines w:val="0"/>
        <w:widowControl/>
        <w:numPr>
          <w:ilvl w:val="0"/>
          <w:numId w:val="16"/>
        </w:numPr>
        <w:suppressLineNumbers w:val="0"/>
        <w:spacing w:before="0" w:beforeAutospacing="1" w:after="0" w:afterAutospacing="1"/>
        <w:ind w:left="1440" w:hanging="360"/>
      </w:pPr>
    </w:p>
    <w:p w14:paraId="294F6867">
      <w:pPr>
        <w:pStyle w:val="31"/>
        <w:keepNext w:val="0"/>
        <w:keepLines w:val="0"/>
        <w:widowControl/>
        <w:suppressLineNumbers w:val="0"/>
        <w:ind w:left="720"/>
      </w:pPr>
      <w:r>
        <w:rPr>
          <w:rStyle w:val="135"/>
        </w:rPr>
        <w:t>Activity 与 Fragment 架构</w:t>
      </w:r>
      <w:r>
        <w:t>：用于构建模块化界面；</w:t>
      </w:r>
    </w:p>
    <w:p w14:paraId="226191B9">
      <w:pPr>
        <w:keepNext w:val="0"/>
        <w:keepLines w:val="0"/>
        <w:widowControl/>
        <w:numPr>
          <w:ilvl w:val="0"/>
          <w:numId w:val="16"/>
        </w:numPr>
        <w:suppressLineNumbers w:val="0"/>
        <w:spacing w:before="0" w:beforeAutospacing="1" w:after="0" w:afterAutospacing="1"/>
        <w:ind w:left="1440" w:hanging="360"/>
      </w:pPr>
    </w:p>
    <w:p w14:paraId="186F4227">
      <w:pPr>
        <w:keepNext w:val="0"/>
        <w:keepLines w:val="0"/>
        <w:widowControl/>
        <w:numPr>
          <w:ilvl w:val="0"/>
          <w:numId w:val="16"/>
        </w:numPr>
        <w:suppressLineNumbers w:val="0"/>
        <w:spacing w:before="0" w:beforeAutospacing="1" w:after="0" w:afterAutospacing="1"/>
        <w:ind w:left="1440" w:hanging="360"/>
      </w:pPr>
    </w:p>
    <w:p w14:paraId="7D890152">
      <w:pPr>
        <w:pStyle w:val="31"/>
        <w:keepNext w:val="0"/>
        <w:keepLines w:val="0"/>
        <w:widowControl/>
        <w:suppressLineNumbers w:val="0"/>
        <w:ind w:left="720"/>
      </w:pPr>
      <w:r>
        <w:rPr>
          <w:rStyle w:val="135"/>
        </w:rPr>
        <w:t>RecyclerView 展示任务、习惯、资源列表</w:t>
      </w:r>
      <w:r>
        <w:t>；</w:t>
      </w:r>
    </w:p>
    <w:p w14:paraId="74DC6E2A">
      <w:pPr>
        <w:keepNext w:val="0"/>
        <w:keepLines w:val="0"/>
        <w:widowControl/>
        <w:numPr>
          <w:ilvl w:val="0"/>
          <w:numId w:val="16"/>
        </w:numPr>
        <w:suppressLineNumbers w:val="0"/>
        <w:spacing w:before="0" w:beforeAutospacing="1" w:after="0" w:afterAutospacing="1"/>
        <w:ind w:left="1440" w:hanging="360"/>
      </w:pPr>
    </w:p>
    <w:p w14:paraId="7AF93092">
      <w:pPr>
        <w:keepNext w:val="0"/>
        <w:keepLines w:val="0"/>
        <w:widowControl/>
        <w:numPr>
          <w:ilvl w:val="0"/>
          <w:numId w:val="16"/>
        </w:numPr>
        <w:suppressLineNumbers w:val="0"/>
        <w:spacing w:before="0" w:beforeAutospacing="1" w:after="0" w:afterAutospacing="1"/>
        <w:ind w:left="1440" w:hanging="360"/>
      </w:pPr>
    </w:p>
    <w:p w14:paraId="7D5392A2">
      <w:pPr>
        <w:pStyle w:val="31"/>
        <w:keepNext w:val="0"/>
        <w:keepLines w:val="0"/>
        <w:widowControl/>
        <w:suppressLineNumbers w:val="0"/>
        <w:ind w:left="720"/>
      </w:pPr>
      <w:r>
        <w:rPr>
          <w:rStyle w:val="135"/>
        </w:rPr>
        <w:t>Handler 与 CountDownTimer 实现番茄钟计时</w:t>
      </w:r>
      <w:r>
        <w:t>；</w:t>
      </w:r>
    </w:p>
    <w:p w14:paraId="60017424">
      <w:pPr>
        <w:keepNext w:val="0"/>
        <w:keepLines w:val="0"/>
        <w:widowControl/>
        <w:numPr>
          <w:ilvl w:val="0"/>
          <w:numId w:val="16"/>
        </w:numPr>
        <w:suppressLineNumbers w:val="0"/>
        <w:spacing w:before="0" w:beforeAutospacing="1" w:after="0" w:afterAutospacing="1"/>
        <w:ind w:left="1440" w:hanging="360"/>
      </w:pPr>
    </w:p>
    <w:p w14:paraId="27B94573">
      <w:pPr>
        <w:keepNext w:val="0"/>
        <w:keepLines w:val="0"/>
        <w:widowControl/>
        <w:numPr>
          <w:ilvl w:val="0"/>
          <w:numId w:val="16"/>
        </w:numPr>
        <w:suppressLineNumbers w:val="0"/>
        <w:spacing w:before="0" w:beforeAutospacing="1" w:after="0" w:afterAutospacing="1"/>
        <w:ind w:left="1440" w:hanging="360"/>
      </w:pPr>
    </w:p>
    <w:p w14:paraId="14D03BCC">
      <w:pPr>
        <w:pStyle w:val="31"/>
        <w:keepNext w:val="0"/>
        <w:keepLines w:val="0"/>
        <w:widowControl/>
        <w:suppressLineNumbers w:val="0"/>
        <w:ind w:left="720"/>
      </w:pPr>
      <w:r>
        <w:rPr>
          <w:rStyle w:val="135"/>
        </w:rPr>
        <w:t>OkHttp/Retrofit 实现网络通信</w:t>
      </w:r>
      <w:r>
        <w:t>；</w:t>
      </w:r>
    </w:p>
    <w:p w14:paraId="2E1E3373">
      <w:pPr>
        <w:keepNext w:val="0"/>
        <w:keepLines w:val="0"/>
        <w:widowControl/>
        <w:numPr>
          <w:ilvl w:val="0"/>
          <w:numId w:val="16"/>
        </w:numPr>
        <w:suppressLineNumbers w:val="0"/>
        <w:spacing w:before="0" w:beforeAutospacing="1" w:after="0" w:afterAutospacing="1"/>
        <w:ind w:left="1440" w:hanging="360"/>
      </w:pPr>
    </w:p>
    <w:p w14:paraId="1FC8B86E">
      <w:pPr>
        <w:keepNext w:val="0"/>
        <w:keepLines w:val="0"/>
        <w:widowControl/>
        <w:numPr>
          <w:ilvl w:val="0"/>
          <w:numId w:val="16"/>
        </w:numPr>
        <w:suppressLineNumbers w:val="0"/>
        <w:spacing w:before="0" w:beforeAutospacing="1" w:after="0" w:afterAutospacing="1"/>
        <w:ind w:left="1440" w:hanging="360"/>
      </w:pPr>
    </w:p>
    <w:p w14:paraId="3B5354E4">
      <w:pPr>
        <w:pStyle w:val="31"/>
        <w:keepNext w:val="0"/>
        <w:keepLines w:val="0"/>
        <w:widowControl/>
        <w:suppressLineNumbers w:val="0"/>
        <w:ind w:left="720"/>
      </w:pPr>
      <w:r>
        <w:rPr>
          <w:rStyle w:val="135"/>
        </w:rPr>
        <w:t>SharedPreferences 存储用户本地设置</w:t>
      </w:r>
      <w:r>
        <w:t>。</w:t>
      </w:r>
    </w:p>
    <w:p w14:paraId="3581C35A">
      <w:pPr>
        <w:keepNext w:val="0"/>
        <w:keepLines w:val="0"/>
        <w:widowControl/>
        <w:numPr>
          <w:ilvl w:val="0"/>
          <w:numId w:val="16"/>
        </w:numPr>
        <w:suppressLineNumbers w:val="0"/>
        <w:spacing w:before="0" w:beforeAutospacing="1" w:after="0" w:afterAutospacing="1"/>
        <w:ind w:left="1440" w:hanging="360"/>
      </w:pPr>
    </w:p>
    <w:p w14:paraId="34D92182">
      <w:pPr>
        <w:pStyle w:val="31"/>
        <w:keepNext w:val="0"/>
        <w:keepLines w:val="0"/>
        <w:widowControl/>
        <w:suppressLineNumbers w:val="0"/>
      </w:pPr>
      <w:r>
        <w:t>Android 的开放性和可扩展性使其适合用于行为监控与自律引导类应用开发。</w:t>
      </w:r>
    </w:p>
    <w:p w14:paraId="4DA7AEBE">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39173B05">
      <w:pPr>
        <w:pStyle w:val="5"/>
        <w:keepNext w:val="0"/>
        <w:keepLines w:val="0"/>
        <w:widowControl/>
        <w:suppressLineNumbers w:val="0"/>
      </w:pPr>
      <w:r>
        <w:rPr>
          <w:rStyle w:val="135"/>
          <w:b/>
          <w:bCs/>
        </w:rPr>
        <w:t>2.4.2 Vue3 前端框架</w:t>
      </w:r>
    </w:p>
    <w:p w14:paraId="25B88747">
      <w:pPr>
        <w:pStyle w:val="31"/>
        <w:keepNext w:val="0"/>
        <w:keepLines w:val="0"/>
        <w:widowControl/>
        <w:suppressLineNumbers w:val="0"/>
      </w:pPr>
      <w:r>
        <w:t>管理端基于 Vue3 + Vite + Element Plus 技术栈开发，主要用于数据管理、后台统计与资源运营。</w:t>
      </w:r>
    </w:p>
    <w:p w14:paraId="2DE15413">
      <w:pPr>
        <w:pStyle w:val="31"/>
        <w:keepNext w:val="0"/>
        <w:keepLines w:val="0"/>
        <w:widowControl/>
        <w:suppressLineNumbers w:val="0"/>
      </w:pPr>
      <w:r>
        <w:t>Vue3 的核心特性包括：</w:t>
      </w:r>
    </w:p>
    <w:p w14:paraId="444911CF">
      <w:pPr>
        <w:keepNext w:val="0"/>
        <w:keepLines w:val="0"/>
        <w:widowControl/>
        <w:numPr>
          <w:ilvl w:val="0"/>
          <w:numId w:val="17"/>
        </w:numPr>
        <w:suppressLineNumbers w:val="0"/>
        <w:spacing w:before="0" w:beforeAutospacing="1" w:after="0" w:afterAutospacing="1"/>
        <w:ind w:left="1440" w:hanging="360"/>
      </w:pPr>
    </w:p>
    <w:p w14:paraId="41148A17">
      <w:pPr>
        <w:pStyle w:val="31"/>
        <w:keepNext w:val="0"/>
        <w:keepLines w:val="0"/>
        <w:widowControl/>
        <w:suppressLineNumbers w:val="0"/>
        <w:ind w:left="720"/>
      </w:pPr>
      <w:r>
        <w:rPr>
          <w:rStyle w:val="135"/>
        </w:rPr>
        <w:t>Composition API 提升组合式开发效率</w:t>
      </w:r>
    </w:p>
    <w:p w14:paraId="7D753D1A">
      <w:pPr>
        <w:keepNext w:val="0"/>
        <w:keepLines w:val="0"/>
        <w:widowControl/>
        <w:numPr>
          <w:ilvl w:val="0"/>
          <w:numId w:val="17"/>
        </w:numPr>
        <w:suppressLineNumbers w:val="0"/>
        <w:spacing w:before="0" w:beforeAutospacing="1" w:after="0" w:afterAutospacing="1"/>
        <w:ind w:left="1440" w:hanging="360"/>
      </w:pPr>
    </w:p>
    <w:p w14:paraId="567FAD0F">
      <w:pPr>
        <w:keepNext w:val="0"/>
        <w:keepLines w:val="0"/>
        <w:widowControl/>
        <w:numPr>
          <w:ilvl w:val="0"/>
          <w:numId w:val="17"/>
        </w:numPr>
        <w:suppressLineNumbers w:val="0"/>
        <w:spacing w:before="0" w:beforeAutospacing="1" w:after="0" w:afterAutospacing="1"/>
        <w:ind w:left="1440" w:hanging="360"/>
      </w:pPr>
    </w:p>
    <w:p w14:paraId="04BAAB8A">
      <w:pPr>
        <w:pStyle w:val="31"/>
        <w:keepNext w:val="0"/>
        <w:keepLines w:val="0"/>
        <w:widowControl/>
        <w:suppressLineNumbers w:val="0"/>
        <w:ind w:left="720"/>
      </w:pPr>
      <w:r>
        <w:rPr>
          <w:rStyle w:val="135"/>
        </w:rPr>
        <w:t>响应式数据驱动视图</w:t>
      </w:r>
    </w:p>
    <w:p w14:paraId="530913F8">
      <w:pPr>
        <w:keepNext w:val="0"/>
        <w:keepLines w:val="0"/>
        <w:widowControl/>
        <w:numPr>
          <w:ilvl w:val="0"/>
          <w:numId w:val="17"/>
        </w:numPr>
        <w:suppressLineNumbers w:val="0"/>
        <w:spacing w:before="0" w:beforeAutospacing="1" w:after="0" w:afterAutospacing="1"/>
        <w:ind w:left="1440" w:hanging="360"/>
      </w:pPr>
    </w:p>
    <w:p w14:paraId="6AB91C45">
      <w:pPr>
        <w:keepNext w:val="0"/>
        <w:keepLines w:val="0"/>
        <w:widowControl/>
        <w:numPr>
          <w:ilvl w:val="0"/>
          <w:numId w:val="17"/>
        </w:numPr>
        <w:suppressLineNumbers w:val="0"/>
        <w:spacing w:before="0" w:beforeAutospacing="1" w:after="0" w:afterAutospacing="1"/>
        <w:ind w:left="1440" w:hanging="360"/>
      </w:pPr>
    </w:p>
    <w:p w14:paraId="69D41F72">
      <w:pPr>
        <w:pStyle w:val="31"/>
        <w:keepNext w:val="0"/>
        <w:keepLines w:val="0"/>
        <w:widowControl/>
        <w:suppressLineNumbers w:val="0"/>
        <w:ind w:left="720"/>
      </w:pPr>
      <w:r>
        <w:rPr>
          <w:rStyle w:val="135"/>
        </w:rPr>
        <w:t>组件化结构使管理端界面更易扩展</w:t>
      </w:r>
    </w:p>
    <w:p w14:paraId="3343B276">
      <w:pPr>
        <w:keepNext w:val="0"/>
        <w:keepLines w:val="0"/>
        <w:widowControl/>
        <w:numPr>
          <w:ilvl w:val="0"/>
          <w:numId w:val="17"/>
        </w:numPr>
        <w:suppressLineNumbers w:val="0"/>
        <w:spacing w:before="0" w:beforeAutospacing="1" w:after="0" w:afterAutospacing="1"/>
        <w:ind w:left="1440" w:hanging="360"/>
      </w:pPr>
    </w:p>
    <w:p w14:paraId="18579658">
      <w:pPr>
        <w:keepNext w:val="0"/>
        <w:keepLines w:val="0"/>
        <w:widowControl/>
        <w:numPr>
          <w:ilvl w:val="0"/>
          <w:numId w:val="17"/>
        </w:numPr>
        <w:suppressLineNumbers w:val="0"/>
        <w:spacing w:before="0" w:beforeAutospacing="1" w:after="0" w:afterAutospacing="1"/>
        <w:ind w:left="1440" w:hanging="360"/>
      </w:pPr>
    </w:p>
    <w:p w14:paraId="247BB669">
      <w:pPr>
        <w:pStyle w:val="31"/>
        <w:keepNext w:val="0"/>
        <w:keepLines w:val="0"/>
        <w:widowControl/>
        <w:suppressLineNumbers w:val="0"/>
        <w:ind w:left="720"/>
      </w:pPr>
      <w:r>
        <w:rPr>
          <w:rStyle w:val="135"/>
        </w:rPr>
        <w:t>与 ECharts 数据可视化深度兼容</w:t>
      </w:r>
    </w:p>
    <w:p w14:paraId="22FC0D97">
      <w:pPr>
        <w:keepNext w:val="0"/>
        <w:keepLines w:val="0"/>
        <w:widowControl/>
        <w:numPr>
          <w:ilvl w:val="0"/>
          <w:numId w:val="17"/>
        </w:numPr>
        <w:suppressLineNumbers w:val="0"/>
        <w:spacing w:before="0" w:beforeAutospacing="1" w:after="0" w:afterAutospacing="1"/>
        <w:ind w:left="1440" w:hanging="360"/>
      </w:pPr>
    </w:p>
    <w:p w14:paraId="7779BF3A">
      <w:pPr>
        <w:pStyle w:val="31"/>
        <w:keepNext w:val="0"/>
        <w:keepLines w:val="0"/>
        <w:widowControl/>
        <w:suppressLineNumbers w:val="0"/>
      </w:pPr>
      <w:r>
        <w:t>在管理端中，Vue3 实现的核心功能包括用户管理、资源管理、学习数据分析、通知管理等。</w:t>
      </w:r>
    </w:p>
    <w:p w14:paraId="240B33C8">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7C910EC2">
      <w:pPr>
        <w:pStyle w:val="5"/>
        <w:keepNext w:val="0"/>
        <w:keepLines w:val="0"/>
        <w:widowControl/>
        <w:suppressLineNumbers w:val="0"/>
      </w:pPr>
      <w:r>
        <w:rPr>
          <w:rStyle w:val="135"/>
          <w:b/>
          <w:bCs/>
        </w:rPr>
        <w:t>2.4.3 Spring Boot 后端技术基础</w:t>
      </w:r>
    </w:p>
    <w:p w14:paraId="6B389FE7">
      <w:pPr>
        <w:pStyle w:val="31"/>
        <w:keepNext w:val="0"/>
        <w:keepLines w:val="0"/>
        <w:widowControl/>
        <w:suppressLineNumbers w:val="0"/>
      </w:pPr>
      <w:r>
        <w:t>后端采用 Spring Boot 构建 RESTful API，其优势在于：</w:t>
      </w:r>
    </w:p>
    <w:p w14:paraId="59EF8514">
      <w:pPr>
        <w:keepNext w:val="0"/>
        <w:keepLines w:val="0"/>
        <w:widowControl/>
        <w:numPr>
          <w:ilvl w:val="0"/>
          <w:numId w:val="18"/>
        </w:numPr>
        <w:suppressLineNumbers w:val="0"/>
        <w:spacing w:before="0" w:beforeAutospacing="1" w:after="0" w:afterAutospacing="1"/>
        <w:ind w:left="1440" w:hanging="360"/>
      </w:pPr>
    </w:p>
    <w:p w14:paraId="3BAF617C">
      <w:pPr>
        <w:pStyle w:val="31"/>
        <w:keepNext w:val="0"/>
        <w:keepLines w:val="0"/>
        <w:widowControl/>
        <w:suppressLineNumbers w:val="0"/>
        <w:ind w:left="720"/>
      </w:pPr>
      <w:r>
        <w:rPr>
          <w:rStyle w:val="135"/>
        </w:rPr>
        <w:t>自动配置减少环境搭建成本</w:t>
      </w:r>
    </w:p>
    <w:p w14:paraId="778071B9">
      <w:pPr>
        <w:keepNext w:val="0"/>
        <w:keepLines w:val="0"/>
        <w:widowControl/>
        <w:numPr>
          <w:ilvl w:val="0"/>
          <w:numId w:val="18"/>
        </w:numPr>
        <w:suppressLineNumbers w:val="0"/>
        <w:spacing w:before="0" w:beforeAutospacing="1" w:after="0" w:afterAutospacing="1"/>
        <w:ind w:left="1440" w:hanging="360"/>
      </w:pPr>
    </w:p>
    <w:p w14:paraId="583CA942">
      <w:pPr>
        <w:keepNext w:val="0"/>
        <w:keepLines w:val="0"/>
        <w:widowControl/>
        <w:numPr>
          <w:ilvl w:val="0"/>
          <w:numId w:val="18"/>
        </w:numPr>
        <w:suppressLineNumbers w:val="0"/>
        <w:spacing w:before="0" w:beforeAutospacing="1" w:after="0" w:afterAutospacing="1"/>
        <w:ind w:left="1440" w:hanging="360"/>
      </w:pPr>
    </w:p>
    <w:p w14:paraId="4566733C">
      <w:pPr>
        <w:pStyle w:val="31"/>
        <w:keepNext w:val="0"/>
        <w:keepLines w:val="0"/>
        <w:widowControl/>
        <w:suppressLineNumbers w:val="0"/>
        <w:ind w:left="720"/>
      </w:pPr>
      <w:r>
        <w:rPr>
          <w:rStyle w:val="135"/>
        </w:rPr>
        <w:t>与 MyBatis-Plus 完美兼容，数据操作效率高</w:t>
      </w:r>
    </w:p>
    <w:p w14:paraId="31CCDBFA">
      <w:pPr>
        <w:keepNext w:val="0"/>
        <w:keepLines w:val="0"/>
        <w:widowControl/>
        <w:numPr>
          <w:ilvl w:val="0"/>
          <w:numId w:val="18"/>
        </w:numPr>
        <w:suppressLineNumbers w:val="0"/>
        <w:spacing w:before="0" w:beforeAutospacing="1" w:after="0" w:afterAutospacing="1"/>
        <w:ind w:left="1440" w:hanging="360"/>
      </w:pPr>
    </w:p>
    <w:p w14:paraId="38C3FBA7">
      <w:pPr>
        <w:keepNext w:val="0"/>
        <w:keepLines w:val="0"/>
        <w:widowControl/>
        <w:numPr>
          <w:ilvl w:val="0"/>
          <w:numId w:val="18"/>
        </w:numPr>
        <w:suppressLineNumbers w:val="0"/>
        <w:spacing w:before="0" w:beforeAutospacing="1" w:after="0" w:afterAutospacing="1"/>
        <w:ind w:left="1440" w:hanging="360"/>
      </w:pPr>
    </w:p>
    <w:p w14:paraId="7CA1E134">
      <w:pPr>
        <w:pStyle w:val="31"/>
        <w:keepNext w:val="0"/>
        <w:keepLines w:val="0"/>
        <w:widowControl/>
        <w:suppressLineNumbers w:val="0"/>
        <w:ind w:left="720"/>
      </w:pPr>
      <w:r>
        <w:rPr>
          <w:rStyle w:val="135"/>
        </w:rPr>
        <w:t>支持访问控制、安全认证等扩展</w:t>
      </w:r>
    </w:p>
    <w:p w14:paraId="4199E061">
      <w:pPr>
        <w:keepNext w:val="0"/>
        <w:keepLines w:val="0"/>
        <w:widowControl/>
        <w:numPr>
          <w:ilvl w:val="0"/>
          <w:numId w:val="18"/>
        </w:numPr>
        <w:suppressLineNumbers w:val="0"/>
        <w:spacing w:before="0" w:beforeAutospacing="1" w:after="0" w:afterAutospacing="1"/>
        <w:ind w:left="1440" w:hanging="360"/>
      </w:pPr>
    </w:p>
    <w:p w14:paraId="1D8E947B">
      <w:pPr>
        <w:keepNext w:val="0"/>
        <w:keepLines w:val="0"/>
        <w:widowControl/>
        <w:numPr>
          <w:ilvl w:val="0"/>
          <w:numId w:val="18"/>
        </w:numPr>
        <w:suppressLineNumbers w:val="0"/>
        <w:spacing w:before="0" w:beforeAutospacing="1" w:after="0" w:afterAutospacing="1"/>
        <w:ind w:left="1440" w:hanging="360"/>
      </w:pPr>
    </w:p>
    <w:p w14:paraId="4D678E1B">
      <w:pPr>
        <w:pStyle w:val="31"/>
        <w:keepNext w:val="0"/>
        <w:keepLines w:val="0"/>
        <w:widowControl/>
        <w:suppressLineNumbers w:val="0"/>
        <w:ind w:left="720"/>
      </w:pPr>
      <w:r>
        <w:rPr>
          <w:rStyle w:val="135"/>
        </w:rPr>
        <w:t>适配微服务架构，具备良好的可扩展性</w:t>
      </w:r>
    </w:p>
    <w:p w14:paraId="2BDF9434">
      <w:pPr>
        <w:keepNext w:val="0"/>
        <w:keepLines w:val="0"/>
        <w:widowControl/>
        <w:numPr>
          <w:ilvl w:val="0"/>
          <w:numId w:val="18"/>
        </w:numPr>
        <w:suppressLineNumbers w:val="0"/>
        <w:spacing w:before="0" w:beforeAutospacing="1" w:after="0" w:afterAutospacing="1"/>
        <w:ind w:left="1440" w:hanging="360"/>
      </w:pPr>
    </w:p>
    <w:p w14:paraId="18618E5D">
      <w:pPr>
        <w:pStyle w:val="31"/>
        <w:keepNext w:val="0"/>
        <w:keepLines w:val="0"/>
        <w:widowControl/>
        <w:suppressLineNumbers w:val="0"/>
      </w:pPr>
      <w:r>
        <w:t>为了支持系统功能，Spring Boot 实现了用户管理、任务管理、专注记录、习惯追踪、成就系统等核心接口逻辑。</w:t>
      </w:r>
    </w:p>
    <w:p w14:paraId="110AFB1D">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5A15894F">
      <w:pPr>
        <w:pStyle w:val="5"/>
        <w:keepNext w:val="0"/>
        <w:keepLines w:val="0"/>
        <w:widowControl/>
        <w:suppressLineNumbers w:val="0"/>
      </w:pPr>
      <w:r>
        <w:rPr>
          <w:rStyle w:val="135"/>
          <w:b/>
          <w:bCs/>
        </w:rPr>
        <w:t>2.4.4 MySQL 数据库技术基础</w:t>
      </w:r>
    </w:p>
    <w:p w14:paraId="05389D11">
      <w:pPr>
        <w:pStyle w:val="31"/>
        <w:keepNext w:val="0"/>
        <w:keepLines w:val="0"/>
        <w:widowControl/>
        <w:suppressLineNumbers w:val="0"/>
      </w:pPr>
      <w:r>
        <w:t>系统使用 MySQL 8.0 构建数据层，其特点包括：</w:t>
      </w:r>
    </w:p>
    <w:p w14:paraId="7CFE7E2D">
      <w:pPr>
        <w:keepNext w:val="0"/>
        <w:keepLines w:val="0"/>
        <w:widowControl/>
        <w:numPr>
          <w:ilvl w:val="0"/>
          <w:numId w:val="19"/>
        </w:numPr>
        <w:suppressLineNumbers w:val="0"/>
        <w:spacing w:before="0" w:beforeAutospacing="1" w:after="0" w:afterAutospacing="1"/>
        <w:ind w:left="1440" w:hanging="360"/>
      </w:pPr>
    </w:p>
    <w:p w14:paraId="64C32102">
      <w:pPr>
        <w:pStyle w:val="31"/>
        <w:keepNext w:val="0"/>
        <w:keepLines w:val="0"/>
        <w:widowControl/>
        <w:suppressLineNumbers w:val="0"/>
        <w:ind w:left="720"/>
      </w:pPr>
      <w:r>
        <w:t>高稳定性，支持大规模数据集</w:t>
      </w:r>
    </w:p>
    <w:p w14:paraId="495A1EAA">
      <w:pPr>
        <w:keepNext w:val="0"/>
        <w:keepLines w:val="0"/>
        <w:widowControl/>
        <w:numPr>
          <w:ilvl w:val="0"/>
          <w:numId w:val="19"/>
        </w:numPr>
        <w:suppressLineNumbers w:val="0"/>
        <w:spacing w:before="0" w:beforeAutospacing="1" w:after="0" w:afterAutospacing="1"/>
        <w:ind w:left="1440" w:hanging="360"/>
      </w:pPr>
    </w:p>
    <w:p w14:paraId="342B114F">
      <w:pPr>
        <w:keepNext w:val="0"/>
        <w:keepLines w:val="0"/>
        <w:widowControl/>
        <w:numPr>
          <w:ilvl w:val="0"/>
          <w:numId w:val="19"/>
        </w:numPr>
        <w:suppressLineNumbers w:val="0"/>
        <w:spacing w:before="0" w:beforeAutospacing="1" w:after="0" w:afterAutospacing="1"/>
        <w:ind w:left="1440" w:hanging="360"/>
      </w:pPr>
    </w:p>
    <w:p w14:paraId="5FE4F9F9">
      <w:pPr>
        <w:pStyle w:val="31"/>
        <w:keepNext w:val="0"/>
        <w:keepLines w:val="0"/>
        <w:widowControl/>
        <w:suppressLineNumbers w:val="0"/>
        <w:ind w:left="720"/>
      </w:pPr>
      <w:r>
        <w:t>支持 JSON、索引优化等现代数据库特性</w:t>
      </w:r>
    </w:p>
    <w:p w14:paraId="1696F4EA">
      <w:pPr>
        <w:keepNext w:val="0"/>
        <w:keepLines w:val="0"/>
        <w:widowControl/>
        <w:numPr>
          <w:ilvl w:val="0"/>
          <w:numId w:val="19"/>
        </w:numPr>
        <w:suppressLineNumbers w:val="0"/>
        <w:spacing w:before="0" w:beforeAutospacing="1" w:after="0" w:afterAutospacing="1"/>
        <w:ind w:left="1440" w:hanging="360"/>
      </w:pPr>
    </w:p>
    <w:p w14:paraId="3E777504">
      <w:pPr>
        <w:keepNext w:val="0"/>
        <w:keepLines w:val="0"/>
        <w:widowControl/>
        <w:numPr>
          <w:ilvl w:val="0"/>
          <w:numId w:val="19"/>
        </w:numPr>
        <w:suppressLineNumbers w:val="0"/>
        <w:spacing w:before="0" w:beforeAutospacing="1" w:after="0" w:afterAutospacing="1"/>
        <w:ind w:left="1440" w:hanging="360"/>
      </w:pPr>
    </w:p>
    <w:p w14:paraId="6E2F1C98">
      <w:pPr>
        <w:pStyle w:val="31"/>
        <w:keepNext w:val="0"/>
        <w:keepLines w:val="0"/>
        <w:widowControl/>
        <w:suppressLineNumbers w:val="0"/>
        <w:ind w:left="720"/>
      </w:pPr>
      <w:r>
        <w:t>社区资源丰富，易于运维</w:t>
      </w:r>
    </w:p>
    <w:p w14:paraId="6A6719F7">
      <w:pPr>
        <w:keepNext w:val="0"/>
        <w:keepLines w:val="0"/>
        <w:widowControl/>
        <w:numPr>
          <w:ilvl w:val="0"/>
          <w:numId w:val="19"/>
        </w:numPr>
        <w:suppressLineNumbers w:val="0"/>
        <w:spacing w:before="0" w:beforeAutospacing="1" w:after="0" w:afterAutospacing="1"/>
        <w:ind w:left="1440" w:hanging="360"/>
      </w:pPr>
    </w:p>
    <w:p w14:paraId="763D5C81">
      <w:pPr>
        <w:pStyle w:val="31"/>
        <w:keepNext w:val="0"/>
        <w:keepLines w:val="0"/>
        <w:widowControl/>
        <w:suppressLineNumbers w:val="0"/>
      </w:pPr>
      <w:r>
        <w:t>根据用户行为需求设计了 15 张核心数据表，包括：</w:t>
      </w:r>
    </w:p>
    <w:p w14:paraId="0C23A603">
      <w:pPr>
        <w:keepNext w:val="0"/>
        <w:keepLines w:val="0"/>
        <w:widowControl/>
        <w:numPr>
          <w:ilvl w:val="0"/>
          <w:numId w:val="20"/>
        </w:numPr>
        <w:suppressLineNumbers w:val="0"/>
        <w:spacing w:before="0" w:beforeAutospacing="1" w:after="0" w:afterAutospacing="1"/>
        <w:ind w:left="1440" w:hanging="360"/>
      </w:pPr>
    </w:p>
    <w:p w14:paraId="07118CB4">
      <w:pPr>
        <w:pStyle w:val="31"/>
        <w:keepNext w:val="0"/>
        <w:keepLines w:val="0"/>
        <w:widowControl/>
        <w:suppressLineNumbers w:val="0"/>
        <w:ind w:left="720"/>
      </w:pPr>
      <w:r>
        <w:t>用户信息表（campus_user）</w:t>
      </w:r>
    </w:p>
    <w:p w14:paraId="59BD3164">
      <w:pPr>
        <w:keepNext w:val="0"/>
        <w:keepLines w:val="0"/>
        <w:widowControl/>
        <w:numPr>
          <w:ilvl w:val="0"/>
          <w:numId w:val="20"/>
        </w:numPr>
        <w:suppressLineNumbers w:val="0"/>
        <w:spacing w:before="0" w:beforeAutospacing="1" w:after="0" w:afterAutospacing="1"/>
        <w:ind w:left="1440" w:hanging="360"/>
      </w:pPr>
    </w:p>
    <w:p w14:paraId="3C750B00">
      <w:pPr>
        <w:keepNext w:val="0"/>
        <w:keepLines w:val="0"/>
        <w:widowControl/>
        <w:numPr>
          <w:ilvl w:val="0"/>
          <w:numId w:val="20"/>
        </w:numPr>
        <w:suppressLineNumbers w:val="0"/>
        <w:spacing w:before="0" w:beforeAutospacing="1" w:after="0" w:afterAutospacing="1"/>
        <w:ind w:left="1440" w:hanging="360"/>
      </w:pPr>
    </w:p>
    <w:p w14:paraId="7EB80BB7">
      <w:pPr>
        <w:pStyle w:val="31"/>
        <w:keepNext w:val="0"/>
        <w:keepLines w:val="0"/>
        <w:widowControl/>
        <w:suppressLineNumbers w:val="0"/>
        <w:ind w:left="720"/>
      </w:pPr>
      <w:r>
        <w:t>任务专注表（task_focus）</w:t>
      </w:r>
    </w:p>
    <w:p w14:paraId="417B9612">
      <w:pPr>
        <w:keepNext w:val="0"/>
        <w:keepLines w:val="0"/>
        <w:widowControl/>
        <w:numPr>
          <w:ilvl w:val="0"/>
          <w:numId w:val="20"/>
        </w:numPr>
        <w:suppressLineNumbers w:val="0"/>
        <w:spacing w:before="0" w:beforeAutospacing="1" w:after="0" w:afterAutospacing="1"/>
        <w:ind w:left="1440" w:hanging="360"/>
      </w:pPr>
    </w:p>
    <w:p w14:paraId="2F5D7ACD">
      <w:pPr>
        <w:keepNext w:val="0"/>
        <w:keepLines w:val="0"/>
        <w:widowControl/>
        <w:numPr>
          <w:ilvl w:val="0"/>
          <w:numId w:val="20"/>
        </w:numPr>
        <w:suppressLineNumbers w:val="0"/>
        <w:spacing w:before="0" w:beforeAutospacing="1" w:after="0" w:afterAutospacing="1"/>
        <w:ind w:left="1440" w:hanging="360"/>
      </w:pPr>
    </w:p>
    <w:p w14:paraId="04432324">
      <w:pPr>
        <w:pStyle w:val="31"/>
        <w:keepNext w:val="0"/>
        <w:keepLines w:val="0"/>
        <w:widowControl/>
        <w:suppressLineNumbers w:val="0"/>
        <w:ind w:left="720"/>
      </w:pPr>
      <w:r>
        <w:t>习惯追踪表（habit_track）</w:t>
      </w:r>
    </w:p>
    <w:p w14:paraId="025B09FF">
      <w:pPr>
        <w:keepNext w:val="0"/>
        <w:keepLines w:val="0"/>
        <w:widowControl/>
        <w:numPr>
          <w:ilvl w:val="0"/>
          <w:numId w:val="20"/>
        </w:numPr>
        <w:suppressLineNumbers w:val="0"/>
        <w:spacing w:before="0" w:beforeAutospacing="1" w:after="0" w:afterAutospacing="1"/>
        <w:ind w:left="1440" w:hanging="360"/>
      </w:pPr>
    </w:p>
    <w:p w14:paraId="4ADF3FA7">
      <w:pPr>
        <w:keepNext w:val="0"/>
        <w:keepLines w:val="0"/>
        <w:widowControl/>
        <w:numPr>
          <w:ilvl w:val="0"/>
          <w:numId w:val="20"/>
        </w:numPr>
        <w:suppressLineNumbers w:val="0"/>
        <w:spacing w:before="0" w:beforeAutospacing="1" w:after="0" w:afterAutospacing="1"/>
        <w:ind w:left="1440" w:hanging="360"/>
      </w:pPr>
    </w:p>
    <w:p w14:paraId="30129D0A">
      <w:pPr>
        <w:pStyle w:val="31"/>
        <w:keepNext w:val="0"/>
        <w:keepLines w:val="0"/>
        <w:widowControl/>
        <w:suppressLineNumbers w:val="0"/>
        <w:ind w:left="720"/>
      </w:pPr>
      <w:r>
        <w:t>打卡记录表（habit_checkin）</w:t>
      </w:r>
    </w:p>
    <w:p w14:paraId="39BDC3EF">
      <w:pPr>
        <w:keepNext w:val="0"/>
        <w:keepLines w:val="0"/>
        <w:widowControl/>
        <w:numPr>
          <w:ilvl w:val="0"/>
          <w:numId w:val="20"/>
        </w:numPr>
        <w:suppressLineNumbers w:val="0"/>
        <w:spacing w:before="0" w:beforeAutospacing="1" w:after="0" w:afterAutospacing="1"/>
        <w:ind w:left="1440" w:hanging="360"/>
      </w:pPr>
    </w:p>
    <w:p w14:paraId="21D472AC">
      <w:pPr>
        <w:keepNext w:val="0"/>
        <w:keepLines w:val="0"/>
        <w:widowControl/>
        <w:numPr>
          <w:ilvl w:val="0"/>
          <w:numId w:val="20"/>
        </w:numPr>
        <w:suppressLineNumbers w:val="0"/>
        <w:spacing w:before="0" w:beforeAutospacing="1" w:after="0" w:afterAutospacing="1"/>
        <w:ind w:left="1440" w:hanging="360"/>
      </w:pPr>
    </w:p>
    <w:p w14:paraId="679E2AA9">
      <w:pPr>
        <w:pStyle w:val="31"/>
        <w:keepNext w:val="0"/>
        <w:keepLines w:val="0"/>
        <w:widowControl/>
        <w:suppressLineNumbers w:val="0"/>
        <w:ind w:left="720"/>
      </w:pPr>
      <w:r>
        <w:t>成就徽章表（achievement）</w:t>
      </w:r>
    </w:p>
    <w:p w14:paraId="7E9E25E7">
      <w:pPr>
        <w:keepNext w:val="0"/>
        <w:keepLines w:val="0"/>
        <w:widowControl/>
        <w:numPr>
          <w:ilvl w:val="0"/>
          <w:numId w:val="20"/>
        </w:numPr>
        <w:suppressLineNumbers w:val="0"/>
        <w:spacing w:before="0" w:beforeAutospacing="1" w:after="0" w:afterAutospacing="1"/>
        <w:ind w:left="1440" w:hanging="360"/>
      </w:pPr>
    </w:p>
    <w:p w14:paraId="07C00C1E">
      <w:pPr>
        <w:keepNext w:val="0"/>
        <w:keepLines w:val="0"/>
        <w:widowControl/>
        <w:numPr>
          <w:ilvl w:val="0"/>
          <w:numId w:val="20"/>
        </w:numPr>
        <w:suppressLineNumbers w:val="0"/>
        <w:spacing w:before="0" w:beforeAutospacing="1" w:after="0" w:afterAutospacing="1"/>
        <w:ind w:left="1440" w:hanging="360"/>
      </w:pPr>
    </w:p>
    <w:p w14:paraId="23F8F799">
      <w:pPr>
        <w:pStyle w:val="31"/>
        <w:keepNext w:val="0"/>
        <w:keepLines w:val="0"/>
        <w:widowControl/>
        <w:suppressLineNumbers w:val="0"/>
        <w:ind w:left="720"/>
      </w:pPr>
      <w:r>
        <w:t>用户成就关联表（user_achieve_rel）</w:t>
      </w:r>
    </w:p>
    <w:p w14:paraId="6EEC2E57">
      <w:pPr>
        <w:keepNext w:val="0"/>
        <w:keepLines w:val="0"/>
        <w:widowControl/>
        <w:numPr>
          <w:ilvl w:val="0"/>
          <w:numId w:val="20"/>
        </w:numPr>
        <w:suppressLineNumbers w:val="0"/>
        <w:spacing w:before="0" w:beforeAutospacing="1" w:after="0" w:afterAutospacing="1"/>
        <w:ind w:left="1440" w:hanging="360"/>
      </w:pPr>
    </w:p>
    <w:p w14:paraId="430BE6A7">
      <w:pPr>
        <w:keepNext w:val="0"/>
        <w:keepLines w:val="0"/>
        <w:widowControl/>
        <w:numPr>
          <w:ilvl w:val="0"/>
          <w:numId w:val="20"/>
        </w:numPr>
        <w:suppressLineNumbers w:val="0"/>
        <w:spacing w:before="0" w:beforeAutospacing="1" w:after="0" w:afterAutospacing="1"/>
        <w:ind w:left="1440" w:hanging="360"/>
      </w:pPr>
    </w:p>
    <w:p w14:paraId="57A637D8">
      <w:pPr>
        <w:pStyle w:val="31"/>
        <w:keepNext w:val="0"/>
        <w:keepLines w:val="0"/>
        <w:widowControl/>
        <w:suppressLineNumbers w:val="0"/>
        <w:ind w:left="720"/>
      </w:pPr>
      <w:r>
        <w:t>学习资源相关表</w:t>
      </w:r>
    </w:p>
    <w:p w14:paraId="60CA106E">
      <w:pPr>
        <w:keepNext w:val="0"/>
        <w:keepLines w:val="0"/>
        <w:widowControl/>
        <w:numPr>
          <w:ilvl w:val="0"/>
          <w:numId w:val="20"/>
        </w:numPr>
        <w:suppressLineNumbers w:val="0"/>
        <w:spacing w:before="0" w:beforeAutospacing="1" w:after="0" w:afterAutospacing="1"/>
        <w:ind w:left="1440" w:hanging="360"/>
      </w:pPr>
    </w:p>
    <w:p w14:paraId="25F39AED">
      <w:pPr>
        <w:keepNext w:val="0"/>
        <w:keepLines w:val="0"/>
        <w:widowControl/>
        <w:numPr>
          <w:ilvl w:val="0"/>
          <w:numId w:val="20"/>
        </w:numPr>
        <w:suppressLineNumbers w:val="0"/>
        <w:spacing w:before="0" w:beforeAutospacing="1" w:after="0" w:afterAutospacing="1"/>
        <w:ind w:left="1440" w:hanging="360"/>
      </w:pPr>
    </w:p>
    <w:p w14:paraId="76BD71AE">
      <w:pPr>
        <w:pStyle w:val="31"/>
        <w:keepNext w:val="0"/>
        <w:keepLines w:val="0"/>
        <w:widowControl/>
        <w:suppressLineNumbers w:val="0"/>
        <w:ind w:left="720"/>
      </w:pPr>
      <w:r>
        <w:t>社交关系与通知表等</w:t>
      </w:r>
    </w:p>
    <w:p w14:paraId="5BE6C9ED">
      <w:pPr>
        <w:keepNext w:val="0"/>
        <w:keepLines w:val="0"/>
        <w:widowControl/>
        <w:numPr>
          <w:ilvl w:val="0"/>
          <w:numId w:val="20"/>
        </w:numPr>
        <w:suppressLineNumbers w:val="0"/>
        <w:spacing w:before="0" w:beforeAutospacing="1" w:after="0" w:afterAutospacing="1"/>
        <w:ind w:left="1440" w:hanging="360"/>
      </w:pPr>
    </w:p>
    <w:p w14:paraId="17F72CA5">
      <w:pPr>
        <w:pStyle w:val="31"/>
        <w:keepNext w:val="0"/>
        <w:keepLines w:val="0"/>
        <w:widowControl/>
        <w:suppressLineNumbers w:val="0"/>
      </w:pPr>
      <w:r>
        <w:t>这些数据表构成了系统数据生态的基础，为行为追踪与可视化提供数据源。</w:t>
      </w:r>
    </w:p>
    <w:p w14:paraId="4CCF3261">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48A40BF8">
      <w:pPr>
        <w:pStyle w:val="4"/>
        <w:keepNext w:val="0"/>
        <w:keepLines w:val="0"/>
        <w:widowControl/>
        <w:suppressLineNumbers w:val="0"/>
      </w:pPr>
      <w:r>
        <w:rPr>
          <w:rStyle w:val="135"/>
          <w:b/>
          <w:bCs/>
        </w:rPr>
        <w:t>2.5 数据可视化技术</w:t>
      </w:r>
    </w:p>
    <w:p w14:paraId="36BF66E0">
      <w:pPr>
        <w:pStyle w:val="31"/>
        <w:keepNext w:val="0"/>
        <w:keepLines w:val="0"/>
        <w:widowControl/>
        <w:suppressLineNumbers w:val="0"/>
      </w:pPr>
      <w:r>
        <w:t xml:space="preserve">系统的后台管理端与用户端均会涉及数据可视化展示，本研究主要采用 </w:t>
      </w:r>
      <w:r>
        <w:rPr>
          <w:rStyle w:val="135"/>
        </w:rPr>
        <w:t>ECharts</w:t>
      </w:r>
      <w:r>
        <w:t xml:space="preserve"> 实现趋势图、柱状图和饼图，用于：</w:t>
      </w:r>
    </w:p>
    <w:p w14:paraId="57D265B4">
      <w:pPr>
        <w:keepNext w:val="0"/>
        <w:keepLines w:val="0"/>
        <w:widowControl/>
        <w:numPr>
          <w:ilvl w:val="0"/>
          <w:numId w:val="21"/>
        </w:numPr>
        <w:suppressLineNumbers w:val="0"/>
        <w:spacing w:before="0" w:beforeAutospacing="1" w:after="0" w:afterAutospacing="1"/>
        <w:ind w:left="1440" w:hanging="360"/>
      </w:pPr>
    </w:p>
    <w:p w14:paraId="5E437CE9">
      <w:pPr>
        <w:pStyle w:val="31"/>
        <w:keepNext w:val="0"/>
        <w:keepLines w:val="0"/>
        <w:widowControl/>
        <w:suppressLineNumbers w:val="0"/>
        <w:ind w:left="720"/>
      </w:pPr>
      <w:r>
        <w:t>展示用户专注时长趋势</w:t>
      </w:r>
    </w:p>
    <w:p w14:paraId="6F5C9008">
      <w:pPr>
        <w:keepNext w:val="0"/>
        <w:keepLines w:val="0"/>
        <w:widowControl/>
        <w:numPr>
          <w:ilvl w:val="0"/>
          <w:numId w:val="21"/>
        </w:numPr>
        <w:suppressLineNumbers w:val="0"/>
        <w:spacing w:before="0" w:beforeAutospacing="1" w:after="0" w:afterAutospacing="1"/>
        <w:ind w:left="1440" w:hanging="360"/>
      </w:pPr>
    </w:p>
    <w:p w14:paraId="3D037D58">
      <w:pPr>
        <w:keepNext w:val="0"/>
        <w:keepLines w:val="0"/>
        <w:widowControl/>
        <w:numPr>
          <w:ilvl w:val="0"/>
          <w:numId w:val="21"/>
        </w:numPr>
        <w:suppressLineNumbers w:val="0"/>
        <w:spacing w:before="0" w:beforeAutospacing="1" w:after="0" w:afterAutospacing="1"/>
        <w:ind w:left="1440" w:hanging="360"/>
      </w:pPr>
    </w:p>
    <w:p w14:paraId="5EAB61A6">
      <w:pPr>
        <w:pStyle w:val="31"/>
        <w:keepNext w:val="0"/>
        <w:keepLines w:val="0"/>
        <w:widowControl/>
        <w:suppressLineNumbers w:val="0"/>
        <w:ind w:left="720"/>
      </w:pPr>
      <w:r>
        <w:t>展示习惯打卡曲线</w:t>
      </w:r>
    </w:p>
    <w:p w14:paraId="5F1D875F">
      <w:pPr>
        <w:keepNext w:val="0"/>
        <w:keepLines w:val="0"/>
        <w:widowControl/>
        <w:numPr>
          <w:ilvl w:val="0"/>
          <w:numId w:val="21"/>
        </w:numPr>
        <w:suppressLineNumbers w:val="0"/>
        <w:spacing w:before="0" w:beforeAutospacing="1" w:after="0" w:afterAutospacing="1"/>
        <w:ind w:left="1440" w:hanging="360"/>
      </w:pPr>
    </w:p>
    <w:p w14:paraId="70B3C710">
      <w:pPr>
        <w:keepNext w:val="0"/>
        <w:keepLines w:val="0"/>
        <w:widowControl/>
        <w:numPr>
          <w:ilvl w:val="0"/>
          <w:numId w:val="21"/>
        </w:numPr>
        <w:suppressLineNumbers w:val="0"/>
        <w:spacing w:before="0" w:beforeAutospacing="1" w:after="0" w:afterAutospacing="1"/>
        <w:ind w:left="1440" w:hanging="360"/>
      </w:pPr>
    </w:p>
    <w:p w14:paraId="14DE1376">
      <w:pPr>
        <w:pStyle w:val="31"/>
        <w:keepNext w:val="0"/>
        <w:keepLines w:val="0"/>
        <w:widowControl/>
        <w:suppressLineNumbers w:val="0"/>
        <w:ind w:left="720"/>
      </w:pPr>
      <w:r>
        <w:t>统计学习资源点击率</w:t>
      </w:r>
    </w:p>
    <w:p w14:paraId="65BA303E">
      <w:pPr>
        <w:keepNext w:val="0"/>
        <w:keepLines w:val="0"/>
        <w:widowControl/>
        <w:numPr>
          <w:ilvl w:val="0"/>
          <w:numId w:val="21"/>
        </w:numPr>
        <w:suppressLineNumbers w:val="0"/>
        <w:spacing w:before="0" w:beforeAutospacing="1" w:after="0" w:afterAutospacing="1"/>
        <w:ind w:left="1440" w:hanging="360"/>
      </w:pPr>
    </w:p>
    <w:p w14:paraId="28703451">
      <w:pPr>
        <w:keepNext w:val="0"/>
        <w:keepLines w:val="0"/>
        <w:widowControl/>
        <w:numPr>
          <w:ilvl w:val="0"/>
          <w:numId w:val="21"/>
        </w:numPr>
        <w:suppressLineNumbers w:val="0"/>
        <w:spacing w:before="0" w:beforeAutospacing="1" w:after="0" w:afterAutospacing="1"/>
        <w:ind w:left="1440" w:hanging="360"/>
      </w:pPr>
    </w:p>
    <w:p w14:paraId="4D64FF73">
      <w:pPr>
        <w:pStyle w:val="31"/>
        <w:keepNext w:val="0"/>
        <w:keepLines w:val="0"/>
        <w:widowControl/>
        <w:suppressLineNumbers w:val="0"/>
        <w:ind w:left="720"/>
      </w:pPr>
      <w:r>
        <w:t>可视化任务完成率等</w:t>
      </w:r>
    </w:p>
    <w:p w14:paraId="68A32C01">
      <w:pPr>
        <w:keepNext w:val="0"/>
        <w:keepLines w:val="0"/>
        <w:widowControl/>
        <w:numPr>
          <w:ilvl w:val="0"/>
          <w:numId w:val="21"/>
        </w:numPr>
        <w:suppressLineNumbers w:val="0"/>
        <w:spacing w:before="0" w:beforeAutospacing="1" w:after="0" w:afterAutospacing="1"/>
        <w:ind w:left="1440" w:hanging="360"/>
      </w:pPr>
    </w:p>
    <w:p w14:paraId="2F757370">
      <w:pPr>
        <w:pStyle w:val="31"/>
        <w:keepNext w:val="0"/>
        <w:keepLines w:val="0"/>
        <w:widowControl/>
        <w:suppressLineNumbers w:val="0"/>
      </w:pPr>
      <w:r>
        <w:t>数据可视化能够增强用户理解自身行为模式的能力，是自我调节学习的重要组成部分。</w:t>
      </w:r>
    </w:p>
    <w:p w14:paraId="76864DCB">
      <w:pPr>
        <w:keepNext w:val="0"/>
        <w:keepLines w:val="0"/>
        <w:widowControl/>
        <w:suppressLineNumbers w:val="0"/>
      </w:pPr>
    </w:p>
    <w:p w14:paraId="3B61B749">
      <w:pPr>
        <w:pStyle w:val="4"/>
        <w:keepNext w:val="0"/>
        <w:keepLines w:val="0"/>
        <w:widowControl/>
        <w:suppressLineNumbers w:val="0"/>
      </w:pPr>
      <w:r>
        <w:rPr>
          <w:rStyle w:val="135"/>
          <w:b/>
          <w:bCs/>
        </w:rPr>
        <w:t>2.6 本章小结</w:t>
      </w:r>
    </w:p>
    <w:p w14:paraId="7779D1EE">
      <w:pPr>
        <w:pStyle w:val="31"/>
        <w:keepNext w:val="0"/>
        <w:keepLines w:val="0"/>
        <w:widowControl/>
        <w:suppressLineNumbers w:val="0"/>
      </w:pPr>
      <w:r>
        <w:t>本章从理论基础与技术基础两方面进行了系统阐述。在理论层面，介绍了时间管理理论、习惯回路理论、自我调节学习理论与游戏化激励机制，为系统的功能规划与行为引导机制设计提供理论支撑。在技术层面，详细介绍了 Android、Vue3、Spring Boot 和 MySQL 等关键开发技术，为实现系统的具体功能模块提供了技术基础。本章的内容为后续的需求分析与系统设计奠定了重要基础。</w:t>
      </w:r>
    </w:p>
    <w:p w14:paraId="1AFDFE77">
      <w:pPr>
        <w:pStyle w:val="3"/>
        <w:keepNext w:val="0"/>
        <w:keepLines w:val="0"/>
        <w:widowControl/>
        <w:suppressLineNumbers w:val="0"/>
      </w:pPr>
      <w:r>
        <w:rPr>
          <w:rStyle w:val="135"/>
          <w:b/>
          <w:bCs/>
        </w:rPr>
        <w:t>第三章 系统需求分析</w:t>
      </w:r>
    </w:p>
    <w:p w14:paraId="3C45360B">
      <w:pPr>
        <w:pStyle w:val="31"/>
        <w:keepNext w:val="0"/>
        <w:keepLines w:val="0"/>
        <w:widowControl/>
        <w:suppressLineNumbers w:val="0"/>
      </w:pPr>
      <w:r>
        <w:t>系统需求分析是软件开发生命周期中最关键的环节之一，其目的是明确系统应解决的问题、用户的真实需求以及系统必须具备的功能和性能，为后续系统设计与实现奠定坚实基础。本章将从用户需求、功能需求、非功能需求、业务流程分析以及数据库需求分析等方面展开系统阐述，并结合开题报告内容与数据库结构对系统需求进行系统化梳理。</w:t>
      </w:r>
    </w:p>
    <w:p w14:paraId="24B05354">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67AC91AB">
      <w:pPr>
        <w:pStyle w:val="4"/>
        <w:keepNext w:val="0"/>
        <w:keepLines w:val="0"/>
        <w:widowControl/>
        <w:suppressLineNumbers w:val="0"/>
      </w:pPr>
      <w:r>
        <w:rPr>
          <w:rStyle w:val="135"/>
          <w:b/>
          <w:bCs/>
        </w:rPr>
        <w:t>3.1 需求分析概述</w:t>
      </w:r>
    </w:p>
    <w:p w14:paraId="152CB84F">
      <w:pPr>
        <w:pStyle w:val="31"/>
        <w:keepNext w:val="0"/>
        <w:keepLines w:val="0"/>
        <w:widowControl/>
        <w:suppressLineNumbers w:val="0"/>
      </w:pPr>
      <w:r>
        <w:t>大学生的时间管理与自律问题包含多种表现形式，例如任务规划不足、学习时间难以坚持、缺乏反馈机制、习惯养成困难、学习资源分散等。因此，一个面向大学生的时间管理系统必须具备“规划—执行—反馈—激励”完整闭环。</w:t>
      </w:r>
    </w:p>
    <w:p w14:paraId="26C626C2">
      <w:pPr>
        <w:pStyle w:val="31"/>
        <w:keepNext w:val="0"/>
        <w:keepLines w:val="0"/>
        <w:widowControl/>
        <w:suppressLineNumbers w:val="0"/>
      </w:pPr>
      <w:r>
        <w:t>本系统基于多端架构（Android + Spring Boot + Vue 管理端）构建，面向以下几类用户：</w:t>
      </w:r>
    </w:p>
    <w:p w14:paraId="2DEA15B9">
      <w:pPr>
        <w:keepNext w:val="0"/>
        <w:keepLines w:val="0"/>
        <w:widowControl/>
        <w:numPr>
          <w:ilvl w:val="0"/>
          <w:numId w:val="22"/>
        </w:numPr>
        <w:suppressLineNumbers w:val="0"/>
        <w:spacing w:before="0" w:beforeAutospacing="1" w:after="0" w:afterAutospacing="1"/>
        <w:ind w:left="1440" w:hanging="360"/>
      </w:pPr>
    </w:p>
    <w:p w14:paraId="414286D9">
      <w:pPr>
        <w:pStyle w:val="31"/>
        <w:keepNext w:val="0"/>
        <w:keepLines w:val="0"/>
        <w:widowControl/>
        <w:suppressLineNumbers w:val="0"/>
        <w:ind w:left="720"/>
      </w:pPr>
      <w:r>
        <w:rPr>
          <w:rStyle w:val="135"/>
        </w:rPr>
        <w:t>大学生用户（核心使用者）</w:t>
      </w:r>
      <w:r>
        <w:t>：使用 Android App 进行任务管理、习惯打卡与行为跟踪。</w:t>
      </w:r>
    </w:p>
    <w:p w14:paraId="7E3C376E">
      <w:pPr>
        <w:keepNext w:val="0"/>
        <w:keepLines w:val="0"/>
        <w:widowControl/>
        <w:numPr>
          <w:ilvl w:val="0"/>
          <w:numId w:val="22"/>
        </w:numPr>
        <w:suppressLineNumbers w:val="0"/>
        <w:spacing w:before="0" w:beforeAutospacing="1" w:after="0" w:afterAutospacing="1"/>
        <w:ind w:left="1440" w:hanging="360"/>
      </w:pPr>
    </w:p>
    <w:p w14:paraId="06985B56">
      <w:pPr>
        <w:keepNext w:val="0"/>
        <w:keepLines w:val="0"/>
        <w:widowControl/>
        <w:numPr>
          <w:ilvl w:val="0"/>
          <w:numId w:val="22"/>
        </w:numPr>
        <w:suppressLineNumbers w:val="0"/>
        <w:spacing w:before="0" w:beforeAutospacing="1" w:after="0" w:afterAutospacing="1"/>
        <w:ind w:left="1440" w:hanging="360"/>
      </w:pPr>
    </w:p>
    <w:p w14:paraId="18066C97">
      <w:pPr>
        <w:pStyle w:val="31"/>
        <w:keepNext w:val="0"/>
        <w:keepLines w:val="0"/>
        <w:widowControl/>
        <w:suppressLineNumbers w:val="0"/>
        <w:ind w:left="720"/>
      </w:pPr>
      <w:r>
        <w:rPr>
          <w:rStyle w:val="135"/>
        </w:rPr>
        <w:t>管理员用户</w:t>
      </w:r>
      <w:r>
        <w:t>：通过 Vue 管理端进行用户管理、资源维护、成就内容设置、系统运营管理。</w:t>
      </w:r>
    </w:p>
    <w:p w14:paraId="29EC2AA0">
      <w:pPr>
        <w:keepNext w:val="0"/>
        <w:keepLines w:val="0"/>
        <w:widowControl/>
        <w:numPr>
          <w:ilvl w:val="0"/>
          <w:numId w:val="22"/>
        </w:numPr>
        <w:suppressLineNumbers w:val="0"/>
        <w:spacing w:before="0" w:beforeAutospacing="1" w:after="0" w:afterAutospacing="1"/>
        <w:ind w:left="1440" w:hanging="360"/>
      </w:pPr>
    </w:p>
    <w:p w14:paraId="5E92D8B9">
      <w:pPr>
        <w:keepNext w:val="0"/>
        <w:keepLines w:val="0"/>
        <w:widowControl/>
        <w:numPr>
          <w:ilvl w:val="0"/>
          <w:numId w:val="22"/>
        </w:numPr>
        <w:suppressLineNumbers w:val="0"/>
        <w:spacing w:before="0" w:beforeAutospacing="1" w:after="0" w:afterAutospacing="1"/>
        <w:ind w:left="1440" w:hanging="360"/>
      </w:pPr>
    </w:p>
    <w:p w14:paraId="06888B0A">
      <w:pPr>
        <w:pStyle w:val="31"/>
        <w:keepNext w:val="0"/>
        <w:keepLines w:val="0"/>
        <w:widowControl/>
        <w:suppressLineNumbers w:val="0"/>
        <w:ind w:left="720"/>
      </w:pPr>
      <w:r>
        <w:rPr>
          <w:rStyle w:val="135"/>
        </w:rPr>
        <w:t>系统后台服务</w:t>
      </w:r>
      <w:r>
        <w:t>：负责数据存储、任务处理、通知推送、统计分析等。</w:t>
      </w:r>
    </w:p>
    <w:p w14:paraId="659B8E11">
      <w:pPr>
        <w:keepNext w:val="0"/>
        <w:keepLines w:val="0"/>
        <w:widowControl/>
        <w:numPr>
          <w:ilvl w:val="0"/>
          <w:numId w:val="22"/>
        </w:numPr>
        <w:suppressLineNumbers w:val="0"/>
        <w:spacing w:before="0" w:beforeAutospacing="1" w:after="0" w:afterAutospacing="1"/>
        <w:ind w:left="1440" w:hanging="360"/>
      </w:pPr>
    </w:p>
    <w:p w14:paraId="28CFD994">
      <w:pPr>
        <w:pStyle w:val="31"/>
        <w:keepNext w:val="0"/>
        <w:keepLines w:val="0"/>
        <w:widowControl/>
        <w:suppressLineNumbers w:val="0"/>
      </w:pPr>
      <w:r>
        <w:t>本章将基于不同用户角色的需求进行系统化分析。</w:t>
      </w:r>
    </w:p>
    <w:p w14:paraId="2B5842A3">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2833A99A">
      <w:pPr>
        <w:pStyle w:val="4"/>
        <w:keepNext w:val="0"/>
        <w:keepLines w:val="0"/>
        <w:widowControl/>
        <w:suppressLineNumbers w:val="0"/>
      </w:pPr>
      <w:r>
        <w:rPr>
          <w:rStyle w:val="135"/>
          <w:b/>
          <w:bCs/>
        </w:rPr>
        <w:t>3.2 用户需求分析</w:t>
      </w:r>
    </w:p>
    <w:p w14:paraId="351FC880">
      <w:pPr>
        <w:pStyle w:val="31"/>
        <w:keepNext w:val="0"/>
        <w:keepLines w:val="0"/>
        <w:widowControl/>
        <w:suppressLineNumbers w:val="0"/>
      </w:pPr>
      <w:r>
        <w:t>用户需求是系统开发的起点。本节通过目标用户群体分析、用户痛点分析和典型用户场景分析明确系统必须解决的问题。</w:t>
      </w:r>
    </w:p>
    <w:p w14:paraId="2DD49560">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452C456F">
      <w:pPr>
        <w:pStyle w:val="5"/>
        <w:keepNext w:val="0"/>
        <w:keepLines w:val="0"/>
        <w:widowControl/>
        <w:suppressLineNumbers w:val="0"/>
      </w:pPr>
      <w:r>
        <w:rPr>
          <w:rStyle w:val="135"/>
          <w:b/>
          <w:bCs/>
        </w:rPr>
        <w:t>3.2.1 目标用户群体分析</w:t>
      </w:r>
    </w:p>
    <w:p w14:paraId="76F270E9">
      <w:pPr>
        <w:pStyle w:val="31"/>
        <w:keepNext w:val="0"/>
        <w:keepLines w:val="0"/>
        <w:widowControl/>
        <w:suppressLineNumbers w:val="0"/>
      </w:pPr>
      <w:r>
        <w:t>系统的目标用户为大学生，其具有以下典型特征：</w:t>
      </w:r>
    </w:p>
    <w:p w14:paraId="27E29F6B">
      <w:pPr>
        <w:keepNext w:val="0"/>
        <w:keepLines w:val="0"/>
        <w:widowControl/>
        <w:numPr>
          <w:ilvl w:val="0"/>
          <w:numId w:val="23"/>
        </w:numPr>
        <w:suppressLineNumbers w:val="0"/>
        <w:spacing w:before="0" w:beforeAutospacing="1" w:after="0" w:afterAutospacing="1"/>
        <w:ind w:left="1440" w:hanging="360"/>
      </w:pPr>
    </w:p>
    <w:p w14:paraId="6818556E">
      <w:pPr>
        <w:pStyle w:val="31"/>
        <w:keepNext w:val="0"/>
        <w:keepLines w:val="0"/>
        <w:widowControl/>
        <w:suppressLineNumbers w:val="0"/>
        <w:ind w:left="720"/>
      </w:pPr>
      <w:r>
        <w:t>使用智能手机的场景频繁，对移动应用依赖度高；</w:t>
      </w:r>
    </w:p>
    <w:p w14:paraId="7DE0682A">
      <w:pPr>
        <w:keepNext w:val="0"/>
        <w:keepLines w:val="0"/>
        <w:widowControl/>
        <w:numPr>
          <w:ilvl w:val="0"/>
          <w:numId w:val="23"/>
        </w:numPr>
        <w:suppressLineNumbers w:val="0"/>
        <w:spacing w:before="0" w:beforeAutospacing="1" w:after="0" w:afterAutospacing="1"/>
        <w:ind w:left="1440" w:hanging="360"/>
      </w:pPr>
    </w:p>
    <w:p w14:paraId="35D35149">
      <w:pPr>
        <w:keepNext w:val="0"/>
        <w:keepLines w:val="0"/>
        <w:widowControl/>
        <w:numPr>
          <w:ilvl w:val="0"/>
          <w:numId w:val="23"/>
        </w:numPr>
        <w:suppressLineNumbers w:val="0"/>
        <w:spacing w:before="0" w:beforeAutospacing="1" w:after="0" w:afterAutospacing="1"/>
        <w:ind w:left="1440" w:hanging="360"/>
      </w:pPr>
    </w:p>
    <w:p w14:paraId="01593084">
      <w:pPr>
        <w:pStyle w:val="31"/>
        <w:keepNext w:val="0"/>
        <w:keepLines w:val="0"/>
        <w:widowControl/>
        <w:suppressLineNumbers w:val="0"/>
        <w:ind w:left="720"/>
      </w:pPr>
      <w:r>
        <w:t>学习任务密集，活动繁多，需要科学规划时间；</w:t>
      </w:r>
    </w:p>
    <w:p w14:paraId="3A9A3AD2">
      <w:pPr>
        <w:keepNext w:val="0"/>
        <w:keepLines w:val="0"/>
        <w:widowControl/>
        <w:numPr>
          <w:ilvl w:val="0"/>
          <w:numId w:val="23"/>
        </w:numPr>
        <w:suppressLineNumbers w:val="0"/>
        <w:spacing w:before="0" w:beforeAutospacing="1" w:after="0" w:afterAutospacing="1"/>
        <w:ind w:left="1440" w:hanging="360"/>
      </w:pPr>
    </w:p>
    <w:p w14:paraId="4A4B014D">
      <w:pPr>
        <w:keepNext w:val="0"/>
        <w:keepLines w:val="0"/>
        <w:widowControl/>
        <w:numPr>
          <w:ilvl w:val="0"/>
          <w:numId w:val="23"/>
        </w:numPr>
        <w:suppressLineNumbers w:val="0"/>
        <w:spacing w:before="0" w:beforeAutospacing="1" w:after="0" w:afterAutospacing="1"/>
        <w:ind w:left="1440" w:hanging="360"/>
      </w:pPr>
    </w:p>
    <w:p w14:paraId="0BC03F41">
      <w:pPr>
        <w:pStyle w:val="31"/>
        <w:keepNext w:val="0"/>
        <w:keepLines w:val="0"/>
        <w:widowControl/>
        <w:suppressLineNumbers w:val="0"/>
        <w:ind w:left="720"/>
      </w:pPr>
      <w:r>
        <w:t>自律意识相对薄弱，容易受外部环境和娱乐因素影响；</w:t>
      </w:r>
    </w:p>
    <w:p w14:paraId="0CB662F3">
      <w:pPr>
        <w:keepNext w:val="0"/>
        <w:keepLines w:val="0"/>
        <w:widowControl/>
        <w:numPr>
          <w:ilvl w:val="0"/>
          <w:numId w:val="23"/>
        </w:numPr>
        <w:suppressLineNumbers w:val="0"/>
        <w:spacing w:before="0" w:beforeAutospacing="1" w:after="0" w:afterAutospacing="1"/>
        <w:ind w:left="1440" w:hanging="360"/>
      </w:pPr>
    </w:p>
    <w:p w14:paraId="435C5221">
      <w:pPr>
        <w:keepNext w:val="0"/>
        <w:keepLines w:val="0"/>
        <w:widowControl/>
        <w:numPr>
          <w:ilvl w:val="0"/>
          <w:numId w:val="23"/>
        </w:numPr>
        <w:suppressLineNumbers w:val="0"/>
        <w:spacing w:before="0" w:beforeAutospacing="1" w:after="0" w:afterAutospacing="1"/>
        <w:ind w:left="1440" w:hanging="360"/>
      </w:pPr>
    </w:p>
    <w:p w14:paraId="17F287FB">
      <w:pPr>
        <w:pStyle w:val="31"/>
        <w:keepNext w:val="0"/>
        <w:keepLines w:val="0"/>
        <w:widowControl/>
        <w:suppressLineNumbers w:val="0"/>
        <w:ind w:left="720"/>
      </w:pPr>
      <w:r>
        <w:t>对视觉化反馈、游戏化激励具有较高接受度；</w:t>
      </w:r>
    </w:p>
    <w:p w14:paraId="12ADA6A4">
      <w:pPr>
        <w:keepNext w:val="0"/>
        <w:keepLines w:val="0"/>
        <w:widowControl/>
        <w:numPr>
          <w:ilvl w:val="0"/>
          <w:numId w:val="23"/>
        </w:numPr>
        <w:suppressLineNumbers w:val="0"/>
        <w:spacing w:before="0" w:beforeAutospacing="1" w:after="0" w:afterAutospacing="1"/>
        <w:ind w:left="1440" w:hanging="360"/>
      </w:pPr>
    </w:p>
    <w:p w14:paraId="0B8B504E">
      <w:pPr>
        <w:keepNext w:val="0"/>
        <w:keepLines w:val="0"/>
        <w:widowControl/>
        <w:numPr>
          <w:ilvl w:val="0"/>
          <w:numId w:val="23"/>
        </w:numPr>
        <w:suppressLineNumbers w:val="0"/>
        <w:spacing w:before="0" w:beforeAutospacing="1" w:after="0" w:afterAutospacing="1"/>
        <w:ind w:left="1440" w:hanging="360"/>
      </w:pPr>
    </w:p>
    <w:p w14:paraId="2EE4C64A">
      <w:pPr>
        <w:pStyle w:val="31"/>
        <w:keepNext w:val="0"/>
        <w:keepLines w:val="0"/>
        <w:widowControl/>
        <w:suppressLineNumbers w:val="0"/>
        <w:ind w:left="720"/>
      </w:pPr>
      <w:r>
        <w:t>对校园学习资源存在集中访问需求。</w:t>
      </w:r>
    </w:p>
    <w:p w14:paraId="5AAAFEF2">
      <w:pPr>
        <w:keepNext w:val="0"/>
        <w:keepLines w:val="0"/>
        <w:widowControl/>
        <w:numPr>
          <w:ilvl w:val="0"/>
          <w:numId w:val="23"/>
        </w:numPr>
        <w:suppressLineNumbers w:val="0"/>
        <w:spacing w:before="0" w:beforeAutospacing="1" w:after="0" w:afterAutospacing="1"/>
        <w:ind w:left="1440" w:hanging="360"/>
      </w:pPr>
    </w:p>
    <w:p w14:paraId="703EAC99">
      <w:pPr>
        <w:pStyle w:val="31"/>
        <w:keepNext w:val="0"/>
        <w:keepLines w:val="0"/>
        <w:widowControl/>
        <w:suppressLineNumbers w:val="0"/>
      </w:pPr>
      <w:r>
        <w:t>此外，高校教师或辅导员也可能使用后台管理端维护学习资源、管理用户状态。</w:t>
      </w:r>
    </w:p>
    <w:p w14:paraId="7CDEA2E8">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4CDD4A77">
      <w:pPr>
        <w:pStyle w:val="5"/>
        <w:keepNext w:val="0"/>
        <w:keepLines w:val="0"/>
        <w:widowControl/>
        <w:suppressLineNumbers w:val="0"/>
      </w:pPr>
      <w:r>
        <w:rPr>
          <w:rStyle w:val="135"/>
          <w:b/>
          <w:bCs/>
        </w:rPr>
        <w:t>3.2.2 用户痛点分析</w:t>
      </w:r>
    </w:p>
    <w:p w14:paraId="5A023361">
      <w:pPr>
        <w:pStyle w:val="31"/>
        <w:keepNext w:val="0"/>
        <w:keepLines w:val="0"/>
        <w:widowControl/>
        <w:suppressLineNumbers w:val="0"/>
      </w:pPr>
      <w:r>
        <w:t>通过调研与文献分析，大学生普遍存在以下痛点：</w:t>
      </w:r>
    </w:p>
    <w:p w14:paraId="6884FCBE">
      <w:pPr>
        <w:keepNext w:val="0"/>
        <w:keepLines w:val="0"/>
        <w:widowControl/>
        <w:numPr>
          <w:ilvl w:val="0"/>
          <w:numId w:val="24"/>
        </w:numPr>
        <w:suppressLineNumbers w:val="0"/>
        <w:spacing w:before="0" w:beforeAutospacing="1" w:after="0" w:afterAutospacing="1"/>
        <w:ind w:left="1440" w:hanging="360"/>
      </w:pPr>
    </w:p>
    <w:p w14:paraId="45529D86">
      <w:pPr>
        <w:pStyle w:val="31"/>
        <w:keepNext w:val="0"/>
        <w:keepLines w:val="0"/>
        <w:widowControl/>
        <w:suppressLineNumbers w:val="0"/>
        <w:ind w:left="720"/>
      </w:pPr>
      <w:r>
        <w:rPr>
          <w:rStyle w:val="135"/>
        </w:rPr>
        <w:t>缺乏科学的学习规划机制</w:t>
      </w:r>
      <w:r>
        <w:t>：难以管理课程任务、作业、项目等多项事务。</w:t>
      </w:r>
    </w:p>
    <w:p w14:paraId="4855203E">
      <w:pPr>
        <w:keepNext w:val="0"/>
        <w:keepLines w:val="0"/>
        <w:widowControl/>
        <w:numPr>
          <w:ilvl w:val="0"/>
          <w:numId w:val="24"/>
        </w:numPr>
        <w:suppressLineNumbers w:val="0"/>
        <w:spacing w:before="0" w:beforeAutospacing="1" w:after="0" w:afterAutospacing="1"/>
        <w:ind w:left="1440" w:hanging="360"/>
      </w:pPr>
    </w:p>
    <w:p w14:paraId="6C8CEB47">
      <w:pPr>
        <w:keepNext w:val="0"/>
        <w:keepLines w:val="0"/>
        <w:widowControl/>
        <w:numPr>
          <w:ilvl w:val="0"/>
          <w:numId w:val="24"/>
        </w:numPr>
        <w:suppressLineNumbers w:val="0"/>
        <w:spacing w:before="0" w:beforeAutospacing="1" w:after="0" w:afterAutospacing="1"/>
        <w:ind w:left="1440" w:hanging="360"/>
      </w:pPr>
    </w:p>
    <w:p w14:paraId="13B8C851">
      <w:pPr>
        <w:pStyle w:val="31"/>
        <w:keepNext w:val="0"/>
        <w:keepLines w:val="0"/>
        <w:widowControl/>
        <w:suppressLineNumbers w:val="0"/>
        <w:ind w:left="720"/>
      </w:pPr>
      <w:r>
        <w:rPr>
          <w:rStyle w:val="135"/>
        </w:rPr>
        <w:t>专注能力不足</w:t>
      </w:r>
      <w:r>
        <w:t>：容易受手机通知、社交软件打断。</w:t>
      </w:r>
    </w:p>
    <w:p w14:paraId="2D815612">
      <w:pPr>
        <w:keepNext w:val="0"/>
        <w:keepLines w:val="0"/>
        <w:widowControl/>
        <w:numPr>
          <w:ilvl w:val="0"/>
          <w:numId w:val="24"/>
        </w:numPr>
        <w:suppressLineNumbers w:val="0"/>
        <w:spacing w:before="0" w:beforeAutospacing="1" w:after="0" w:afterAutospacing="1"/>
        <w:ind w:left="1440" w:hanging="360"/>
      </w:pPr>
    </w:p>
    <w:p w14:paraId="74587016">
      <w:pPr>
        <w:keepNext w:val="0"/>
        <w:keepLines w:val="0"/>
        <w:widowControl/>
        <w:numPr>
          <w:ilvl w:val="0"/>
          <w:numId w:val="24"/>
        </w:numPr>
        <w:suppressLineNumbers w:val="0"/>
        <w:spacing w:before="0" w:beforeAutospacing="1" w:after="0" w:afterAutospacing="1"/>
        <w:ind w:left="1440" w:hanging="360"/>
      </w:pPr>
    </w:p>
    <w:p w14:paraId="0D278E63">
      <w:pPr>
        <w:pStyle w:val="31"/>
        <w:keepNext w:val="0"/>
        <w:keepLines w:val="0"/>
        <w:widowControl/>
        <w:suppressLineNumbers w:val="0"/>
        <w:ind w:left="720"/>
      </w:pPr>
      <w:r>
        <w:rPr>
          <w:rStyle w:val="135"/>
        </w:rPr>
        <w:t>习惯养成缺乏监督与激励</w:t>
      </w:r>
      <w:r>
        <w:t>：如阅读、早起、运动等积极习惯往往难以持久。</w:t>
      </w:r>
    </w:p>
    <w:p w14:paraId="0049E381">
      <w:pPr>
        <w:keepNext w:val="0"/>
        <w:keepLines w:val="0"/>
        <w:widowControl/>
        <w:numPr>
          <w:ilvl w:val="0"/>
          <w:numId w:val="24"/>
        </w:numPr>
        <w:suppressLineNumbers w:val="0"/>
        <w:spacing w:before="0" w:beforeAutospacing="1" w:after="0" w:afterAutospacing="1"/>
        <w:ind w:left="1440" w:hanging="360"/>
      </w:pPr>
    </w:p>
    <w:p w14:paraId="79D20886">
      <w:pPr>
        <w:keepNext w:val="0"/>
        <w:keepLines w:val="0"/>
        <w:widowControl/>
        <w:numPr>
          <w:ilvl w:val="0"/>
          <w:numId w:val="24"/>
        </w:numPr>
        <w:suppressLineNumbers w:val="0"/>
        <w:spacing w:before="0" w:beforeAutospacing="1" w:after="0" w:afterAutospacing="1"/>
        <w:ind w:left="1440" w:hanging="360"/>
      </w:pPr>
    </w:p>
    <w:p w14:paraId="3387B781">
      <w:pPr>
        <w:pStyle w:val="31"/>
        <w:keepNext w:val="0"/>
        <w:keepLines w:val="0"/>
        <w:widowControl/>
        <w:suppressLineNumbers w:val="0"/>
        <w:ind w:left="720"/>
      </w:pPr>
      <w:r>
        <w:rPr>
          <w:rStyle w:val="135"/>
        </w:rPr>
        <w:t>学习资源分散且缺乏组织</w:t>
      </w:r>
      <w:r>
        <w:t>：难以获取校园相关资源或优质学习资料。</w:t>
      </w:r>
    </w:p>
    <w:p w14:paraId="20D18C8F">
      <w:pPr>
        <w:keepNext w:val="0"/>
        <w:keepLines w:val="0"/>
        <w:widowControl/>
        <w:numPr>
          <w:ilvl w:val="0"/>
          <w:numId w:val="24"/>
        </w:numPr>
        <w:suppressLineNumbers w:val="0"/>
        <w:spacing w:before="0" w:beforeAutospacing="1" w:after="0" w:afterAutospacing="1"/>
        <w:ind w:left="1440" w:hanging="360"/>
      </w:pPr>
    </w:p>
    <w:p w14:paraId="7ECD79CC">
      <w:pPr>
        <w:keepNext w:val="0"/>
        <w:keepLines w:val="0"/>
        <w:widowControl/>
        <w:numPr>
          <w:ilvl w:val="0"/>
          <w:numId w:val="24"/>
        </w:numPr>
        <w:suppressLineNumbers w:val="0"/>
        <w:spacing w:before="0" w:beforeAutospacing="1" w:after="0" w:afterAutospacing="1"/>
        <w:ind w:left="1440" w:hanging="360"/>
      </w:pPr>
    </w:p>
    <w:p w14:paraId="51A9904D">
      <w:pPr>
        <w:pStyle w:val="31"/>
        <w:keepNext w:val="0"/>
        <w:keepLines w:val="0"/>
        <w:widowControl/>
        <w:suppressLineNumbers w:val="0"/>
        <w:ind w:left="720"/>
      </w:pPr>
      <w:r>
        <w:rPr>
          <w:rStyle w:val="135"/>
        </w:rPr>
        <w:t>缺乏自我管理反馈</w:t>
      </w:r>
      <w:r>
        <w:t>：无法从长期数据中了解自己的变化趋势。</w:t>
      </w:r>
    </w:p>
    <w:p w14:paraId="37B2FB42">
      <w:pPr>
        <w:keepNext w:val="0"/>
        <w:keepLines w:val="0"/>
        <w:widowControl/>
        <w:numPr>
          <w:ilvl w:val="0"/>
          <w:numId w:val="24"/>
        </w:numPr>
        <w:suppressLineNumbers w:val="0"/>
        <w:spacing w:before="0" w:beforeAutospacing="1" w:after="0" w:afterAutospacing="1"/>
        <w:ind w:left="1440" w:hanging="360"/>
      </w:pPr>
    </w:p>
    <w:p w14:paraId="040E5F05">
      <w:pPr>
        <w:keepNext w:val="0"/>
        <w:keepLines w:val="0"/>
        <w:widowControl/>
        <w:numPr>
          <w:ilvl w:val="0"/>
          <w:numId w:val="24"/>
        </w:numPr>
        <w:suppressLineNumbers w:val="0"/>
        <w:spacing w:before="0" w:beforeAutospacing="1" w:after="0" w:afterAutospacing="1"/>
        <w:ind w:left="1440" w:hanging="360"/>
      </w:pPr>
    </w:p>
    <w:p w14:paraId="33327BC0">
      <w:pPr>
        <w:pStyle w:val="31"/>
        <w:keepNext w:val="0"/>
        <w:keepLines w:val="0"/>
        <w:widowControl/>
        <w:suppressLineNumbers w:val="0"/>
        <w:ind w:left="720"/>
      </w:pPr>
      <w:r>
        <w:rPr>
          <w:rStyle w:val="135"/>
        </w:rPr>
        <w:t>缺乏社交激励作用</w:t>
      </w:r>
      <w:r>
        <w:t>：大学生对同伴监督敏感，而现有工具缺少好友互助功能。</w:t>
      </w:r>
    </w:p>
    <w:p w14:paraId="1E79F975">
      <w:pPr>
        <w:keepNext w:val="0"/>
        <w:keepLines w:val="0"/>
        <w:widowControl/>
        <w:numPr>
          <w:ilvl w:val="0"/>
          <w:numId w:val="24"/>
        </w:numPr>
        <w:suppressLineNumbers w:val="0"/>
        <w:spacing w:before="0" w:beforeAutospacing="1" w:after="0" w:afterAutospacing="1"/>
        <w:ind w:left="1440" w:hanging="360"/>
      </w:pPr>
    </w:p>
    <w:p w14:paraId="1E74102E">
      <w:pPr>
        <w:pStyle w:val="31"/>
        <w:keepNext w:val="0"/>
        <w:keepLines w:val="0"/>
        <w:widowControl/>
        <w:suppressLineNumbers w:val="0"/>
      </w:pPr>
      <w:r>
        <w:t>基于上述痛点，本系统应提供任务规划、专注计时、习惯管理、资源整合、数据可视化与社交激励机制。</w:t>
      </w:r>
    </w:p>
    <w:p w14:paraId="74B18346">
      <w:pPr>
        <w:keepNext w:val="0"/>
        <w:keepLines w:val="0"/>
        <w:widowControl/>
        <w:suppressLineNumbers w:val="0"/>
      </w:pPr>
    </w:p>
    <w:p w14:paraId="0AA58B28">
      <w:pPr>
        <w:pStyle w:val="5"/>
        <w:keepNext w:val="0"/>
        <w:keepLines w:val="0"/>
        <w:widowControl/>
        <w:suppressLineNumbers w:val="0"/>
      </w:pPr>
      <w:r>
        <w:rPr>
          <w:rStyle w:val="135"/>
          <w:b/>
          <w:bCs/>
        </w:rPr>
        <w:t>3.2.3 使用场景分析</w:t>
      </w:r>
    </w:p>
    <w:p w14:paraId="12A733C9">
      <w:pPr>
        <w:pStyle w:val="31"/>
        <w:keepNext w:val="0"/>
        <w:keepLines w:val="0"/>
        <w:widowControl/>
        <w:suppressLineNumbers w:val="0"/>
      </w:pPr>
      <w:r>
        <w:t>以下列举常见使用场景，进一步明确系统需求：</w:t>
      </w:r>
    </w:p>
    <w:p w14:paraId="61BCF540">
      <w:pPr>
        <w:pStyle w:val="6"/>
        <w:keepNext w:val="0"/>
        <w:keepLines w:val="0"/>
        <w:widowControl/>
        <w:suppressLineNumbers w:val="0"/>
      </w:pPr>
      <w:r>
        <w:t>场景一：规划课程作业</w:t>
      </w:r>
    </w:p>
    <w:p w14:paraId="0587AE75">
      <w:pPr>
        <w:pStyle w:val="31"/>
        <w:keepNext w:val="0"/>
        <w:keepLines w:val="0"/>
        <w:widowControl/>
        <w:suppressLineNumbers w:val="0"/>
      </w:pPr>
      <w:r>
        <w:t>学生在开学初录入各课程的重要作业或项目，并设置截止时间与提醒，系统会生成任务清单和日程计划。</w:t>
      </w:r>
    </w:p>
    <w:p w14:paraId="08F1CF65">
      <w:pPr>
        <w:pStyle w:val="6"/>
        <w:keepNext w:val="0"/>
        <w:keepLines w:val="0"/>
        <w:widowControl/>
        <w:suppressLineNumbers w:val="0"/>
      </w:pPr>
      <w:r>
        <w:t>场景二：进行番茄专注训练</w:t>
      </w:r>
    </w:p>
    <w:p w14:paraId="5CE11F75">
      <w:pPr>
        <w:pStyle w:val="31"/>
        <w:keepNext w:val="0"/>
        <w:keepLines w:val="0"/>
        <w:widowControl/>
        <w:suppressLineNumbers w:val="0"/>
      </w:pPr>
      <w:r>
        <w:t>学生希望专心完成学习任务，使用系统启动番茄钟，系统自动计时、记录中断次数与实际专注时长，并生成学习报告。</w:t>
      </w:r>
    </w:p>
    <w:p w14:paraId="674B3A80">
      <w:pPr>
        <w:pStyle w:val="6"/>
        <w:keepNext w:val="0"/>
        <w:keepLines w:val="0"/>
        <w:widowControl/>
        <w:suppressLineNumbers w:val="0"/>
      </w:pPr>
      <w:r>
        <w:t>场景三：每日习惯打卡</w:t>
      </w:r>
    </w:p>
    <w:p w14:paraId="648AC4EE">
      <w:pPr>
        <w:pStyle w:val="31"/>
        <w:keepNext w:val="0"/>
        <w:keepLines w:val="0"/>
        <w:widowControl/>
        <w:suppressLineNumbers w:val="0"/>
      </w:pPr>
      <w:r>
        <w:t>学生希望坚持阅读或运动，通过系统创建习惯并每日打卡，系统统计连续天数并激励用户坚持。</w:t>
      </w:r>
    </w:p>
    <w:p w14:paraId="15422EE2">
      <w:pPr>
        <w:pStyle w:val="6"/>
        <w:keepNext w:val="0"/>
        <w:keepLines w:val="0"/>
        <w:widowControl/>
        <w:suppressLineNumbers w:val="0"/>
      </w:pPr>
      <w:r>
        <w:t>场景四：查看学习资源</w:t>
      </w:r>
    </w:p>
    <w:p w14:paraId="3B76DD90">
      <w:pPr>
        <w:pStyle w:val="31"/>
        <w:keepNext w:val="0"/>
        <w:keepLines w:val="0"/>
        <w:widowControl/>
        <w:suppressLineNumbers w:val="0"/>
      </w:pPr>
      <w:r>
        <w:t>学生希望获取校园资源、在线课程或学习网站，通过资源模块快速访问。</w:t>
      </w:r>
    </w:p>
    <w:p w14:paraId="5787A140">
      <w:pPr>
        <w:pStyle w:val="6"/>
        <w:keepNext w:val="0"/>
        <w:keepLines w:val="0"/>
        <w:widowControl/>
        <w:suppressLineNumbers w:val="0"/>
      </w:pPr>
      <w:r>
        <w:t>场景五：好友监督激励</w:t>
      </w:r>
    </w:p>
    <w:p w14:paraId="3A094EB9">
      <w:pPr>
        <w:pStyle w:val="31"/>
        <w:keepNext w:val="0"/>
        <w:keepLines w:val="0"/>
        <w:widowControl/>
        <w:suppressLineNumbers w:val="0"/>
      </w:pPr>
      <w:r>
        <w:t>学生可以添加好友，浏览好友动态，实现互相监督和激励。</w:t>
      </w:r>
    </w:p>
    <w:p w14:paraId="5FEB689E">
      <w:pPr>
        <w:pStyle w:val="6"/>
        <w:keepNext w:val="0"/>
        <w:keepLines w:val="0"/>
        <w:widowControl/>
        <w:suppressLineNumbers w:val="0"/>
      </w:pPr>
      <w:r>
        <w:t>场景六：管理员维护内容</w:t>
      </w:r>
    </w:p>
    <w:p w14:paraId="6DB08B56">
      <w:pPr>
        <w:pStyle w:val="31"/>
        <w:keepNext w:val="0"/>
        <w:keepLines w:val="0"/>
        <w:widowControl/>
        <w:suppressLineNumbers w:val="0"/>
      </w:pPr>
      <w:r>
        <w:t>管理员可在后台管理端维护学习资源、配置成就徽章、查看用户数据。</w:t>
      </w:r>
    </w:p>
    <w:p w14:paraId="2C217A01">
      <w:pPr>
        <w:pStyle w:val="31"/>
        <w:keepNext w:val="0"/>
        <w:keepLines w:val="0"/>
        <w:widowControl/>
        <w:suppressLineNumbers w:val="0"/>
      </w:pPr>
      <w:r>
        <w:t>这些场景定义了系统需要覆盖的核心功能。</w:t>
      </w:r>
    </w:p>
    <w:p w14:paraId="18A6B2D2">
      <w:pPr>
        <w:keepNext w:val="0"/>
        <w:keepLines w:val="0"/>
        <w:widowControl/>
        <w:suppressLineNumbers w:val="0"/>
      </w:pPr>
    </w:p>
    <w:p w14:paraId="7C34732B">
      <w:pPr>
        <w:pStyle w:val="4"/>
        <w:keepNext w:val="0"/>
        <w:keepLines w:val="0"/>
        <w:widowControl/>
        <w:suppressLineNumbers w:val="0"/>
      </w:pPr>
      <w:r>
        <w:rPr>
          <w:rStyle w:val="135"/>
          <w:b/>
          <w:bCs/>
        </w:rPr>
        <w:t>3.3 功能需求分析</w:t>
      </w:r>
    </w:p>
    <w:p w14:paraId="3D5103E1">
      <w:pPr>
        <w:pStyle w:val="31"/>
        <w:keepNext w:val="0"/>
        <w:keepLines w:val="0"/>
        <w:widowControl/>
        <w:suppressLineNumbers w:val="0"/>
      </w:pPr>
      <w:r>
        <w:t>功能需求是系统必须实现的具体能力，根据用户角色可分为普通用户端（Android）和管理端（Web）。本节将从模块级的角度详细阐述需求。</w:t>
      </w:r>
    </w:p>
    <w:p w14:paraId="43A5A2BD">
      <w:pPr>
        <w:keepNext w:val="0"/>
        <w:keepLines w:val="0"/>
        <w:widowControl/>
        <w:suppressLineNumbers w:val="0"/>
      </w:pPr>
    </w:p>
    <w:p w14:paraId="4FB14985">
      <w:pPr>
        <w:pStyle w:val="5"/>
        <w:keepNext w:val="0"/>
        <w:keepLines w:val="0"/>
        <w:widowControl/>
        <w:suppressLineNumbers w:val="0"/>
      </w:pPr>
      <w:r>
        <w:rPr>
          <w:rStyle w:val="135"/>
          <w:b/>
          <w:bCs/>
        </w:rPr>
        <w:t>3.3.1 用户端（Android）功能需求</w:t>
      </w:r>
    </w:p>
    <w:p w14:paraId="7A71D6BC">
      <w:pPr>
        <w:pStyle w:val="31"/>
        <w:keepNext w:val="0"/>
        <w:keepLines w:val="0"/>
        <w:widowControl/>
        <w:suppressLineNumbers w:val="0"/>
      </w:pPr>
      <w:r>
        <w:t>用户端为学生使用频率最高的部分，其核心功能包括：</w:t>
      </w:r>
    </w:p>
    <w:p w14:paraId="2C875BFC">
      <w:pPr>
        <w:keepNext w:val="0"/>
        <w:keepLines w:val="0"/>
        <w:widowControl/>
        <w:suppressLineNumbers w:val="0"/>
      </w:pPr>
    </w:p>
    <w:p w14:paraId="16EF97B7">
      <w:pPr>
        <w:pStyle w:val="6"/>
        <w:keepNext w:val="0"/>
        <w:keepLines w:val="0"/>
        <w:widowControl/>
        <w:suppressLineNumbers w:val="0"/>
      </w:pPr>
      <w:r>
        <w:t>（1）用户注册与登录</w:t>
      </w:r>
    </w:p>
    <w:p w14:paraId="4B5128FA">
      <w:pPr>
        <w:keepNext w:val="0"/>
        <w:keepLines w:val="0"/>
        <w:widowControl/>
        <w:numPr>
          <w:ilvl w:val="0"/>
          <w:numId w:val="25"/>
        </w:numPr>
        <w:suppressLineNumbers w:val="0"/>
        <w:spacing w:before="0" w:beforeAutospacing="1" w:after="0" w:afterAutospacing="1"/>
        <w:ind w:left="1440" w:hanging="360"/>
      </w:pPr>
    </w:p>
    <w:p w14:paraId="061FB156">
      <w:pPr>
        <w:pStyle w:val="31"/>
        <w:keepNext w:val="0"/>
        <w:keepLines w:val="0"/>
        <w:widowControl/>
        <w:suppressLineNumbers w:val="0"/>
        <w:ind w:left="720"/>
      </w:pPr>
      <w:r>
        <w:t>通过邮箱或学号注册账号；</w:t>
      </w:r>
    </w:p>
    <w:p w14:paraId="17B015F1">
      <w:pPr>
        <w:keepNext w:val="0"/>
        <w:keepLines w:val="0"/>
        <w:widowControl/>
        <w:numPr>
          <w:ilvl w:val="0"/>
          <w:numId w:val="25"/>
        </w:numPr>
        <w:suppressLineNumbers w:val="0"/>
        <w:spacing w:before="0" w:beforeAutospacing="1" w:after="0" w:afterAutospacing="1"/>
        <w:ind w:left="1440" w:hanging="360"/>
      </w:pPr>
    </w:p>
    <w:p w14:paraId="00CB92C1">
      <w:pPr>
        <w:keepNext w:val="0"/>
        <w:keepLines w:val="0"/>
        <w:widowControl/>
        <w:numPr>
          <w:ilvl w:val="0"/>
          <w:numId w:val="25"/>
        </w:numPr>
        <w:suppressLineNumbers w:val="0"/>
        <w:spacing w:before="0" w:beforeAutospacing="1" w:after="0" w:afterAutospacing="1"/>
        <w:ind w:left="1440" w:hanging="360"/>
      </w:pPr>
    </w:p>
    <w:p w14:paraId="226B364E">
      <w:pPr>
        <w:pStyle w:val="31"/>
        <w:keepNext w:val="0"/>
        <w:keepLines w:val="0"/>
        <w:widowControl/>
        <w:suppressLineNumbers w:val="0"/>
        <w:ind w:left="720"/>
      </w:pPr>
      <w:r>
        <w:t>支持密码登录；</w:t>
      </w:r>
    </w:p>
    <w:p w14:paraId="4A7BB00A">
      <w:pPr>
        <w:keepNext w:val="0"/>
        <w:keepLines w:val="0"/>
        <w:widowControl/>
        <w:numPr>
          <w:ilvl w:val="0"/>
          <w:numId w:val="25"/>
        </w:numPr>
        <w:suppressLineNumbers w:val="0"/>
        <w:spacing w:before="0" w:beforeAutospacing="1" w:after="0" w:afterAutospacing="1"/>
        <w:ind w:left="1440" w:hanging="360"/>
      </w:pPr>
    </w:p>
    <w:p w14:paraId="4CDAAA49">
      <w:pPr>
        <w:keepNext w:val="0"/>
        <w:keepLines w:val="0"/>
        <w:widowControl/>
        <w:numPr>
          <w:ilvl w:val="0"/>
          <w:numId w:val="25"/>
        </w:numPr>
        <w:suppressLineNumbers w:val="0"/>
        <w:spacing w:before="0" w:beforeAutospacing="1" w:after="0" w:afterAutospacing="1"/>
        <w:ind w:left="1440" w:hanging="360"/>
      </w:pPr>
    </w:p>
    <w:p w14:paraId="58ADC475">
      <w:pPr>
        <w:pStyle w:val="31"/>
        <w:keepNext w:val="0"/>
        <w:keepLines w:val="0"/>
        <w:widowControl/>
        <w:suppressLineNumbers w:val="0"/>
        <w:ind w:left="720"/>
      </w:pPr>
      <w:r>
        <w:t>用户类型默认为 student。</w:t>
      </w:r>
    </w:p>
    <w:p w14:paraId="1D739BCF">
      <w:pPr>
        <w:keepNext w:val="0"/>
        <w:keepLines w:val="0"/>
        <w:widowControl/>
        <w:numPr>
          <w:ilvl w:val="0"/>
          <w:numId w:val="25"/>
        </w:numPr>
        <w:suppressLineNumbers w:val="0"/>
        <w:spacing w:before="0" w:beforeAutospacing="1" w:after="0" w:afterAutospacing="1"/>
        <w:ind w:left="1440" w:hanging="360"/>
      </w:pPr>
    </w:p>
    <w:p w14:paraId="7AFCCAF1">
      <w:pPr>
        <w:pStyle w:val="31"/>
        <w:keepNext w:val="0"/>
        <w:keepLines w:val="0"/>
        <w:widowControl/>
        <w:suppressLineNumbers w:val="0"/>
      </w:pPr>
      <w:r>
        <w:t>数据库表：</w:t>
      </w:r>
      <w:r>
        <w:rPr>
          <w:rStyle w:val="137"/>
        </w:rPr>
        <w:t>campus_user</w:t>
      </w:r>
    </w:p>
    <w:p w14:paraId="53E91E74">
      <w:pPr>
        <w:keepNext w:val="0"/>
        <w:keepLines w:val="0"/>
        <w:widowControl/>
        <w:suppressLineNumbers w:val="0"/>
      </w:pPr>
    </w:p>
    <w:p w14:paraId="5196E73B">
      <w:pPr>
        <w:pStyle w:val="6"/>
        <w:keepNext w:val="0"/>
        <w:keepLines w:val="0"/>
        <w:widowControl/>
        <w:suppressLineNumbers w:val="0"/>
      </w:pPr>
      <w:r>
        <w:t>（2）任务管理模块</w:t>
      </w:r>
    </w:p>
    <w:p w14:paraId="367FBBC9">
      <w:pPr>
        <w:pStyle w:val="31"/>
        <w:keepNext w:val="0"/>
        <w:keepLines w:val="0"/>
        <w:widowControl/>
        <w:suppressLineNumbers w:val="0"/>
      </w:pPr>
      <w:r>
        <w:t>主要功能包括：</w:t>
      </w:r>
    </w:p>
    <w:p w14:paraId="60C7182F">
      <w:pPr>
        <w:keepNext w:val="0"/>
        <w:keepLines w:val="0"/>
        <w:widowControl/>
        <w:numPr>
          <w:ilvl w:val="0"/>
          <w:numId w:val="26"/>
        </w:numPr>
        <w:suppressLineNumbers w:val="0"/>
        <w:spacing w:before="0" w:beforeAutospacing="1" w:after="0" w:afterAutospacing="1"/>
        <w:ind w:left="1440" w:hanging="360"/>
      </w:pPr>
    </w:p>
    <w:p w14:paraId="1ED6F4A4">
      <w:pPr>
        <w:pStyle w:val="31"/>
        <w:keepNext w:val="0"/>
        <w:keepLines w:val="0"/>
        <w:widowControl/>
        <w:suppressLineNumbers w:val="0"/>
        <w:ind w:left="720"/>
      </w:pPr>
      <w:r>
        <w:t>创建、编辑、删除任务；</w:t>
      </w:r>
    </w:p>
    <w:p w14:paraId="1F6CB0B8">
      <w:pPr>
        <w:keepNext w:val="0"/>
        <w:keepLines w:val="0"/>
        <w:widowControl/>
        <w:numPr>
          <w:ilvl w:val="0"/>
          <w:numId w:val="26"/>
        </w:numPr>
        <w:suppressLineNumbers w:val="0"/>
        <w:spacing w:before="0" w:beforeAutospacing="1" w:after="0" w:afterAutospacing="1"/>
        <w:ind w:left="1440" w:hanging="360"/>
      </w:pPr>
    </w:p>
    <w:p w14:paraId="65DD730F">
      <w:pPr>
        <w:keepNext w:val="0"/>
        <w:keepLines w:val="0"/>
        <w:widowControl/>
        <w:numPr>
          <w:ilvl w:val="0"/>
          <w:numId w:val="26"/>
        </w:numPr>
        <w:suppressLineNumbers w:val="0"/>
        <w:spacing w:before="0" w:beforeAutospacing="1" w:after="0" w:afterAutospacing="1"/>
        <w:ind w:left="1440" w:hanging="360"/>
      </w:pPr>
    </w:p>
    <w:p w14:paraId="1C01133D">
      <w:pPr>
        <w:pStyle w:val="31"/>
        <w:keepNext w:val="0"/>
        <w:keepLines w:val="0"/>
        <w:widowControl/>
        <w:suppressLineNumbers w:val="0"/>
        <w:ind w:left="720"/>
      </w:pPr>
      <w:r>
        <w:t>设置截止时间、优先级、分类等；</w:t>
      </w:r>
    </w:p>
    <w:p w14:paraId="4B6C945B">
      <w:pPr>
        <w:keepNext w:val="0"/>
        <w:keepLines w:val="0"/>
        <w:widowControl/>
        <w:numPr>
          <w:ilvl w:val="0"/>
          <w:numId w:val="26"/>
        </w:numPr>
        <w:suppressLineNumbers w:val="0"/>
        <w:spacing w:before="0" w:beforeAutospacing="1" w:after="0" w:afterAutospacing="1"/>
        <w:ind w:left="1440" w:hanging="360"/>
      </w:pPr>
    </w:p>
    <w:p w14:paraId="0394947B">
      <w:pPr>
        <w:keepNext w:val="0"/>
        <w:keepLines w:val="0"/>
        <w:widowControl/>
        <w:numPr>
          <w:ilvl w:val="0"/>
          <w:numId w:val="26"/>
        </w:numPr>
        <w:suppressLineNumbers w:val="0"/>
        <w:spacing w:before="0" w:beforeAutospacing="1" w:after="0" w:afterAutospacing="1"/>
        <w:ind w:left="1440" w:hanging="360"/>
      </w:pPr>
    </w:p>
    <w:p w14:paraId="0A84D1FC">
      <w:pPr>
        <w:pStyle w:val="31"/>
        <w:keepNext w:val="0"/>
        <w:keepLines w:val="0"/>
        <w:widowControl/>
        <w:suppressLineNumbers w:val="0"/>
        <w:ind w:left="720"/>
      </w:pPr>
      <w:r>
        <w:t>查看任务状态（待办、进行中、完成等）；</w:t>
      </w:r>
    </w:p>
    <w:p w14:paraId="3D352541">
      <w:pPr>
        <w:keepNext w:val="0"/>
        <w:keepLines w:val="0"/>
        <w:widowControl/>
        <w:numPr>
          <w:ilvl w:val="0"/>
          <w:numId w:val="26"/>
        </w:numPr>
        <w:suppressLineNumbers w:val="0"/>
        <w:spacing w:before="0" w:beforeAutospacing="1" w:after="0" w:afterAutospacing="1"/>
        <w:ind w:left="1440" w:hanging="360"/>
      </w:pPr>
    </w:p>
    <w:p w14:paraId="0B2A5D27">
      <w:pPr>
        <w:keepNext w:val="0"/>
        <w:keepLines w:val="0"/>
        <w:widowControl/>
        <w:numPr>
          <w:ilvl w:val="0"/>
          <w:numId w:val="26"/>
        </w:numPr>
        <w:suppressLineNumbers w:val="0"/>
        <w:spacing w:before="0" w:beforeAutospacing="1" w:after="0" w:afterAutospacing="1"/>
        <w:ind w:left="1440" w:hanging="360"/>
      </w:pPr>
    </w:p>
    <w:p w14:paraId="68D13EBD">
      <w:pPr>
        <w:pStyle w:val="31"/>
        <w:keepNext w:val="0"/>
        <w:keepLines w:val="0"/>
        <w:widowControl/>
        <w:suppressLineNumbers w:val="0"/>
        <w:ind w:left="720"/>
      </w:pPr>
      <w:r>
        <w:t>任务提醒与到期提醒；</w:t>
      </w:r>
    </w:p>
    <w:p w14:paraId="1AA68D48">
      <w:pPr>
        <w:keepNext w:val="0"/>
        <w:keepLines w:val="0"/>
        <w:widowControl/>
        <w:numPr>
          <w:ilvl w:val="0"/>
          <w:numId w:val="26"/>
        </w:numPr>
        <w:suppressLineNumbers w:val="0"/>
        <w:spacing w:before="0" w:beforeAutospacing="1" w:after="0" w:afterAutospacing="1"/>
        <w:ind w:left="1440" w:hanging="360"/>
      </w:pPr>
    </w:p>
    <w:p w14:paraId="6CE054F7">
      <w:pPr>
        <w:keepNext w:val="0"/>
        <w:keepLines w:val="0"/>
        <w:widowControl/>
        <w:numPr>
          <w:ilvl w:val="0"/>
          <w:numId w:val="26"/>
        </w:numPr>
        <w:suppressLineNumbers w:val="0"/>
        <w:spacing w:before="0" w:beforeAutospacing="1" w:after="0" w:afterAutospacing="1"/>
        <w:ind w:left="1440" w:hanging="360"/>
      </w:pPr>
    </w:p>
    <w:p w14:paraId="02DCAE5A">
      <w:pPr>
        <w:pStyle w:val="31"/>
        <w:keepNext w:val="0"/>
        <w:keepLines w:val="0"/>
        <w:widowControl/>
        <w:suppressLineNumbers w:val="0"/>
        <w:ind w:left="720"/>
      </w:pPr>
      <w:r>
        <w:t>统计任务完成率。</w:t>
      </w:r>
    </w:p>
    <w:p w14:paraId="43BE0CD9">
      <w:pPr>
        <w:keepNext w:val="0"/>
        <w:keepLines w:val="0"/>
        <w:widowControl/>
        <w:numPr>
          <w:ilvl w:val="0"/>
          <w:numId w:val="26"/>
        </w:numPr>
        <w:suppressLineNumbers w:val="0"/>
        <w:spacing w:before="0" w:beforeAutospacing="1" w:after="0" w:afterAutospacing="1"/>
        <w:ind w:left="1440" w:hanging="360"/>
      </w:pPr>
    </w:p>
    <w:p w14:paraId="76088DB3">
      <w:pPr>
        <w:pStyle w:val="31"/>
        <w:keepNext w:val="0"/>
        <w:keepLines w:val="0"/>
        <w:widowControl/>
        <w:suppressLineNumbers w:val="0"/>
      </w:pPr>
      <w:r>
        <w:t>相关数据库：</w:t>
      </w:r>
      <w:r>
        <w:br w:type="textWrapping"/>
      </w:r>
      <w:r>
        <w:rPr>
          <w:rStyle w:val="137"/>
        </w:rPr>
        <w:t>task_focus</w:t>
      </w:r>
      <w:r>
        <w:t>、</w:t>
      </w:r>
      <w:r>
        <w:rPr>
          <w:rStyle w:val="137"/>
        </w:rPr>
        <w:t>focus_record</w:t>
      </w:r>
      <w:r>
        <w:t>、</w:t>
      </w:r>
      <w:r>
        <w:rPr>
          <w:rStyle w:val="137"/>
        </w:rPr>
        <w:t>notification_center</w:t>
      </w:r>
    </w:p>
    <w:p w14:paraId="33901625">
      <w:pPr>
        <w:keepNext w:val="0"/>
        <w:keepLines w:val="0"/>
        <w:widowControl/>
        <w:suppressLineNumbers w:val="0"/>
      </w:pPr>
    </w:p>
    <w:p w14:paraId="3ED58C25">
      <w:pPr>
        <w:pStyle w:val="6"/>
        <w:keepNext w:val="0"/>
        <w:keepLines w:val="0"/>
        <w:widowControl/>
        <w:suppressLineNumbers w:val="0"/>
      </w:pPr>
      <w:r>
        <w:t>（3）番茄专注计时模块</w:t>
      </w:r>
    </w:p>
    <w:p w14:paraId="6891E4BB">
      <w:pPr>
        <w:pStyle w:val="31"/>
        <w:keepNext w:val="0"/>
        <w:keepLines w:val="0"/>
        <w:widowControl/>
        <w:suppressLineNumbers w:val="0"/>
      </w:pPr>
      <w:r>
        <w:t>包括：</w:t>
      </w:r>
    </w:p>
    <w:p w14:paraId="0BE6A663">
      <w:pPr>
        <w:keepNext w:val="0"/>
        <w:keepLines w:val="0"/>
        <w:widowControl/>
        <w:numPr>
          <w:ilvl w:val="0"/>
          <w:numId w:val="27"/>
        </w:numPr>
        <w:suppressLineNumbers w:val="0"/>
        <w:spacing w:before="0" w:beforeAutospacing="1" w:after="0" w:afterAutospacing="1"/>
        <w:ind w:left="1440" w:hanging="360"/>
      </w:pPr>
    </w:p>
    <w:p w14:paraId="269398CF">
      <w:pPr>
        <w:pStyle w:val="31"/>
        <w:keepNext w:val="0"/>
        <w:keepLines w:val="0"/>
        <w:widowControl/>
        <w:suppressLineNumbers w:val="0"/>
        <w:ind w:left="720"/>
      </w:pPr>
      <w:r>
        <w:t>番茄钟开始、暂停、结束；</w:t>
      </w:r>
    </w:p>
    <w:p w14:paraId="586690E2">
      <w:pPr>
        <w:keepNext w:val="0"/>
        <w:keepLines w:val="0"/>
        <w:widowControl/>
        <w:numPr>
          <w:ilvl w:val="0"/>
          <w:numId w:val="27"/>
        </w:numPr>
        <w:suppressLineNumbers w:val="0"/>
        <w:spacing w:before="0" w:beforeAutospacing="1" w:after="0" w:afterAutospacing="1"/>
        <w:ind w:left="1440" w:hanging="360"/>
      </w:pPr>
    </w:p>
    <w:p w14:paraId="60CBC1FE">
      <w:pPr>
        <w:keepNext w:val="0"/>
        <w:keepLines w:val="0"/>
        <w:widowControl/>
        <w:numPr>
          <w:ilvl w:val="0"/>
          <w:numId w:val="27"/>
        </w:numPr>
        <w:suppressLineNumbers w:val="0"/>
        <w:spacing w:before="0" w:beforeAutospacing="1" w:after="0" w:afterAutospacing="1"/>
        <w:ind w:left="1440" w:hanging="360"/>
      </w:pPr>
    </w:p>
    <w:p w14:paraId="02BC8621">
      <w:pPr>
        <w:pStyle w:val="31"/>
        <w:keepNext w:val="0"/>
        <w:keepLines w:val="0"/>
        <w:widowControl/>
        <w:suppressLineNumbers w:val="0"/>
        <w:ind w:left="720"/>
      </w:pPr>
      <w:r>
        <w:t>记录专注时长、任务关联、中断次数；</w:t>
      </w:r>
    </w:p>
    <w:p w14:paraId="4A8FCFCC">
      <w:pPr>
        <w:keepNext w:val="0"/>
        <w:keepLines w:val="0"/>
        <w:widowControl/>
        <w:numPr>
          <w:ilvl w:val="0"/>
          <w:numId w:val="27"/>
        </w:numPr>
        <w:suppressLineNumbers w:val="0"/>
        <w:spacing w:before="0" w:beforeAutospacing="1" w:after="0" w:afterAutospacing="1"/>
        <w:ind w:left="1440" w:hanging="360"/>
      </w:pPr>
    </w:p>
    <w:p w14:paraId="52AF579E">
      <w:pPr>
        <w:keepNext w:val="0"/>
        <w:keepLines w:val="0"/>
        <w:widowControl/>
        <w:numPr>
          <w:ilvl w:val="0"/>
          <w:numId w:val="27"/>
        </w:numPr>
        <w:suppressLineNumbers w:val="0"/>
        <w:spacing w:before="0" w:beforeAutospacing="1" w:after="0" w:afterAutospacing="1"/>
        <w:ind w:left="1440" w:hanging="360"/>
      </w:pPr>
    </w:p>
    <w:p w14:paraId="11C270DD">
      <w:pPr>
        <w:pStyle w:val="31"/>
        <w:keepNext w:val="0"/>
        <w:keepLines w:val="0"/>
        <w:widowControl/>
        <w:suppressLineNumbers w:val="0"/>
        <w:ind w:left="720"/>
      </w:pPr>
      <w:r>
        <w:t>支持自定义专注时长与休息时长；</w:t>
      </w:r>
    </w:p>
    <w:p w14:paraId="489F566D">
      <w:pPr>
        <w:keepNext w:val="0"/>
        <w:keepLines w:val="0"/>
        <w:widowControl/>
        <w:numPr>
          <w:ilvl w:val="0"/>
          <w:numId w:val="27"/>
        </w:numPr>
        <w:suppressLineNumbers w:val="0"/>
        <w:spacing w:before="0" w:beforeAutospacing="1" w:after="0" w:afterAutospacing="1"/>
        <w:ind w:left="1440" w:hanging="360"/>
      </w:pPr>
    </w:p>
    <w:p w14:paraId="34AD968E">
      <w:pPr>
        <w:keepNext w:val="0"/>
        <w:keepLines w:val="0"/>
        <w:widowControl/>
        <w:numPr>
          <w:ilvl w:val="0"/>
          <w:numId w:val="27"/>
        </w:numPr>
        <w:suppressLineNumbers w:val="0"/>
        <w:spacing w:before="0" w:beforeAutospacing="1" w:after="0" w:afterAutospacing="1"/>
        <w:ind w:left="1440" w:hanging="360"/>
      </w:pPr>
    </w:p>
    <w:p w14:paraId="29B3C5E7">
      <w:pPr>
        <w:pStyle w:val="31"/>
        <w:keepNext w:val="0"/>
        <w:keepLines w:val="0"/>
        <w:widowControl/>
        <w:suppressLineNumbers w:val="0"/>
        <w:ind w:left="720"/>
      </w:pPr>
      <w:r>
        <w:t>生成专注历史记录与趋势图。</w:t>
      </w:r>
    </w:p>
    <w:p w14:paraId="09E8DE4C">
      <w:pPr>
        <w:keepNext w:val="0"/>
        <w:keepLines w:val="0"/>
        <w:widowControl/>
        <w:numPr>
          <w:ilvl w:val="0"/>
          <w:numId w:val="27"/>
        </w:numPr>
        <w:suppressLineNumbers w:val="0"/>
        <w:spacing w:before="0" w:beforeAutospacing="1" w:after="0" w:afterAutospacing="1"/>
        <w:ind w:left="1440" w:hanging="360"/>
      </w:pPr>
    </w:p>
    <w:p w14:paraId="1B0FCA6C">
      <w:pPr>
        <w:pStyle w:val="31"/>
        <w:keepNext w:val="0"/>
        <w:keepLines w:val="0"/>
        <w:widowControl/>
        <w:suppressLineNumbers w:val="0"/>
      </w:pPr>
      <w:r>
        <w:t>数据库：</w:t>
      </w:r>
      <w:r>
        <w:br w:type="textWrapping"/>
      </w:r>
      <w:r>
        <w:rPr>
          <w:rStyle w:val="137"/>
        </w:rPr>
        <w:t>focus_record</w:t>
      </w:r>
    </w:p>
    <w:p w14:paraId="2F607D9E">
      <w:pPr>
        <w:keepNext w:val="0"/>
        <w:keepLines w:val="0"/>
        <w:widowControl/>
        <w:suppressLineNumbers w:val="0"/>
      </w:pPr>
    </w:p>
    <w:p w14:paraId="09B92939">
      <w:pPr>
        <w:pStyle w:val="6"/>
        <w:keepNext w:val="0"/>
        <w:keepLines w:val="0"/>
        <w:widowControl/>
        <w:suppressLineNumbers w:val="0"/>
      </w:pPr>
      <w:r>
        <w:t>（4）习惯打卡模块</w:t>
      </w:r>
    </w:p>
    <w:p w14:paraId="5EE909A3">
      <w:pPr>
        <w:pStyle w:val="31"/>
        <w:keepNext w:val="0"/>
        <w:keepLines w:val="0"/>
        <w:widowControl/>
        <w:suppressLineNumbers w:val="0"/>
      </w:pPr>
      <w:r>
        <w:t>功能包括：</w:t>
      </w:r>
    </w:p>
    <w:p w14:paraId="58BAC62A">
      <w:pPr>
        <w:keepNext w:val="0"/>
        <w:keepLines w:val="0"/>
        <w:widowControl/>
        <w:numPr>
          <w:ilvl w:val="0"/>
          <w:numId w:val="28"/>
        </w:numPr>
        <w:suppressLineNumbers w:val="0"/>
        <w:spacing w:before="0" w:beforeAutospacing="1" w:after="0" w:afterAutospacing="1"/>
        <w:ind w:left="1440" w:hanging="360"/>
      </w:pPr>
    </w:p>
    <w:p w14:paraId="3B32A36F">
      <w:pPr>
        <w:pStyle w:val="31"/>
        <w:keepNext w:val="0"/>
        <w:keepLines w:val="0"/>
        <w:widowControl/>
        <w:suppressLineNumbers w:val="0"/>
        <w:ind w:left="720"/>
      </w:pPr>
      <w:r>
        <w:t>创建习惯（每日/每周频率）；</w:t>
      </w:r>
    </w:p>
    <w:p w14:paraId="49976847">
      <w:pPr>
        <w:keepNext w:val="0"/>
        <w:keepLines w:val="0"/>
        <w:widowControl/>
        <w:numPr>
          <w:ilvl w:val="0"/>
          <w:numId w:val="28"/>
        </w:numPr>
        <w:suppressLineNumbers w:val="0"/>
        <w:spacing w:before="0" w:beforeAutospacing="1" w:after="0" w:afterAutospacing="1"/>
        <w:ind w:left="1440" w:hanging="360"/>
      </w:pPr>
    </w:p>
    <w:p w14:paraId="36B6A1DC">
      <w:pPr>
        <w:keepNext w:val="0"/>
        <w:keepLines w:val="0"/>
        <w:widowControl/>
        <w:numPr>
          <w:ilvl w:val="0"/>
          <w:numId w:val="28"/>
        </w:numPr>
        <w:suppressLineNumbers w:val="0"/>
        <w:spacing w:before="0" w:beforeAutospacing="1" w:after="0" w:afterAutospacing="1"/>
        <w:ind w:left="1440" w:hanging="360"/>
      </w:pPr>
    </w:p>
    <w:p w14:paraId="6673B3A1">
      <w:pPr>
        <w:pStyle w:val="31"/>
        <w:keepNext w:val="0"/>
        <w:keepLines w:val="0"/>
        <w:widowControl/>
        <w:suppressLineNumbers w:val="0"/>
        <w:ind w:left="720"/>
      </w:pPr>
      <w:r>
        <w:t>执行习惯打卡；</w:t>
      </w:r>
    </w:p>
    <w:p w14:paraId="611C2626">
      <w:pPr>
        <w:keepNext w:val="0"/>
        <w:keepLines w:val="0"/>
        <w:widowControl/>
        <w:numPr>
          <w:ilvl w:val="0"/>
          <w:numId w:val="28"/>
        </w:numPr>
        <w:suppressLineNumbers w:val="0"/>
        <w:spacing w:before="0" w:beforeAutospacing="1" w:after="0" w:afterAutospacing="1"/>
        <w:ind w:left="1440" w:hanging="360"/>
      </w:pPr>
    </w:p>
    <w:p w14:paraId="4368B10E">
      <w:pPr>
        <w:keepNext w:val="0"/>
        <w:keepLines w:val="0"/>
        <w:widowControl/>
        <w:numPr>
          <w:ilvl w:val="0"/>
          <w:numId w:val="28"/>
        </w:numPr>
        <w:suppressLineNumbers w:val="0"/>
        <w:spacing w:before="0" w:beforeAutospacing="1" w:after="0" w:afterAutospacing="1"/>
        <w:ind w:left="1440" w:hanging="360"/>
      </w:pPr>
    </w:p>
    <w:p w14:paraId="38CDAA61">
      <w:pPr>
        <w:pStyle w:val="31"/>
        <w:keepNext w:val="0"/>
        <w:keepLines w:val="0"/>
        <w:widowControl/>
        <w:suppressLineNumbers w:val="0"/>
        <w:ind w:left="720"/>
      </w:pPr>
      <w:r>
        <w:t>查看连续打卡情况；</w:t>
      </w:r>
    </w:p>
    <w:p w14:paraId="4DFA1433">
      <w:pPr>
        <w:keepNext w:val="0"/>
        <w:keepLines w:val="0"/>
        <w:widowControl/>
        <w:numPr>
          <w:ilvl w:val="0"/>
          <w:numId w:val="28"/>
        </w:numPr>
        <w:suppressLineNumbers w:val="0"/>
        <w:spacing w:before="0" w:beforeAutospacing="1" w:after="0" w:afterAutospacing="1"/>
        <w:ind w:left="1440" w:hanging="360"/>
      </w:pPr>
    </w:p>
    <w:p w14:paraId="5FDD4390">
      <w:pPr>
        <w:keepNext w:val="0"/>
        <w:keepLines w:val="0"/>
        <w:widowControl/>
        <w:numPr>
          <w:ilvl w:val="0"/>
          <w:numId w:val="28"/>
        </w:numPr>
        <w:suppressLineNumbers w:val="0"/>
        <w:spacing w:before="0" w:beforeAutospacing="1" w:after="0" w:afterAutospacing="1"/>
        <w:ind w:left="1440" w:hanging="360"/>
      </w:pPr>
    </w:p>
    <w:p w14:paraId="3EEF2E6D">
      <w:pPr>
        <w:pStyle w:val="31"/>
        <w:keepNext w:val="0"/>
        <w:keepLines w:val="0"/>
        <w:widowControl/>
        <w:suppressLineNumbers w:val="0"/>
        <w:ind w:left="720"/>
      </w:pPr>
      <w:r>
        <w:t>查看习惯趋势图；</w:t>
      </w:r>
    </w:p>
    <w:p w14:paraId="57903589">
      <w:pPr>
        <w:keepNext w:val="0"/>
        <w:keepLines w:val="0"/>
        <w:widowControl/>
        <w:numPr>
          <w:ilvl w:val="0"/>
          <w:numId w:val="28"/>
        </w:numPr>
        <w:suppressLineNumbers w:val="0"/>
        <w:spacing w:before="0" w:beforeAutospacing="1" w:after="0" w:afterAutospacing="1"/>
        <w:ind w:left="1440" w:hanging="360"/>
      </w:pPr>
    </w:p>
    <w:p w14:paraId="3456B689">
      <w:pPr>
        <w:keepNext w:val="0"/>
        <w:keepLines w:val="0"/>
        <w:widowControl/>
        <w:numPr>
          <w:ilvl w:val="0"/>
          <w:numId w:val="28"/>
        </w:numPr>
        <w:suppressLineNumbers w:val="0"/>
        <w:spacing w:before="0" w:beforeAutospacing="1" w:after="0" w:afterAutospacing="1"/>
        <w:ind w:left="1440" w:hanging="360"/>
      </w:pPr>
    </w:p>
    <w:p w14:paraId="668ADA50">
      <w:pPr>
        <w:pStyle w:val="31"/>
        <w:keepNext w:val="0"/>
        <w:keepLines w:val="0"/>
        <w:widowControl/>
        <w:suppressLineNumbers w:val="0"/>
        <w:ind w:left="720"/>
      </w:pPr>
      <w:r>
        <w:t>为习惯设置提醒时间。</w:t>
      </w:r>
    </w:p>
    <w:p w14:paraId="4964D707">
      <w:pPr>
        <w:keepNext w:val="0"/>
        <w:keepLines w:val="0"/>
        <w:widowControl/>
        <w:numPr>
          <w:ilvl w:val="0"/>
          <w:numId w:val="28"/>
        </w:numPr>
        <w:suppressLineNumbers w:val="0"/>
        <w:spacing w:before="0" w:beforeAutospacing="1" w:after="0" w:afterAutospacing="1"/>
        <w:ind w:left="1440" w:hanging="360"/>
      </w:pPr>
    </w:p>
    <w:p w14:paraId="0711CD0C">
      <w:pPr>
        <w:pStyle w:val="31"/>
        <w:keepNext w:val="0"/>
        <w:keepLines w:val="0"/>
        <w:widowControl/>
        <w:suppressLineNumbers w:val="0"/>
      </w:pPr>
      <w:r>
        <w:t>数据库：</w:t>
      </w:r>
      <w:r>
        <w:br w:type="textWrapping"/>
      </w:r>
      <w:r>
        <w:rPr>
          <w:rStyle w:val="137"/>
        </w:rPr>
        <w:t>habit_track</w:t>
      </w:r>
      <w:r>
        <w:t>、</w:t>
      </w:r>
      <w:r>
        <w:rPr>
          <w:rStyle w:val="137"/>
        </w:rPr>
        <w:t>habit_checkin</w:t>
      </w:r>
    </w:p>
    <w:p w14:paraId="5B9ED962">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5CF976EE">
      <w:pPr>
        <w:pStyle w:val="6"/>
        <w:keepNext w:val="0"/>
        <w:keepLines w:val="0"/>
        <w:widowControl/>
        <w:suppressLineNumbers w:val="0"/>
      </w:pPr>
      <w:r>
        <w:t>（5）成就徽章模块</w:t>
      </w:r>
    </w:p>
    <w:p w14:paraId="0887DA0F">
      <w:pPr>
        <w:pStyle w:val="31"/>
        <w:keepNext w:val="0"/>
        <w:keepLines w:val="0"/>
        <w:widowControl/>
        <w:suppressLineNumbers w:val="0"/>
      </w:pPr>
      <w:r>
        <w:t>包括：</w:t>
      </w:r>
    </w:p>
    <w:p w14:paraId="5DCF5DED">
      <w:pPr>
        <w:keepNext w:val="0"/>
        <w:keepLines w:val="0"/>
        <w:widowControl/>
        <w:numPr>
          <w:ilvl w:val="0"/>
          <w:numId w:val="29"/>
        </w:numPr>
        <w:suppressLineNumbers w:val="0"/>
        <w:spacing w:before="0" w:beforeAutospacing="1" w:after="0" w:afterAutospacing="1"/>
        <w:ind w:left="1440" w:hanging="360"/>
      </w:pPr>
    </w:p>
    <w:p w14:paraId="4D2D1033">
      <w:pPr>
        <w:pStyle w:val="31"/>
        <w:keepNext w:val="0"/>
        <w:keepLines w:val="0"/>
        <w:widowControl/>
        <w:suppressLineNumbers w:val="0"/>
        <w:ind w:left="720"/>
      </w:pPr>
      <w:r>
        <w:t>查看所有徽章；</w:t>
      </w:r>
    </w:p>
    <w:p w14:paraId="6FD6E22C">
      <w:pPr>
        <w:keepNext w:val="0"/>
        <w:keepLines w:val="0"/>
        <w:widowControl/>
        <w:numPr>
          <w:ilvl w:val="0"/>
          <w:numId w:val="29"/>
        </w:numPr>
        <w:suppressLineNumbers w:val="0"/>
        <w:spacing w:before="0" w:beforeAutospacing="1" w:after="0" w:afterAutospacing="1"/>
        <w:ind w:left="1440" w:hanging="360"/>
      </w:pPr>
    </w:p>
    <w:p w14:paraId="5E97A8E1">
      <w:pPr>
        <w:keepNext w:val="0"/>
        <w:keepLines w:val="0"/>
        <w:widowControl/>
        <w:numPr>
          <w:ilvl w:val="0"/>
          <w:numId w:val="29"/>
        </w:numPr>
        <w:suppressLineNumbers w:val="0"/>
        <w:spacing w:before="0" w:beforeAutospacing="1" w:after="0" w:afterAutospacing="1"/>
        <w:ind w:left="1440" w:hanging="360"/>
      </w:pPr>
    </w:p>
    <w:p w14:paraId="2CD97D0F">
      <w:pPr>
        <w:pStyle w:val="31"/>
        <w:keepNext w:val="0"/>
        <w:keepLines w:val="0"/>
        <w:widowControl/>
        <w:suppressLineNumbers w:val="0"/>
        <w:ind w:left="720"/>
      </w:pPr>
      <w:r>
        <w:t>查看已获得徽章；</w:t>
      </w:r>
    </w:p>
    <w:p w14:paraId="2EA0D5A2">
      <w:pPr>
        <w:keepNext w:val="0"/>
        <w:keepLines w:val="0"/>
        <w:widowControl/>
        <w:numPr>
          <w:ilvl w:val="0"/>
          <w:numId w:val="29"/>
        </w:numPr>
        <w:suppressLineNumbers w:val="0"/>
        <w:spacing w:before="0" w:beforeAutospacing="1" w:after="0" w:afterAutospacing="1"/>
        <w:ind w:left="1440" w:hanging="360"/>
      </w:pPr>
    </w:p>
    <w:p w14:paraId="38AF53D0">
      <w:pPr>
        <w:keepNext w:val="0"/>
        <w:keepLines w:val="0"/>
        <w:widowControl/>
        <w:numPr>
          <w:ilvl w:val="0"/>
          <w:numId w:val="29"/>
        </w:numPr>
        <w:suppressLineNumbers w:val="0"/>
        <w:spacing w:before="0" w:beforeAutospacing="1" w:after="0" w:afterAutospacing="1"/>
        <w:ind w:left="1440" w:hanging="360"/>
      </w:pPr>
    </w:p>
    <w:p w14:paraId="018AE1A3">
      <w:pPr>
        <w:pStyle w:val="31"/>
        <w:keepNext w:val="0"/>
        <w:keepLines w:val="0"/>
        <w:widowControl/>
        <w:suppressLineNumbers w:val="0"/>
        <w:ind w:left="720"/>
      </w:pPr>
      <w:r>
        <w:t>根据行为触发徽章奖励；</w:t>
      </w:r>
    </w:p>
    <w:p w14:paraId="59C4E617">
      <w:pPr>
        <w:keepNext w:val="0"/>
        <w:keepLines w:val="0"/>
        <w:widowControl/>
        <w:numPr>
          <w:ilvl w:val="0"/>
          <w:numId w:val="29"/>
        </w:numPr>
        <w:suppressLineNumbers w:val="0"/>
        <w:spacing w:before="0" w:beforeAutospacing="1" w:after="0" w:afterAutospacing="1"/>
        <w:ind w:left="1440" w:hanging="360"/>
      </w:pPr>
    </w:p>
    <w:p w14:paraId="07AB2D4B">
      <w:pPr>
        <w:keepNext w:val="0"/>
        <w:keepLines w:val="0"/>
        <w:widowControl/>
        <w:numPr>
          <w:ilvl w:val="0"/>
          <w:numId w:val="29"/>
        </w:numPr>
        <w:suppressLineNumbers w:val="0"/>
        <w:spacing w:before="0" w:beforeAutospacing="1" w:after="0" w:afterAutospacing="1"/>
        <w:ind w:left="1440" w:hanging="360"/>
      </w:pPr>
    </w:p>
    <w:p w14:paraId="6089904B">
      <w:pPr>
        <w:pStyle w:val="31"/>
        <w:keepNext w:val="0"/>
        <w:keepLines w:val="0"/>
        <w:widowControl/>
        <w:suppressLineNumbers w:val="0"/>
        <w:ind w:left="720"/>
      </w:pPr>
      <w:r>
        <w:t>展示成就说明与达成条件。</w:t>
      </w:r>
    </w:p>
    <w:p w14:paraId="441599C0">
      <w:pPr>
        <w:keepNext w:val="0"/>
        <w:keepLines w:val="0"/>
        <w:widowControl/>
        <w:numPr>
          <w:ilvl w:val="0"/>
          <w:numId w:val="29"/>
        </w:numPr>
        <w:suppressLineNumbers w:val="0"/>
        <w:spacing w:before="0" w:beforeAutospacing="1" w:after="0" w:afterAutospacing="1"/>
        <w:ind w:left="1440" w:hanging="360"/>
      </w:pPr>
    </w:p>
    <w:p w14:paraId="23488C92">
      <w:pPr>
        <w:pStyle w:val="31"/>
        <w:keepNext w:val="0"/>
        <w:keepLines w:val="0"/>
        <w:widowControl/>
        <w:suppressLineNumbers w:val="0"/>
      </w:pPr>
      <w:r>
        <w:t>数据库：</w:t>
      </w:r>
      <w:r>
        <w:br w:type="textWrapping"/>
      </w:r>
      <w:r>
        <w:rPr>
          <w:rStyle w:val="137"/>
        </w:rPr>
        <w:t>achievement</w:t>
      </w:r>
      <w:r>
        <w:t>、</w:t>
      </w:r>
      <w:r>
        <w:rPr>
          <w:rStyle w:val="137"/>
        </w:rPr>
        <w:t>user_achieve_rel</w:t>
      </w:r>
    </w:p>
    <w:p w14:paraId="1615DD23">
      <w:pPr>
        <w:keepNext w:val="0"/>
        <w:keepLines w:val="0"/>
        <w:widowControl/>
        <w:suppressLineNumbers w:val="0"/>
      </w:pPr>
      <w:r>
        <w:pict>
          <v:rect id="_x0000_i1059" o:spt="1" style="height:1.5pt;width:432pt;" fillcolor="#A0A0A0" filled="t" stroked="f" coordsize="21600,21600" o:hr="t" o:hrstd="t" o:hralign="center">
            <v:path/>
            <v:fill on="t" focussize="0,0"/>
            <v:stroke on="f"/>
            <v:imagedata o:title=""/>
            <o:lock v:ext="edit"/>
            <w10:wrap type="none"/>
            <w10:anchorlock/>
          </v:rect>
        </w:pict>
      </w:r>
    </w:p>
    <w:p w14:paraId="3814ABCC">
      <w:pPr>
        <w:pStyle w:val="6"/>
        <w:keepNext w:val="0"/>
        <w:keepLines w:val="0"/>
        <w:widowControl/>
        <w:suppressLineNumbers w:val="0"/>
      </w:pPr>
      <w:r>
        <w:t>（6）学习资源模块</w:t>
      </w:r>
    </w:p>
    <w:p w14:paraId="2F7EC684">
      <w:pPr>
        <w:pStyle w:val="31"/>
        <w:keepNext w:val="0"/>
        <w:keepLines w:val="0"/>
        <w:widowControl/>
        <w:suppressLineNumbers w:val="0"/>
      </w:pPr>
      <w:r>
        <w:t>包括：</w:t>
      </w:r>
    </w:p>
    <w:p w14:paraId="39A7FA30">
      <w:pPr>
        <w:keepNext w:val="0"/>
        <w:keepLines w:val="0"/>
        <w:widowControl/>
        <w:numPr>
          <w:ilvl w:val="0"/>
          <w:numId w:val="30"/>
        </w:numPr>
        <w:suppressLineNumbers w:val="0"/>
        <w:spacing w:before="0" w:beforeAutospacing="1" w:after="0" w:afterAutospacing="1"/>
        <w:ind w:left="1440" w:hanging="360"/>
      </w:pPr>
    </w:p>
    <w:p w14:paraId="74B5EA36">
      <w:pPr>
        <w:pStyle w:val="31"/>
        <w:keepNext w:val="0"/>
        <w:keepLines w:val="0"/>
        <w:widowControl/>
        <w:suppressLineNumbers w:val="0"/>
        <w:ind w:left="720"/>
      </w:pPr>
      <w:r>
        <w:t>查看资源分类；</w:t>
      </w:r>
    </w:p>
    <w:p w14:paraId="34763178">
      <w:pPr>
        <w:keepNext w:val="0"/>
        <w:keepLines w:val="0"/>
        <w:widowControl/>
        <w:numPr>
          <w:ilvl w:val="0"/>
          <w:numId w:val="30"/>
        </w:numPr>
        <w:suppressLineNumbers w:val="0"/>
        <w:spacing w:before="0" w:beforeAutospacing="1" w:after="0" w:afterAutospacing="1"/>
        <w:ind w:left="1440" w:hanging="360"/>
      </w:pPr>
    </w:p>
    <w:p w14:paraId="459356EE">
      <w:pPr>
        <w:keepNext w:val="0"/>
        <w:keepLines w:val="0"/>
        <w:widowControl/>
        <w:numPr>
          <w:ilvl w:val="0"/>
          <w:numId w:val="30"/>
        </w:numPr>
        <w:suppressLineNumbers w:val="0"/>
        <w:spacing w:before="0" w:beforeAutospacing="1" w:after="0" w:afterAutospacing="1"/>
        <w:ind w:left="1440" w:hanging="360"/>
      </w:pPr>
    </w:p>
    <w:p w14:paraId="6C774FD7">
      <w:pPr>
        <w:pStyle w:val="31"/>
        <w:keepNext w:val="0"/>
        <w:keepLines w:val="0"/>
        <w:widowControl/>
        <w:suppressLineNumbers w:val="0"/>
        <w:ind w:left="720"/>
      </w:pPr>
      <w:r>
        <w:t>查看资源详情；</w:t>
      </w:r>
    </w:p>
    <w:p w14:paraId="32274029">
      <w:pPr>
        <w:keepNext w:val="0"/>
        <w:keepLines w:val="0"/>
        <w:widowControl/>
        <w:numPr>
          <w:ilvl w:val="0"/>
          <w:numId w:val="30"/>
        </w:numPr>
        <w:suppressLineNumbers w:val="0"/>
        <w:spacing w:before="0" w:beforeAutospacing="1" w:after="0" w:afterAutospacing="1"/>
        <w:ind w:left="1440" w:hanging="360"/>
      </w:pPr>
    </w:p>
    <w:p w14:paraId="475766F2">
      <w:pPr>
        <w:keepNext w:val="0"/>
        <w:keepLines w:val="0"/>
        <w:widowControl/>
        <w:numPr>
          <w:ilvl w:val="0"/>
          <w:numId w:val="30"/>
        </w:numPr>
        <w:suppressLineNumbers w:val="0"/>
        <w:spacing w:before="0" w:beforeAutospacing="1" w:after="0" w:afterAutospacing="1"/>
        <w:ind w:left="1440" w:hanging="360"/>
      </w:pPr>
    </w:p>
    <w:p w14:paraId="1529A31E">
      <w:pPr>
        <w:pStyle w:val="31"/>
        <w:keepNext w:val="0"/>
        <w:keepLines w:val="0"/>
        <w:widowControl/>
        <w:suppressLineNumbers w:val="0"/>
        <w:ind w:left="720"/>
      </w:pPr>
      <w:r>
        <w:t>访问资源链接；</w:t>
      </w:r>
    </w:p>
    <w:p w14:paraId="6EA3AEB1">
      <w:pPr>
        <w:keepNext w:val="0"/>
        <w:keepLines w:val="0"/>
        <w:widowControl/>
        <w:numPr>
          <w:ilvl w:val="0"/>
          <w:numId w:val="30"/>
        </w:numPr>
        <w:suppressLineNumbers w:val="0"/>
        <w:spacing w:before="0" w:beforeAutospacing="1" w:after="0" w:afterAutospacing="1"/>
        <w:ind w:left="1440" w:hanging="360"/>
      </w:pPr>
    </w:p>
    <w:p w14:paraId="41077CF3">
      <w:pPr>
        <w:keepNext w:val="0"/>
        <w:keepLines w:val="0"/>
        <w:widowControl/>
        <w:numPr>
          <w:ilvl w:val="0"/>
          <w:numId w:val="30"/>
        </w:numPr>
        <w:suppressLineNumbers w:val="0"/>
        <w:spacing w:before="0" w:beforeAutospacing="1" w:after="0" w:afterAutospacing="1"/>
        <w:ind w:left="1440" w:hanging="360"/>
      </w:pPr>
    </w:p>
    <w:p w14:paraId="347BD376">
      <w:pPr>
        <w:pStyle w:val="31"/>
        <w:keepNext w:val="0"/>
        <w:keepLines w:val="0"/>
        <w:widowControl/>
        <w:suppressLineNumbers w:val="0"/>
        <w:ind w:left="720"/>
      </w:pPr>
      <w:r>
        <w:t>点赞、收藏资源。</w:t>
      </w:r>
    </w:p>
    <w:p w14:paraId="2DCCC787">
      <w:pPr>
        <w:keepNext w:val="0"/>
        <w:keepLines w:val="0"/>
        <w:widowControl/>
        <w:numPr>
          <w:ilvl w:val="0"/>
          <w:numId w:val="30"/>
        </w:numPr>
        <w:suppressLineNumbers w:val="0"/>
        <w:spacing w:before="0" w:beforeAutospacing="1" w:after="0" w:afterAutospacing="1"/>
        <w:ind w:left="1440" w:hanging="360"/>
      </w:pPr>
    </w:p>
    <w:p w14:paraId="14455F6D">
      <w:pPr>
        <w:pStyle w:val="31"/>
        <w:keepNext w:val="0"/>
        <w:keepLines w:val="0"/>
        <w:widowControl/>
        <w:suppressLineNumbers w:val="0"/>
      </w:pPr>
      <w:r>
        <w:t>数据库：</w:t>
      </w:r>
      <w:r>
        <w:br w:type="textWrapping"/>
      </w:r>
      <w:r>
        <w:rPr>
          <w:rStyle w:val="137"/>
        </w:rPr>
        <w:t>resource_category</w:t>
      </w:r>
      <w:r>
        <w:t>、</w:t>
      </w:r>
      <w:r>
        <w:rPr>
          <w:rStyle w:val="137"/>
        </w:rPr>
        <w:t>learn_resource</w:t>
      </w:r>
      <w:r>
        <w:t>、</w:t>
      </w:r>
      <w:r>
        <w:rPr>
          <w:rStyle w:val="137"/>
        </w:rPr>
        <w:t>resource_detail</w:t>
      </w:r>
      <w:r>
        <w:t>、</w:t>
      </w:r>
      <w:r>
        <w:rPr>
          <w:rStyle w:val="137"/>
        </w:rPr>
        <w:t>user_resource_action</w:t>
      </w:r>
    </w:p>
    <w:p w14:paraId="58E082D9">
      <w:pPr>
        <w:keepNext w:val="0"/>
        <w:keepLines w:val="0"/>
        <w:widowControl/>
        <w:suppressLineNumbers w:val="0"/>
      </w:pPr>
      <w:r>
        <w:pict>
          <v:rect id="_x0000_i1060" o:spt="1" style="height:1.5pt;width:432pt;" fillcolor="#A0A0A0" filled="t" stroked="f" coordsize="21600,21600" o:hr="t" o:hrstd="t" o:hralign="center">
            <v:path/>
            <v:fill on="t" focussize="0,0"/>
            <v:stroke on="f"/>
            <v:imagedata o:title=""/>
            <o:lock v:ext="edit"/>
            <w10:wrap type="none"/>
            <w10:anchorlock/>
          </v:rect>
        </w:pict>
      </w:r>
    </w:p>
    <w:p w14:paraId="3E44B1C0">
      <w:pPr>
        <w:pStyle w:val="6"/>
        <w:keepNext w:val="0"/>
        <w:keepLines w:val="0"/>
        <w:widowControl/>
        <w:suppressLineNumbers w:val="0"/>
      </w:pPr>
      <w:r>
        <w:t>（7）校园好友模块（社交监督）</w:t>
      </w:r>
    </w:p>
    <w:p w14:paraId="534D71E0">
      <w:pPr>
        <w:pStyle w:val="31"/>
        <w:keepNext w:val="0"/>
        <w:keepLines w:val="0"/>
        <w:widowControl/>
        <w:suppressLineNumbers w:val="0"/>
      </w:pPr>
      <w:r>
        <w:t>包括：</w:t>
      </w:r>
    </w:p>
    <w:p w14:paraId="2575D6A4">
      <w:pPr>
        <w:keepNext w:val="0"/>
        <w:keepLines w:val="0"/>
        <w:widowControl/>
        <w:numPr>
          <w:ilvl w:val="0"/>
          <w:numId w:val="31"/>
        </w:numPr>
        <w:suppressLineNumbers w:val="0"/>
        <w:spacing w:before="0" w:beforeAutospacing="1" w:after="0" w:afterAutospacing="1"/>
        <w:ind w:left="1440" w:hanging="360"/>
      </w:pPr>
    </w:p>
    <w:p w14:paraId="1F83E086">
      <w:pPr>
        <w:pStyle w:val="31"/>
        <w:keepNext w:val="0"/>
        <w:keepLines w:val="0"/>
        <w:widowControl/>
        <w:suppressLineNumbers w:val="0"/>
        <w:ind w:left="720"/>
      </w:pPr>
      <w:r>
        <w:t>添加好友/接受好友请求；</w:t>
      </w:r>
    </w:p>
    <w:p w14:paraId="469022EC">
      <w:pPr>
        <w:keepNext w:val="0"/>
        <w:keepLines w:val="0"/>
        <w:widowControl/>
        <w:numPr>
          <w:ilvl w:val="0"/>
          <w:numId w:val="31"/>
        </w:numPr>
        <w:suppressLineNumbers w:val="0"/>
        <w:spacing w:before="0" w:beforeAutospacing="1" w:after="0" w:afterAutospacing="1"/>
        <w:ind w:left="1440" w:hanging="360"/>
      </w:pPr>
    </w:p>
    <w:p w14:paraId="70B0290C">
      <w:pPr>
        <w:keepNext w:val="0"/>
        <w:keepLines w:val="0"/>
        <w:widowControl/>
        <w:numPr>
          <w:ilvl w:val="0"/>
          <w:numId w:val="31"/>
        </w:numPr>
        <w:suppressLineNumbers w:val="0"/>
        <w:spacing w:before="0" w:beforeAutospacing="1" w:after="0" w:afterAutospacing="1"/>
        <w:ind w:left="1440" w:hanging="360"/>
      </w:pPr>
    </w:p>
    <w:p w14:paraId="4750D461">
      <w:pPr>
        <w:pStyle w:val="31"/>
        <w:keepNext w:val="0"/>
        <w:keepLines w:val="0"/>
        <w:widowControl/>
        <w:suppressLineNumbers w:val="0"/>
        <w:ind w:left="720"/>
      </w:pPr>
      <w:r>
        <w:t>查看好友任务动态、习惯动态；</w:t>
      </w:r>
    </w:p>
    <w:p w14:paraId="6C910CA6">
      <w:pPr>
        <w:keepNext w:val="0"/>
        <w:keepLines w:val="0"/>
        <w:widowControl/>
        <w:numPr>
          <w:ilvl w:val="0"/>
          <w:numId w:val="31"/>
        </w:numPr>
        <w:suppressLineNumbers w:val="0"/>
        <w:spacing w:before="0" w:beforeAutospacing="1" w:after="0" w:afterAutospacing="1"/>
        <w:ind w:left="1440" w:hanging="360"/>
      </w:pPr>
    </w:p>
    <w:p w14:paraId="0CDC0EC6">
      <w:pPr>
        <w:keepNext w:val="0"/>
        <w:keepLines w:val="0"/>
        <w:widowControl/>
        <w:numPr>
          <w:ilvl w:val="0"/>
          <w:numId w:val="31"/>
        </w:numPr>
        <w:suppressLineNumbers w:val="0"/>
        <w:spacing w:before="0" w:beforeAutospacing="1" w:after="0" w:afterAutospacing="1"/>
        <w:ind w:left="1440" w:hanging="360"/>
      </w:pPr>
    </w:p>
    <w:p w14:paraId="4636C78D">
      <w:pPr>
        <w:pStyle w:val="31"/>
        <w:keepNext w:val="0"/>
        <w:keepLines w:val="0"/>
        <w:widowControl/>
        <w:suppressLineNumbers w:val="0"/>
        <w:ind w:left="720"/>
      </w:pPr>
      <w:r>
        <w:t>互相点赞或评论（可扩展）。</w:t>
      </w:r>
    </w:p>
    <w:p w14:paraId="3C4C022C">
      <w:pPr>
        <w:keepNext w:val="0"/>
        <w:keepLines w:val="0"/>
        <w:widowControl/>
        <w:numPr>
          <w:ilvl w:val="0"/>
          <w:numId w:val="31"/>
        </w:numPr>
        <w:suppressLineNumbers w:val="0"/>
        <w:spacing w:before="0" w:beforeAutospacing="1" w:after="0" w:afterAutospacing="1"/>
        <w:ind w:left="1440" w:hanging="360"/>
      </w:pPr>
    </w:p>
    <w:p w14:paraId="6CED16BC">
      <w:pPr>
        <w:pStyle w:val="31"/>
        <w:keepNext w:val="0"/>
        <w:keepLines w:val="0"/>
        <w:widowControl/>
        <w:suppressLineNumbers w:val="0"/>
      </w:pPr>
      <w:r>
        <w:t>数据库：</w:t>
      </w:r>
      <w:r>
        <w:br w:type="textWrapping"/>
      </w:r>
      <w:r>
        <w:rPr>
          <w:rStyle w:val="137"/>
        </w:rPr>
        <w:t>campus_friend</w:t>
      </w:r>
    </w:p>
    <w:p w14:paraId="1EEF9552">
      <w:pPr>
        <w:keepNext w:val="0"/>
        <w:keepLines w:val="0"/>
        <w:widowControl/>
        <w:suppressLineNumbers w:val="0"/>
      </w:pPr>
      <w:r>
        <w:pict>
          <v:rect id="_x0000_i1061" o:spt="1" style="height:1.5pt;width:432pt;" fillcolor="#A0A0A0" filled="t" stroked="f" coordsize="21600,21600" o:hr="t" o:hrstd="t" o:hralign="center">
            <v:path/>
            <v:fill on="t" focussize="0,0"/>
            <v:stroke on="f"/>
            <v:imagedata o:title=""/>
            <o:lock v:ext="edit"/>
            <w10:wrap type="none"/>
            <w10:anchorlock/>
          </v:rect>
        </w:pict>
      </w:r>
    </w:p>
    <w:p w14:paraId="3963C46D">
      <w:pPr>
        <w:pStyle w:val="6"/>
        <w:keepNext w:val="0"/>
        <w:keepLines w:val="0"/>
        <w:widowControl/>
        <w:suppressLineNumbers w:val="0"/>
      </w:pPr>
      <w:r>
        <w:t>（8）通知中心</w:t>
      </w:r>
    </w:p>
    <w:p w14:paraId="591A4157">
      <w:pPr>
        <w:pStyle w:val="31"/>
        <w:keepNext w:val="0"/>
        <w:keepLines w:val="0"/>
        <w:widowControl/>
        <w:suppressLineNumbers w:val="0"/>
      </w:pPr>
      <w:r>
        <w:t>包括：</w:t>
      </w:r>
    </w:p>
    <w:p w14:paraId="4FC02739">
      <w:pPr>
        <w:keepNext w:val="0"/>
        <w:keepLines w:val="0"/>
        <w:widowControl/>
        <w:numPr>
          <w:ilvl w:val="0"/>
          <w:numId w:val="32"/>
        </w:numPr>
        <w:suppressLineNumbers w:val="0"/>
        <w:spacing w:before="0" w:beforeAutospacing="1" w:after="0" w:afterAutospacing="1"/>
        <w:ind w:left="1440" w:hanging="360"/>
      </w:pPr>
    </w:p>
    <w:p w14:paraId="463A1DD0">
      <w:pPr>
        <w:pStyle w:val="31"/>
        <w:keepNext w:val="0"/>
        <w:keepLines w:val="0"/>
        <w:widowControl/>
        <w:suppressLineNumbers w:val="0"/>
        <w:ind w:left="720"/>
      </w:pPr>
      <w:r>
        <w:t>查看系统通知、任务提醒、好友请求；</w:t>
      </w:r>
    </w:p>
    <w:p w14:paraId="71978ED8">
      <w:pPr>
        <w:keepNext w:val="0"/>
        <w:keepLines w:val="0"/>
        <w:widowControl/>
        <w:numPr>
          <w:ilvl w:val="0"/>
          <w:numId w:val="32"/>
        </w:numPr>
        <w:suppressLineNumbers w:val="0"/>
        <w:spacing w:before="0" w:beforeAutospacing="1" w:after="0" w:afterAutospacing="1"/>
        <w:ind w:left="1440" w:hanging="360"/>
      </w:pPr>
    </w:p>
    <w:p w14:paraId="0FCC4FD2">
      <w:pPr>
        <w:keepNext w:val="0"/>
        <w:keepLines w:val="0"/>
        <w:widowControl/>
        <w:numPr>
          <w:ilvl w:val="0"/>
          <w:numId w:val="32"/>
        </w:numPr>
        <w:suppressLineNumbers w:val="0"/>
        <w:spacing w:before="0" w:beforeAutospacing="1" w:after="0" w:afterAutospacing="1"/>
        <w:ind w:left="1440" w:hanging="360"/>
      </w:pPr>
    </w:p>
    <w:p w14:paraId="6CE952B5">
      <w:pPr>
        <w:pStyle w:val="31"/>
        <w:keepNext w:val="0"/>
        <w:keepLines w:val="0"/>
        <w:widowControl/>
        <w:suppressLineNumbers w:val="0"/>
        <w:ind w:left="720"/>
      </w:pPr>
      <w:r>
        <w:t>点击跳转对应页面；</w:t>
      </w:r>
    </w:p>
    <w:p w14:paraId="1F92CADF">
      <w:pPr>
        <w:keepNext w:val="0"/>
        <w:keepLines w:val="0"/>
        <w:widowControl/>
        <w:numPr>
          <w:ilvl w:val="0"/>
          <w:numId w:val="32"/>
        </w:numPr>
        <w:suppressLineNumbers w:val="0"/>
        <w:spacing w:before="0" w:beforeAutospacing="1" w:after="0" w:afterAutospacing="1"/>
        <w:ind w:left="1440" w:hanging="360"/>
      </w:pPr>
    </w:p>
    <w:p w14:paraId="359EF66D">
      <w:pPr>
        <w:keepNext w:val="0"/>
        <w:keepLines w:val="0"/>
        <w:widowControl/>
        <w:numPr>
          <w:ilvl w:val="0"/>
          <w:numId w:val="32"/>
        </w:numPr>
        <w:suppressLineNumbers w:val="0"/>
        <w:spacing w:before="0" w:beforeAutospacing="1" w:after="0" w:afterAutospacing="1"/>
        <w:ind w:left="1440" w:hanging="360"/>
      </w:pPr>
    </w:p>
    <w:p w14:paraId="6EDDD3F7">
      <w:pPr>
        <w:pStyle w:val="31"/>
        <w:keepNext w:val="0"/>
        <w:keepLines w:val="0"/>
        <w:widowControl/>
        <w:suppressLineNumbers w:val="0"/>
        <w:ind w:left="720"/>
      </w:pPr>
      <w:r>
        <w:t>设置通知偏好。</w:t>
      </w:r>
    </w:p>
    <w:p w14:paraId="4205ED94">
      <w:pPr>
        <w:keepNext w:val="0"/>
        <w:keepLines w:val="0"/>
        <w:widowControl/>
        <w:numPr>
          <w:ilvl w:val="0"/>
          <w:numId w:val="32"/>
        </w:numPr>
        <w:suppressLineNumbers w:val="0"/>
        <w:spacing w:before="0" w:beforeAutospacing="1" w:after="0" w:afterAutospacing="1"/>
        <w:ind w:left="1440" w:hanging="360"/>
      </w:pPr>
    </w:p>
    <w:p w14:paraId="20FA8BDF">
      <w:pPr>
        <w:pStyle w:val="31"/>
        <w:keepNext w:val="0"/>
        <w:keepLines w:val="0"/>
        <w:widowControl/>
        <w:suppressLineNumbers w:val="0"/>
      </w:pPr>
      <w:r>
        <w:t>数据库：</w:t>
      </w:r>
      <w:r>
        <w:br w:type="textWrapping"/>
      </w:r>
      <w:r>
        <w:rPr>
          <w:rStyle w:val="137"/>
        </w:rPr>
        <w:t>notification_center</w:t>
      </w:r>
      <w:r>
        <w:t>、</w:t>
      </w:r>
      <w:r>
        <w:rPr>
          <w:rStyle w:val="137"/>
        </w:rPr>
        <w:t>user_setting</w:t>
      </w:r>
    </w:p>
    <w:p w14:paraId="0686F451">
      <w:pPr>
        <w:keepNext w:val="0"/>
        <w:keepLines w:val="0"/>
        <w:widowControl/>
        <w:suppressLineNumbers w:val="0"/>
      </w:pPr>
      <w:r>
        <w:pict>
          <v:rect id="_x0000_i1062" o:spt="1" style="height:1.5pt;width:432pt;" fillcolor="#A0A0A0" filled="t" stroked="f" coordsize="21600,21600" o:hr="t" o:hrstd="t" o:hralign="center">
            <v:path/>
            <v:fill on="t" focussize="0,0"/>
            <v:stroke on="f"/>
            <v:imagedata o:title=""/>
            <o:lock v:ext="edit"/>
            <w10:wrap type="none"/>
            <w10:anchorlock/>
          </v:rect>
        </w:pict>
      </w:r>
    </w:p>
    <w:p w14:paraId="1304728D">
      <w:pPr>
        <w:pStyle w:val="5"/>
        <w:keepNext w:val="0"/>
        <w:keepLines w:val="0"/>
        <w:widowControl/>
        <w:suppressLineNumbers w:val="0"/>
      </w:pPr>
      <w:r>
        <w:rPr>
          <w:rStyle w:val="135"/>
          <w:b/>
          <w:bCs/>
        </w:rPr>
        <w:t>3.3.2 管理端（Vue）功能需求</w:t>
      </w:r>
    </w:p>
    <w:p w14:paraId="49651848">
      <w:pPr>
        <w:pStyle w:val="31"/>
        <w:keepNext w:val="0"/>
        <w:keepLines w:val="0"/>
        <w:widowControl/>
        <w:suppressLineNumbers w:val="0"/>
      </w:pPr>
      <w:r>
        <w:t>管理端主要为管理员使用，功能包括：</w:t>
      </w:r>
    </w:p>
    <w:p w14:paraId="254BA94E">
      <w:pPr>
        <w:pStyle w:val="6"/>
        <w:keepNext w:val="0"/>
        <w:keepLines w:val="0"/>
        <w:widowControl/>
        <w:suppressLineNumbers w:val="0"/>
      </w:pPr>
      <w:r>
        <w:t>（1）用户管理</w:t>
      </w:r>
    </w:p>
    <w:p w14:paraId="6D842689">
      <w:pPr>
        <w:keepNext w:val="0"/>
        <w:keepLines w:val="0"/>
        <w:widowControl/>
        <w:numPr>
          <w:ilvl w:val="0"/>
          <w:numId w:val="33"/>
        </w:numPr>
        <w:suppressLineNumbers w:val="0"/>
        <w:spacing w:before="0" w:beforeAutospacing="1" w:after="0" w:afterAutospacing="1"/>
        <w:ind w:left="1440" w:hanging="360"/>
      </w:pPr>
    </w:p>
    <w:p w14:paraId="1F368C9D">
      <w:pPr>
        <w:pStyle w:val="31"/>
        <w:keepNext w:val="0"/>
        <w:keepLines w:val="0"/>
        <w:widowControl/>
        <w:suppressLineNumbers w:val="0"/>
        <w:ind w:left="720"/>
      </w:pPr>
      <w:r>
        <w:t>查看用户列表</w:t>
      </w:r>
    </w:p>
    <w:p w14:paraId="1994CC67">
      <w:pPr>
        <w:keepNext w:val="0"/>
        <w:keepLines w:val="0"/>
        <w:widowControl/>
        <w:numPr>
          <w:ilvl w:val="0"/>
          <w:numId w:val="33"/>
        </w:numPr>
        <w:suppressLineNumbers w:val="0"/>
        <w:spacing w:before="0" w:beforeAutospacing="1" w:after="0" w:afterAutospacing="1"/>
        <w:ind w:left="1440" w:hanging="360"/>
      </w:pPr>
    </w:p>
    <w:p w14:paraId="61EE5030">
      <w:pPr>
        <w:keepNext w:val="0"/>
        <w:keepLines w:val="0"/>
        <w:widowControl/>
        <w:numPr>
          <w:ilvl w:val="0"/>
          <w:numId w:val="33"/>
        </w:numPr>
        <w:suppressLineNumbers w:val="0"/>
        <w:spacing w:before="0" w:beforeAutospacing="1" w:after="0" w:afterAutospacing="1"/>
        <w:ind w:left="1440" w:hanging="360"/>
      </w:pPr>
    </w:p>
    <w:p w14:paraId="28FE2759">
      <w:pPr>
        <w:pStyle w:val="31"/>
        <w:keepNext w:val="0"/>
        <w:keepLines w:val="0"/>
        <w:widowControl/>
        <w:suppressLineNumbers w:val="0"/>
        <w:ind w:left="720"/>
      </w:pPr>
      <w:r>
        <w:t>审核用户、禁用账号</w:t>
      </w:r>
    </w:p>
    <w:p w14:paraId="3EE9FBA6">
      <w:pPr>
        <w:keepNext w:val="0"/>
        <w:keepLines w:val="0"/>
        <w:widowControl/>
        <w:numPr>
          <w:ilvl w:val="0"/>
          <w:numId w:val="33"/>
        </w:numPr>
        <w:suppressLineNumbers w:val="0"/>
        <w:spacing w:before="0" w:beforeAutospacing="1" w:after="0" w:afterAutospacing="1"/>
        <w:ind w:left="1440" w:hanging="360"/>
      </w:pPr>
    </w:p>
    <w:p w14:paraId="048C9F1E">
      <w:pPr>
        <w:keepNext w:val="0"/>
        <w:keepLines w:val="0"/>
        <w:widowControl/>
        <w:numPr>
          <w:ilvl w:val="0"/>
          <w:numId w:val="33"/>
        </w:numPr>
        <w:suppressLineNumbers w:val="0"/>
        <w:spacing w:before="0" w:beforeAutospacing="1" w:after="0" w:afterAutospacing="1"/>
        <w:ind w:left="1440" w:hanging="360"/>
      </w:pPr>
    </w:p>
    <w:p w14:paraId="2DDDE4FD">
      <w:pPr>
        <w:pStyle w:val="31"/>
        <w:keepNext w:val="0"/>
        <w:keepLines w:val="0"/>
        <w:widowControl/>
        <w:suppressLineNumbers w:val="0"/>
        <w:ind w:left="720"/>
      </w:pPr>
      <w:r>
        <w:t>查看用户行为数据</w:t>
      </w:r>
    </w:p>
    <w:p w14:paraId="4D521128">
      <w:pPr>
        <w:keepNext w:val="0"/>
        <w:keepLines w:val="0"/>
        <w:widowControl/>
        <w:numPr>
          <w:ilvl w:val="0"/>
          <w:numId w:val="33"/>
        </w:numPr>
        <w:suppressLineNumbers w:val="0"/>
        <w:spacing w:before="0" w:beforeAutospacing="1" w:after="0" w:afterAutospacing="1"/>
        <w:ind w:left="1440" w:hanging="360"/>
      </w:pPr>
    </w:p>
    <w:p w14:paraId="47402B52">
      <w:pPr>
        <w:pStyle w:val="6"/>
        <w:keepNext w:val="0"/>
        <w:keepLines w:val="0"/>
        <w:widowControl/>
        <w:suppressLineNumbers w:val="0"/>
      </w:pPr>
      <w:r>
        <w:t>（2）学习资源维护</w:t>
      </w:r>
    </w:p>
    <w:p w14:paraId="1D7E9A2B">
      <w:pPr>
        <w:keepNext w:val="0"/>
        <w:keepLines w:val="0"/>
        <w:widowControl/>
        <w:numPr>
          <w:ilvl w:val="0"/>
          <w:numId w:val="34"/>
        </w:numPr>
        <w:suppressLineNumbers w:val="0"/>
        <w:spacing w:before="0" w:beforeAutospacing="1" w:after="0" w:afterAutospacing="1"/>
        <w:ind w:left="1440" w:hanging="360"/>
      </w:pPr>
    </w:p>
    <w:p w14:paraId="578C707E">
      <w:pPr>
        <w:pStyle w:val="31"/>
        <w:keepNext w:val="0"/>
        <w:keepLines w:val="0"/>
        <w:widowControl/>
        <w:suppressLineNumbers w:val="0"/>
        <w:ind w:left="720"/>
      </w:pPr>
      <w:r>
        <w:t>添加、编辑、删除资源</w:t>
      </w:r>
    </w:p>
    <w:p w14:paraId="05C41CEC">
      <w:pPr>
        <w:keepNext w:val="0"/>
        <w:keepLines w:val="0"/>
        <w:widowControl/>
        <w:numPr>
          <w:ilvl w:val="0"/>
          <w:numId w:val="34"/>
        </w:numPr>
        <w:suppressLineNumbers w:val="0"/>
        <w:spacing w:before="0" w:beforeAutospacing="1" w:after="0" w:afterAutospacing="1"/>
        <w:ind w:left="1440" w:hanging="360"/>
      </w:pPr>
    </w:p>
    <w:p w14:paraId="4824269D">
      <w:pPr>
        <w:keepNext w:val="0"/>
        <w:keepLines w:val="0"/>
        <w:widowControl/>
        <w:numPr>
          <w:ilvl w:val="0"/>
          <w:numId w:val="34"/>
        </w:numPr>
        <w:suppressLineNumbers w:val="0"/>
        <w:spacing w:before="0" w:beforeAutospacing="1" w:after="0" w:afterAutospacing="1"/>
        <w:ind w:left="1440" w:hanging="360"/>
      </w:pPr>
    </w:p>
    <w:p w14:paraId="3254AA09">
      <w:pPr>
        <w:pStyle w:val="31"/>
        <w:keepNext w:val="0"/>
        <w:keepLines w:val="0"/>
        <w:widowControl/>
        <w:suppressLineNumbers w:val="0"/>
        <w:ind w:left="720"/>
      </w:pPr>
      <w:r>
        <w:t>管理资源分类</w:t>
      </w:r>
    </w:p>
    <w:p w14:paraId="30C2CF6A">
      <w:pPr>
        <w:keepNext w:val="0"/>
        <w:keepLines w:val="0"/>
        <w:widowControl/>
        <w:numPr>
          <w:ilvl w:val="0"/>
          <w:numId w:val="34"/>
        </w:numPr>
        <w:suppressLineNumbers w:val="0"/>
        <w:spacing w:before="0" w:beforeAutospacing="1" w:after="0" w:afterAutospacing="1"/>
        <w:ind w:left="1440" w:hanging="360"/>
      </w:pPr>
    </w:p>
    <w:p w14:paraId="3FCF1F04">
      <w:pPr>
        <w:keepNext w:val="0"/>
        <w:keepLines w:val="0"/>
        <w:widowControl/>
        <w:numPr>
          <w:ilvl w:val="0"/>
          <w:numId w:val="34"/>
        </w:numPr>
        <w:suppressLineNumbers w:val="0"/>
        <w:spacing w:before="0" w:beforeAutospacing="1" w:after="0" w:afterAutospacing="1"/>
        <w:ind w:left="1440" w:hanging="360"/>
      </w:pPr>
    </w:p>
    <w:p w14:paraId="08A72205">
      <w:pPr>
        <w:pStyle w:val="31"/>
        <w:keepNext w:val="0"/>
        <w:keepLines w:val="0"/>
        <w:widowControl/>
        <w:suppressLineNumbers w:val="0"/>
        <w:ind w:left="720"/>
      </w:pPr>
      <w:r>
        <w:t>管理资源详情（文章、视频、图片等）</w:t>
      </w:r>
    </w:p>
    <w:p w14:paraId="205FBF3A">
      <w:pPr>
        <w:keepNext w:val="0"/>
        <w:keepLines w:val="0"/>
        <w:widowControl/>
        <w:numPr>
          <w:ilvl w:val="0"/>
          <w:numId w:val="34"/>
        </w:numPr>
        <w:suppressLineNumbers w:val="0"/>
        <w:spacing w:before="0" w:beforeAutospacing="1" w:after="0" w:afterAutospacing="1"/>
        <w:ind w:left="1440" w:hanging="360"/>
      </w:pPr>
    </w:p>
    <w:p w14:paraId="403EDAB0">
      <w:pPr>
        <w:pStyle w:val="6"/>
        <w:keepNext w:val="0"/>
        <w:keepLines w:val="0"/>
        <w:widowControl/>
        <w:suppressLineNumbers w:val="0"/>
      </w:pPr>
      <w:r>
        <w:t>（3）成就系统管理</w:t>
      </w:r>
    </w:p>
    <w:p w14:paraId="2300E84E">
      <w:pPr>
        <w:keepNext w:val="0"/>
        <w:keepLines w:val="0"/>
        <w:widowControl/>
        <w:numPr>
          <w:ilvl w:val="0"/>
          <w:numId w:val="35"/>
        </w:numPr>
        <w:suppressLineNumbers w:val="0"/>
        <w:spacing w:before="0" w:beforeAutospacing="1" w:after="0" w:afterAutospacing="1"/>
        <w:ind w:left="1440" w:hanging="360"/>
      </w:pPr>
    </w:p>
    <w:p w14:paraId="1252824E">
      <w:pPr>
        <w:pStyle w:val="31"/>
        <w:keepNext w:val="0"/>
        <w:keepLines w:val="0"/>
        <w:widowControl/>
        <w:suppressLineNumbers w:val="0"/>
        <w:ind w:left="720"/>
      </w:pPr>
      <w:r>
        <w:t>配置徽章</w:t>
      </w:r>
    </w:p>
    <w:p w14:paraId="317A18F1">
      <w:pPr>
        <w:keepNext w:val="0"/>
        <w:keepLines w:val="0"/>
        <w:widowControl/>
        <w:numPr>
          <w:ilvl w:val="0"/>
          <w:numId w:val="35"/>
        </w:numPr>
        <w:suppressLineNumbers w:val="0"/>
        <w:spacing w:before="0" w:beforeAutospacing="1" w:after="0" w:afterAutospacing="1"/>
        <w:ind w:left="1440" w:hanging="360"/>
      </w:pPr>
    </w:p>
    <w:p w14:paraId="2AAE3292">
      <w:pPr>
        <w:keepNext w:val="0"/>
        <w:keepLines w:val="0"/>
        <w:widowControl/>
        <w:numPr>
          <w:ilvl w:val="0"/>
          <w:numId w:val="35"/>
        </w:numPr>
        <w:suppressLineNumbers w:val="0"/>
        <w:spacing w:before="0" w:beforeAutospacing="1" w:after="0" w:afterAutospacing="1"/>
        <w:ind w:left="1440" w:hanging="360"/>
      </w:pPr>
    </w:p>
    <w:p w14:paraId="5874E1F9">
      <w:pPr>
        <w:pStyle w:val="31"/>
        <w:keepNext w:val="0"/>
        <w:keepLines w:val="0"/>
        <w:widowControl/>
        <w:suppressLineNumbers w:val="0"/>
        <w:ind w:left="720"/>
      </w:pPr>
      <w:r>
        <w:t>编辑成就图标、文字内容以及触发条件</w:t>
      </w:r>
    </w:p>
    <w:p w14:paraId="23753C4A">
      <w:pPr>
        <w:keepNext w:val="0"/>
        <w:keepLines w:val="0"/>
        <w:widowControl/>
        <w:numPr>
          <w:ilvl w:val="0"/>
          <w:numId w:val="35"/>
        </w:numPr>
        <w:suppressLineNumbers w:val="0"/>
        <w:spacing w:before="0" w:beforeAutospacing="1" w:after="0" w:afterAutospacing="1"/>
        <w:ind w:left="1440" w:hanging="360"/>
      </w:pPr>
    </w:p>
    <w:p w14:paraId="530EE638">
      <w:pPr>
        <w:keepNext w:val="0"/>
        <w:keepLines w:val="0"/>
        <w:widowControl/>
        <w:numPr>
          <w:ilvl w:val="0"/>
          <w:numId w:val="35"/>
        </w:numPr>
        <w:suppressLineNumbers w:val="0"/>
        <w:spacing w:before="0" w:beforeAutospacing="1" w:after="0" w:afterAutospacing="1"/>
        <w:ind w:left="1440" w:hanging="360"/>
      </w:pPr>
    </w:p>
    <w:p w14:paraId="1BE1ABA6">
      <w:pPr>
        <w:pStyle w:val="31"/>
        <w:keepNext w:val="0"/>
        <w:keepLines w:val="0"/>
        <w:widowControl/>
        <w:suppressLineNumbers w:val="0"/>
        <w:ind w:left="720"/>
      </w:pPr>
      <w:r>
        <w:t>查看用户成就记录</w:t>
      </w:r>
    </w:p>
    <w:p w14:paraId="0A4ECDFE">
      <w:pPr>
        <w:keepNext w:val="0"/>
        <w:keepLines w:val="0"/>
        <w:widowControl/>
        <w:numPr>
          <w:ilvl w:val="0"/>
          <w:numId w:val="35"/>
        </w:numPr>
        <w:suppressLineNumbers w:val="0"/>
        <w:spacing w:before="0" w:beforeAutospacing="1" w:after="0" w:afterAutospacing="1"/>
        <w:ind w:left="1440" w:hanging="360"/>
      </w:pPr>
    </w:p>
    <w:p w14:paraId="5DCD36A9">
      <w:pPr>
        <w:pStyle w:val="6"/>
        <w:keepNext w:val="0"/>
        <w:keepLines w:val="0"/>
        <w:widowControl/>
        <w:suppressLineNumbers w:val="0"/>
      </w:pPr>
      <w:r>
        <w:t>（4）通知管理</w:t>
      </w:r>
    </w:p>
    <w:p w14:paraId="5029EAB9">
      <w:pPr>
        <w:keepNext w:val="0"/>
        <w:keepLines w:val="0"/>
        <w:widowControl/>
        <w:numPr>
          <w:ilvl w:val="0"/>
          <w:numId w:val="36"/>
        </w:numPr>
        <w:suppressLineNumbers w:val="0"/>
        <w:spacing w:before="0" w:beforeAutospacing="1" w:after="0" w:afterAutospacing="1"/>
        <w:ind w:left="1440" w:hanging="360"/>
      </w:pPr>
    </w:p>
    <w:p w14:paraId="603A9BE4">
      <w:pPr>
        <w:pStyle w:val="31"/>
        <w:keepNext w:val="0"/>
        <w:keepLines w:val="0"/>
        <w:widowControl/>
        <w:suppressLineNumbers w:val="0"/>
        <w:ind w:left="720"/>
      </w:pPr>
      <w:r>
        <w:t>发布系统通知</w:t>
      </w:r>
    </w:p>
    <w:p w14:paraId="0013A385">
      <w:pPr>
        <w:keepNext w:val="0"/>
        <w:keepLines w:val="0"/>
        <w:widowControl/>
        <w:numPr>
          <w:ilvl w:val="0"/>
          <w:numId w:val="36"/>
        </w:numPr>
        <w:suppressLineNumbers w:val="0"/>
        <w:spacing w:before="0" w:beforeAutospacing="1" w:after="0" w:afterAutospacing="1"/>
        <w:ind w:left="1440" w:hanging="360"/>
      </w:pPr>
    </w:p>
    <w:p w14:paraId="0A9598B8">
      <w:pPr>
        <w:keepNext w:val="0"/>
        <w:keepLines w:val="0"/>
        <w:widowControl/>
        <w:numPr>
          <w:ilvl w:val="0"/>
          <w:numId w:val="36"/>
        </w:numPr>
        <w:suppressLineNumbers w:val="0"/>
        <w:spacing w:before="0" w:beforeAutospacing="1" w:after="0" w:afterAutospacing="1"/>
        <w:ind w:left="1440" w:hanging="360"/>
      </w:pPr>
    </w:p>
    <w:p w14:paraId="5EAD6081">
      <w:pPr>
        <w:pStyle w:val="31"/>
        <w:keepNext w:val="0"/>
        <w:keepLines w:val="0"/>
        <w:widowControl/>
        <w:suppressLineNumbers w:val="0"/>
        <w:ind w:left="720"/>
      </w:pPr>
      <w:r>
        <w:t>管理任务提醒模板</w:t>
      </w:r>
    </w:p>
    <w:p w14:paraId="5E03A857">
      <w:pPr>
        <w:keepNext w:val="0"/>
        <w:keepLines w:val="0"/>
        <w:widowControl/>
        <w:numPr>
          <w:ilvl w:val="0"/>
          <w:numId w:val="36"/>
        </w:numPr>
        <w:suppressLineNumbers w:val="0"/>
        <w:spacing w:before="0" w:beforeAutospacing="1" w:after="0" w:afterAutospacing="1"/>
        <w:ind w:left="1440" w:hanging="360"/>
      </w:pPr>
    </w:p>
    <w:p w14:paraId="7A3C1DC6">
      <w:pPr>
        <w:keepNext w:val="0"/>
        <w:keepLines w:val="0"/>
        <w:widowControl/>
        <w:numPr>
          <w:ilvl w:val="0"/>
          <w:numId w:val="36"/>
        </w:numPr>
        <w:suppressLineNumbers w:val="0"/>
        <w:spacing w:before="0" w:beforeAutospacing="1" w:after="0" w:afterAutospacing="1"/>
        <w:ind w:left="1440" w:hanging="360"/>
      </w:pPr>
    </w:p>
    <w:p w14:paraId="14A626FF">
      <w:pPr>
        <w:pStyle w:val="31"/>
        <w:keepNext w:val="0"/>
        <w:keepLines w:val="0"/>
        <w:widowControl/>
        <w:suppressLineNumbers w:val="0"/>
        <w:ind w:left="720"/>
      </w:pPr>
      <w:r>
        <w:t>管理消息推送</w:t>
      </w:r>
    </w:p>
    <w:p w14:paraId="0BEC3CD2">
      <w:pPr>
        <w:keepNext w:val="0"/>
        <w:keepLines w:val="0"/>
        <w:widowControl/>
        <w:numPr>
          <w:ilvl w:val="0"/>
          <w:numId w:val="36"/>
        </w:numPr>
        <w:suppressLineNumbers w:val="0"/>
        <w:spacing w:before="0" w:beforeAutospacing="1" w:after="0" w:afterAutospacing="1"/>
        <w:ind w:left="1440" w:hanging="360"/>
      </w:pPr>
    </w:p>
    <w:p w14:paraId="75A0996F">
      <w:pPr>
        <w:pStyle w:val="6"/>
        <w:keepNext w:val="0"/>
        <w:keepLines w:val="0"/>
        <w:widowControl/>
        <w:suppressLineNumbers w:val="0"/>
      </w:pPr>
      <w:r>
        <w:t>（5）数据可视化与系统统计</w:t>
      </w:r>
    </w:p>
    <w:p w14:paraId="315F17B2">
      <w:pPr>
        <w:keepNext w:val="0"/>
        <w:keepLines w:val="0"/>
        <w:widowControl/>
        <w:numPr>
          <w:ilvl w:val="0"/>
          <w:numId w:val="37"/>
        </w:numPr>
        <w:suppressLineNumbers w:val="0"/>
        <w:spacing w:before="0" w:beforeAutospacing="1" w:after="0" w:afterAutospacing="1"/>
        <w:ind w:left="1440" w:hanging="360"/>
      </w:pPr>
    </w:p>
    <w:p w14:paraId="38B87684">
      <w:pPr>
        <w:pStyle w:val="31"/>
        <w:keepNext w:val="0"/>
        <w:keepLines w:val="0"/>
        <w:widowControl/>
        <w:suppressLineNumbers w:val="0"/>
        <w:ind w:left="720"/>
      </w:pPr>
      <w:r>
        <w:t>展示用户活跃度</w:t>
      </w:r>
    </w:p>
    <w:p w14:paraId="0597DA8C">
      <w:pPr>
        <w:keepNext w:val="0"/>
        <w:keepLines w:val="0"/>
        <w:widowControl/>
        <w:numPr>
          <w:ilvl w:val="0"/>
          <w:numId w:val="37"/>
        </w:numPr>
        <w:suppressLineNumbers w:val="0"/>
        <w:spacing w:before="0" w:beforeAutospacing="1" w:after="0" w:afterAutospacing="1"/>
        <w:ind w:left="1440" w:hanging="360"/>
      </w:pPr>
    </w:p>
    <w:p w14:paraId="43A85909">
      <w:pPr>
        <w:keepNext w:val="0"/>
        <w:keepLines w:val="0"/>
        <w:widowControl/>
        <w:numPr>
          <w:ilvl w:val="0"/>
          <w:numId w:val="37"/>
        </w:numPr>
        <w:suppressLineNumbers w:val="0"/>
        <w:spacing w:before="0" w:beforeAutospacing="1" w:after="0" w:afterAutospacing="1"/>
        <w:ind w:left="1440" w:hanging="360"/>
      </w:pPr>
    </w:p>
    <w:p w14:paraId="6AC482B5">
      <w:pPr>
        <w:pStyle w:val="31"/>
        <w:keepNext w:val="0"/>
        <w:keepLines w:val="0"/>
        <w:widowControl/>
        <w:suppressLineNumbers w:val="0"/>
        <w:ind w:left="720"/>
      </w:pPr>
      <w:r>
        <w:t>展示资源访问量</w:t>
      </w:r>
    </w:p>
    <w:p w14:paraId="0353E155">
      <w:pPr>
        <w:keepNext w:val="0"/>
        <w:keepLines w:val="0"/>
        <w:widowControl/>
        <w:numPr>
          <w:ilvl w:val="0"/>
          <w:numId w:val="37"/>
        </w:numPr>
        <w:suppressLineNumbers w:val="0"/>
        <w:spacing w:before="0" w:beforeAutospacing="1" w:after="0" w:afterAutospacing="1"/>
        <w:ind w:left="1440" w:hanging="360"/>
      </w:pPr>
    </w:p>
    <w:p w14:paraId="2DED10BE">
      <w:pPr>
        <w:keepNext w:val="0"/>
        <w:keepLines w:val="0"/>
        <w:widowControl/>
        <w:numPr>
          <w:ilvl w:val="0"/>
          <w:numId w:val="37"/>
        </w:numPr>
        <w:suppressLineNumbers w:val="0"/>
        <w:spacing w:before="0" w:beforeAutospacing="1" w:after="0" w:afterAutospacing="1"/>
        <w:ind w:left="1440" w:hanging="360"/>
      </w:pPr>
    </w:p>
    <w:p w14:paraId="1045BA48">
      <w:pPr>
        <w:pStyle w:val="31"/>
        <w:keepNext w:val="0"/>
        <w:keepLines w:val="0"/>
        <w:widowControl/>
        <w:suppressLineNumbers w:val="0"/>
        <w:ind w:left="720"/>
      </w:pPr>
      <w:r>
        <w:t>展示任务完成率趋势</w:t>
      </w:r>
    </w:p>
    <w:p w14:paraId="7806F200">
      <w:pPr>
        <w:keepNext w:val="0"/>
        <w:keepLines w:val="0"/>
        <w:widowControl/>
        <w:numPr>
          <w:ilvl w:val="0"/>
          <w:numId w:val="37"/>
        </w:numPr>
        <w:suppressLineNumbers w:val="0"/>
        <w:spacing w:before="0" w:beforeAutospacing="1" w:after="0" w:afterAutospacing="1"/>
        <w:ind w:left="1440" w:hanging="360"/>
      </w:pPr>
    </w:p>
    <w:p w14:paraId="293527F1">
      <w:pPr>
        <w:keepNext w:val="0"/>
        <w:keepLines w:val="0"/>
        <w:widowControl/>
        <w:numPr>
          <w:ilvl w:val="0"/>
          <w:numId w:val="37"/>
        </w:numPr>
        <w:suppressLineNumbers w:val="0"/>
        <w:spacing w:before="0" w:beforeAutospacing="1" w:after="0" w:afterAutospacing="1"/>
        <w:ind w:left="1440" w:hanging="360"/>
      </w:pPr>
    </w:p>
    <w:p w14:paraId="56E0D725">
      <w:pPr>
        <w:pStyle w:val="31"/>
        <w:keepNext w:val="0"/>
        <w:keepLines w:val="0"/>
        <w:widowControl/>
        <w:suppressLineNumbers w:val="0"/>
        <w:ind w:left="720"/>
      </w:pPr>
      <w:r>
        <w:t>展示习惯打卡总量</w:t>
      </w:r>
    </w:p>
    <w:p w14:paraId="72428980">
      <w:pPr>
        <w:keepNext w:val="0"/>
        <w:keepLines w:val="0"/>
        <w:widowControl/>
        <w:numPr>
          <w:ilvl w:val="0"/>
          <w:numId w:val="37"/>
        </w:numPr>
        <w:suppressLineNumbers w:val="0"/>
        <w:spacing w:before="0" w:beforeAutospacing="1" w:after="0" w:afterAutospacing="1"/>
        <w:ind w:left="1440" w:hanging="360"/>
      </w:pPr>
    </w:p>
    <w:p w14:paraId="5C8331E3">
      <w:pPr>
        <w:pStyle w:val="31"/>
        <w:keepNext w:val="0"/>
        <w:keepLines w:val="0"/>
        <w:widowControl/>
        <w:suppressLineNumbers w:val="0"/>
      </w:pPr>
      <w:r>
        <w:t>管理端为系统运营和内容扩展提供技术支持。</w:t>
      </w:r>
    </w:p>
    <w:p w14:paraId="29DA84E0">
      <w:pPr>
        <w:keepNext w:val="0"/>
        <w:keepLines w:val="0"/>
        <w:widowControl/>
        <w:suppressLineNumbers w:val="0"/>
      </w:pPr>
      <w:r>
        <w:pict>
          <v:rect id="_x0000_i1063" o:spt="1" style="height:1.5pt;width:432pt;" fillcolor="#A0A0A0" filled="t" stroked="f" coordsize="21600,21600" o:hr="t" o:hrstd="t" o:hralign="center">
            <v:path/>
            <v:fill on="t" focussize="0,0"/>
            <v:stroke on="f"/>
            <v:imagedata o:title=""/>
            <o:lock v:ext="edit"/>
            <w10:wrap type="none"/>
            <w10:anchorlock/>
          </v:rect>
        </w:pict>
      </w:r>
    </w:p>
    <w:p w14:paraId="62EE9F80">
      <w:pPr>
        <w:pStyle w:val="4"/>
        <w:keepNext w:val="0"/>
        <w:keepLines w:val="0"/>
        <w:widowControl/>
        <w:suppressLineNumbers w:val="0"/>
      </w:pPr>
      <w:r>
        <w:rPr>
          <w:rStyle w:val="135"/>
          <w:b/>
          <w:bCs/>
        </w:rPr>
        <w:t>3.4 非功能需求分析</w:t>
      </w:r>
    </w:p>
    <w:p w14:paraId="1E20B974">
      <w:pPr>
        <w:pStyle w:val="31"/>
        <w:keepNext w:val="0"/>
        <w:keepLines w:val="0"/>
        <w:widowControl/>
        <w:suppressLineNumbers w:val="0"/>
      </w:pPr>
      <w:r>
        <w:t>除了功能实现外，系统还需满足一定的非功能需求，以确保系统在稳定性、可用性和扩展性方面表现良好。</w:t>
      </w:r>
    </w:p>
    <w:p w14:paraId="46E5141B">
      <w:pPr>
        <w:keepNext w:val="0"/>
        <w:keepLines w:val="0"/>
        <w:widowControl/>
        <w:suppressLineNumbers w:val="0"/>
      </w:pPr>
      <w:r>
        <w:pict>
          <v:rect id="_x0000_i1064" o:spt="1" style="height:1.5pt;width:432pt;" fillcolor="#A0A0A0" filled="t" stroked="f" coordsize="21600,21600" o:hr="t" o:hrstd="t" o:hralign="center">
            <v:path/>
            <v:fill on="t" focussize="0,0"/>
            <v:stroke on="f"/>
            <v:imagedata o:title=""/>
            <o:lock v:ext="edit"/>
            <w10:wrap type="none"/>
            <w10:anchorlock/>
          </v:rect>
        </w:pict>
      </w:r>
    </w:p>
    <w:p w14:paraId="3E7D039B">
      <w:pPr>
        <w:pStyle w:val="5"/>
        <w:keepNext w:val="0"/>
        <w:keepLines w:val="0"/>
        <w:widowControl/>
        <w:suppressLineNumbers w:val="0"/>
      </w:pPr>
      <w:r>
        <w:rPr>
          <w:rStyle w:val="135"/>
          <w:b/>
          <w:bCs/>
        </w:rPr>
        <w:t>3.4.1 性能需求</w:t>
      </w:r>
    </w:p>
    <w:p w14:paraId="70A18302">
      <w:pPr>
        <w:pStyle w:val="31"/>
        <w:keepNext w:val="0"/>
        <w:keepLines w:val="0"/>
        <w:widowControl/>
        <w:suppressLineNumbers w:val="0"/>
      </w:pPr>
      <w:r>
        <w:t>系统需满足以下性能要求：</w:t>
      </w:r>
    </w:p>
    <w:p w14:paraId="14D2D850">
      <w:pPr>
        <w:keepNext w:val="0"/>
        <w:keepLines w:val="0"/>
        <w:widowControl/>
        <w:numPr>
          <w:ilvl w:val="0"/>
          <w:numId w:val="38"/>
        </w:numPr>
        <w:suppressLineNumbers w:val="0"/>
        <w:spacing w:before="0" w:beforeAutospacing="1" w:after="0" w:afterAutospacing="1"/>
        <w:ind w:left="1440" w:hanging="360"/>
      </w:pPr>
    </w:p>
    <w:p w14:paraId="5F356E48">
      <w:pPr>
        <w:pStyle w:val="31"/>
        <w:keepNext w:val="0"/>
        <w:keepLines w:val="0"/>
        <w:widowControl/>
        <w:suppressLineNumbers w:val="0"/>
        <w:ind w:left="720"/>
      </w:pPr>
      <w:r>
        <w:t>任务列表加载速度 &lt; 2s；</w:t>
      </w:r>
    </w:p>
    <w:p w14:paraId="37C356BB">
      <w:pPr>
        <w:keepNext w:val="0"/>
        <w:keepLines w:val="0"/>
        <w:widowControl/>
        <w:numPr>
          <w:ilvl w:val="0"/>
          <w:numId w:val="38"/>
        </w:numPr>
        <w:suppressLineNumbers w:val="0"/>
        <w:spacing w:before="0" w:beforeAutospacing="1" w:after="0" w:afterAutospacing="1"/>
        <w:ind w:left="1440" w:hanging="360"/>
      </w:pPr>
    </w:p>
    <w:p w14:paraId="40BFFC0B">
      <w:pPr>
        <w:keepNext w:val="0"/>
        <w:keepLines w:val="0"/>
        <w:widowControl/>
        <w:numPr>
          <w:ilvl w:val="0"/>
          <w:numId w:val="38"/>
        </w:numPr>
        <w:suppressLineNumbers w:val="0"/>
        <w:spacing w:before="0" w:beforeAutospacing="1" w:after="0" w:afterAutospacing="1"/>
        <w:ind w:left="1440" w:hanging="360"/>
      </w:pPr>
    </w:p>
    <w:p w14:paraId="6BB05928">
      <w:pPr>
        <w:pStyle w:val="31"/>
        <w:keepNext w:val="0"/>
        <w:keepLines w:val="0"/>
        <w:widowControl/>
        <w:suppressLineNumbers w:val="0"/>
        <w:ind w:left="720"/>
      </w:pPr>
      <w:r>
        <w:t>资源页面访问响应时间 &lt; 3s；</w:t>
      </w:r>
    </w:p>
    <w:p w14:paraId="5A74A2CC">
      <w:pPr>
        <w:keepNext w:val="0"/>
        <w:keepLines w:val="0"/>
        <w:widowControl/>
        <w:numPr>
          <w:ilvl w:val="0"/>
          <w:numId w:val="38"/>
        </w:numPr>
        <w:suppressLineNumbers w:val="0"/>
        <w:spacing w:before="0" w:beforeAutospacing="1" w:after="0" w:afterAutospacing="1"/>
        <w:ind w:left="1440" w:hanging="360"/>
      </w:pPr>
    </w:p>
    <w:p w14:paraId="1B8C989A">
      <w:pPr>
        <w:keepNext w:val="0"/>
        <w:keepLines w:val="0"/>
        <w:widowControl/>
        <w:numPr>
          <w:ilvl w:val="0"/>
          <w:numId w:val="38"/>
        </w:numPr>
        <w:suppressLineNumbers w:val="0"/>
        <w:spacing w:before="0" w:beforeAutospacing="1" w:after="0" w:afterAutospacing="1"/>
        <w:ind w:left="1440" w:hanging="360"/>
      </w:pPr>
    </w:p>
    <w:p w14:paraId="2FBF69CC">
      <w:pPr>
        <w:pStyle w:val="31"/>
        <w:keepNext w:val="0"/>
        <w:keepLines w:val="0"/>
        <w:widowControl/>
        <w:suppressLineNumbers w:val="0"/>
        <w:ind w:left="720"/>
      </w:pPr>
      <w:r>
        <w:t>后端接口平均响应时间 &lt; 500ms；</w:t>
      </w:r>
    </w:p>
    <w:p w14:paraId="0B34C53A">
      <w:pPr>
        <w:keepNext w:val="0"/>
        <w:keepLines w:val="0"/>
        <w:widowControl/>
        <w:numPr>
          <w:ilvl w:val="0"/>
          <w:numId w:val="38"/>
        </w:numPr>
        <w:suppressLineNumbers w:val="0"/>
        <w:spacing w:before="0" w:beforeAutospacing="1" w:after="0" w:afterAutospacing="1"/>
        <w:ind w:left="1440" w:hanging="360"/>
      </w:pPr>
    </w:p>
    <w:p w14:paraId="2AE26B98">
      <w:pPr>
        <w:keepNext w:val="0"/>
        <w:keepLines w:val="0"/>
        <w:widowControl/>
        <w:numPr>
          <w:ilvl w:val="0"/>
          <w:numId w:val="38"/>
        </w:numPr>
        <w:suppressLineNumbers w:val="0"/>
        <w:spacing w:before="0" w:beforeAutospacing="1" w:after="0" w:afterAutospacing="1"/>
        <w:ind w:left="1440" w:hanging="360"/>
      </w:pPr>
    </w:p>
    <w:p w14:paraId="7E4929D0">
      <w:pPr>
        <w:pStyle w:val="31"/>
        <w:keepNext w:val="0"/>
        <w:keepLines w:val="0"/>
        <w:widowControl/>
        <w:suppressLineNumbers w:val="0"/>
        <w:ind w:left="720"/>
      </w:pPr>
      <w:r>
        <w:t>支持至少 1000 个并发用户访问（可按高峰估算）。</w:t>
      </w:r>
    </w:p>
    <w:p w14:paraId="67DD29F8">
      <w:pPr>
        <w:keepNext w:val="0"/>
        <w:keepLines w:val="0"/>
        <w:widowControl/>
        <w:numPr>
          <w:ilvl w:val="0"/>
          <w:numId w:val="38"/>
        </w:numPr>
        <w:suppressLineNumbers w:val="0"/>
        <w:spacing w:before="0" w:beforeAutospacing="1" w:after="0" w:afterAutospacing="1"/>
        <w:ind w:left="1440" w:hanging="360"/>
      </w:pPr>
    </w:p>
    <w:p w14:paraId="1AD61A14">
      <w:pPr>
        <w:keepNext w:val="0"/>
        <w:keepLines w:val="0"/>
        <w:widowControl/>
        <w:suppressLineNumbers w:val="0"/>
      </w:pPr>
      <w:r>
        <w:pict>
          <v:rect id="_x0000_i1065" o:spt="1" style="height:1.5pt;width:432pt;" fillcolor="#A0A0A0" filled="t" stroked="f" coordsize="21600,21600" o:hr="t" o:hrstd="t" o:hralign="center">
            <v:path/>
            <v:fill on="t" focussize="0,0"/>
            <v:stroke on="f"/>
            <v:imagedata o:title=""/>
            <o:lock v:ext="edit"/>
            <w10:wrap type="none"/>
            <w10:anchorlock/>
          </v:rect>
        </w:pict>
      </w:r>
    </w:p>
    <w:p w14:paraId="614AE802">
      <w:pPr>
        <w:pStyle w:val="5"/>
        <w:keepNext w:val="0"/>
        <w:keepLines w:val="0"/>
        <w:widowControl/>
        <w:suppressLineNumbers w:val="0"/>
      </w:pPr>
      <w:r>
        <w:rPr>
          <w:rStyle w:val="135"/>
          <w:b/>
          <w:bCs/>
        </w:rPr>
        <w:t>3.4.2 安全需求</w:t>
      </w:r>
    </w:p>
    <w:p w14:paraId="76AFE11F">
      <w:pPr>
        <w:keepNext w:val="0"/>
        <w:keepLines w:val="0"/>
        <w:widowControl/>
        <w:numPr>
          <w:ilvl w:val="0"/>
          <w:numId w:val="39"/>
        </w:numPr>
        <w:suppressLineNumbers w:val="0"/>
        <w:spacing w:before="0" w:beforeAutospacing="1" w:after="0" w:afterAutospacing="1"/>
        <w:ind w:left="1440" w:hanging="360"/>
      </w:pPr>
    </w:p>
    <w:p w14:paraId="44CAB80B">
      <w:pPr>
        <w:pStyle w:val="31"/>
        <w:keepNext w:val="0"/>
        <w:keepLines w:val="0"/>
        <w:widowControl/>
        <w:suppressLineNumbers w:val="0"/>
        <w:ind w:left="720"/>
      </w:pPr>
      <w:r>
        <w:t>用户密码需加密存储；</w:t>
      </w:r>
    </w:p>
    <w:p w14:paraId="13773A31">
      <w:pPr>
        <w:keepNext w:val="0"/>
        <w:keepLines w:val="0"/>
        <w:widowControl/>
        <w:numPr>
          <w:ilvl w:val="0"/>
          <w:numId w:val="39"/>
        </w:numPr>
        <w:suppressLineNumbers w:val="0"/>
        <w:spacing w:before="0" w:beforeAutospacing="1" w:after="0" w:afterAutospacing="1"/>
        <w:ind w:left="1440" w:hanging="360"/>
      </w:pPr>
    </w:p>
    <w:p w14:paraId="1032D2EF">
      <w:pPr>
        <w:keepNext w:val="0"/>
        <w:keepLines w:val="0"/>
        <w:widowControl/>
        <w:numPr>
          <w:ilvl w:val="0"/>
          <w:numId w:val="39"/>
        </w:numPr>
        <w:suppressLineNumbers w:val="0"/>
        <w:spacing w:before="0" w:beforeAutospacing="1" w:after="0" w:afterAutospacing="1"/>
        <w:ind w:left="1440" w:hanging="360"/>
      </w:pPr>
    </w:p>
    <w:p w14:paraId="54C3132D">
      <w:pPr>
        <w:pStyle w:val="31"/>
        <w:keepNext w:val="0"/>
        <w:keepLines w:val="0"/>
        <w:widowControl/>
        <w:suppressLineNumbers w:val="0"/>
        <w:ind w:left="720"/>
      </w:pPr>
      <w:r>
        <w:t>API 需进行权限验证；</w:t>
      </w:r>
    </w:p>
    <w:p w14:paraId="185F666F">
      <w:pPr>
        <w:keepNext w:val="0"/>
        <w:keepLines w:val="0"/>
        <w:widowControl/>
        <w:numPr>
          <w:ilvl w:val="0"/>
          <w:numId w:val="39"/>
        </w:numPr>
        <w:suppressLineNumbers w:val="0"/>
        <w:spacing w:before="0" w:beforeAutospacing="1" w:after="0" w:afterAutospacing="1"/>
        <w:ind w:left="1440" w:hanging="360"/>
      </w:pPr>
    </w:p>
    <w:p w14:paraId="7618B42C">
      <w:pPr>
        <w:keepNext w:val="0"/>
        <w:keepLines w:val="0"/>
        <w:widowControl/>
        <w:numPr>
          <w:ilvl w:val="0"/>
          <w:numId w:val="39"/>
        </w:numPr>
        <w:suppressLineNumbers w:val="0"/>
        <w:spacing w:before="0" w:beforeAutospacing="1" w:after="0" w:afterAutospacing="1"/>
        <w:ind w:left="1440" w:hanging="360"/>
      </w:pPr>
    </w:p>
    <w:p w14:paraId="0F6501FE">
      <w:pPr>
        <w:pStyle w:val="31"/>
        <w:keepNext w:val="0"/>
        <w:keepLines w:val="0"/>
        <w:widowControl/>
        <w:suppressLineNumbers w:val="0"/>
        <w:ind w:left="720"/>
      </w:pPr>
      <w:r>
        <w:t>防止 SQL 注入与 XSS；</w:t>
      </w:r>
    </w:p>
    <w:p w14:paraId="05331D9E">
      <w:pPr>
        <w:keepNext w:val="0"/>
        <w:keepLines w:val="0"/>
        <w:widowControl/>
        <w:numPr>
          <w:ilvl w:val="0"/>
          <w:numId w:val="39"/>
        </w:numPr>
        <w:suppressLineNumbers w:val="0"/>
        <w:spacing w:before="0" w:beforeAutospacing="1" w:after="0" w:afterAutospacing="1"/>
        <w:ind w:left="1440" w:hanging="360"/>
      </w:pPr>
    </w:p>
    <w:p w14:paraId="49659439">
      <w:pPr>
        <w:keepNext w:val="0"/>
        <w:keepLines w:val="0"/>
        <w:widowControl/>
        <w:numPr>
          <w:ilvl w:val="0"/>
          <w:numId w:val="39"/>
        </w:numPr>
        <w:suppressLineNumbers w:val="0"/>
        <w:spacing w:before="0" w:beforeAutospacing="1" w:after="0" w:afterAutospacing="1"/>
        <w:ind w:left="1440" w:hanging="360"/>
      </w:pPr>
    </w:p>
    <w:p w14:paraId="39DFEEBB">
      <w:pPr>
        <w:pStyle w:val="31"/>
        <w:keepNext w:val="0"/>
        <w:keepLines w:val="0"/>
        <w:widowControl/>
        <w:suppressLineNumbers w:val="0"/>
        <w:ind w:left="720"/>
      </w:pPr>
      <w:r>
        <w:t>隐私数据（如用户行为记录）需有限公开。</w:t>
      </w:r>
    </w:p>
    <w:p w14:paraId="4D7B17B2">
      <w:pPr>
        <w:keepNext w:val="0"/>
        <w:keepLines w:val="0"/>
        <w:widowControl/>
        <w:numPr>
          <w:ilvl w:val="0"/>
          <w:numId w:val="39"/>
        </w:numPr>
        <w:suppressLineNumbers w:val="0"/>
        <w:spacing w:before="0" w:beforeAutospacing="1" w:after="0" w:afterAutospacing="1"/>
        <w:ind w:left="1440" w:hanging="360"/>
      </w:pPr>
    </w:p>
    <w:p w14:paraId="36CB3C37">
      <w:pPr>
        <w:keepNext w:val="0"/>
        <w:keepLines w:val="0"/>
        <w:widowControl/>
        <w:suppressLineNumbers w:val="0"/>
      </w:pPr>
      <w:r>
        <w:pict>
          <v:rect id="_x0000_i1066" o:spt="1" style="height:1.5pt;width:432pt;" fillcolor="#A0A0A0" filled="t" stroked="f" coordsize="21600,21600" o:hr="t" o:hrstd="t" o:hralign="center">
            <v:path/>
            <v:fill on="t" focussize="0,0"/>
            <v:stroke on="f"/>
            <v:imagedata o:title=""/>
            <o:lock v:ext="edit"/>
            <w10:wrap type="none"/>
            <w10:anchorlock/>
          </v:rect>
        </w:pict>
      </w:r>
    </w:p>
    <w:p w14:paraId="038CC415">
      <w:pPr>
        <w:pStyle w:val="5"/>
        <w:keepNext w:val="0"/>
        <w:keepLines w:val="0"/>
        <w:widowControl/>
        <w:suppressLineNumbers w:val="0"/>
      </w:pPr>
      <w:r>
        <w:rPr>
          <w:rStyle w:val="135"/>
          <w:b/>
          <w:bCs/>
        </w:rPr>
        <w:t>3.4.3 可用性与易用性</w:t>
      </w:r>
    </w:p>
    <w:p w14:paraId="36B194F0">
      <w:pPr>
        <w:keepNext w:val="0"/>
        <w:keepLines w:val="0"/>
        <w:widowControl/>
        <w:numPr>
          <w:ilvl w:val="0"/>
          <w:numId w:val="40"/>
        </w:numPr>
        <w:suppressLineNumbers w:val="0"/>
        <w:spacing w:before="0" w:beforeAutospacing="1" w:after="0" w:afterAutospacing="1"/>
        <w:ind w:left="1440" w:hanging="360"/>
      </w:pPr>
    </w:p>
    <w:p w14:paraId="1C3880A2">
      <w:pPr>
        <w:pStyle w:val="31"/>
        <w:keepNext w:val="0"/>
        <w:keepLines w:val="0"/>
        <w:widowControl/>
        <w:suppressLineNumbers w:val="0"/>
        <w:ind w:left="720"/>
      </w:pPr>
      <w:r>
        <w:t>UI 需简洁清晰，操作逻辑符合大学生使用习惯；</w:t>
      </w:r>
    </w:p>
    <w:p w14:paraId="07933244">
      <w:pPr>
        <w:keepNext w:val="0"/>
        <w:keepLines w:val="0"/>
        <w:widowControl/>
        <w:numPr>
          <w:ilvl w:val="0"/>
          <w:numId w:val="40"/>
        </w:numPr>
        <w:suppressLineNumbers w:val="0"/>
        <w:spacing w:before="0" w:beforeAutospacing="1" w:after="0" w:afterAutospacing="1"/>
        <w:ind w:left="1440" w:hanging="360"/>
      </w:pPr>
    </w:p>
    <w:p w14:paraId="1226F329">
      <w:pPr>
        <w:keepNext w:val="0"/>
        <w:keepLines w:val="0"/>
        <w:widowControl/>
        <w:numPr>
          <w:ilvl w:val="0"/>
          <w:numId w:val="40"/>
        </w:numPr>
        <w:suppressLineNumbers w:val="0"/>
        <w:spacing w:before="0" w:beforeAutospacing="1" w:after="0" w:afterAutospacing="1"/>
        <w:ind w:left="1440" w:hanging="360"/>
      </w:pPr>
    </w:p>
    <w:p w14:paraId="48C2BD6E">
      <w:pPr>
        <w:pStyle w:val="31"/>
        <w:keepNext w:val="0"/>
        <w:keepLines w:val="0"/>
        <w:widowControl/>
        <w:suppressLineNumbers w:val="0"/>
        <w:ind w:left="720"/>
      </w:pPr>
      <w:r>
        <w:t>提供操作提示与任务引导；</w:t>
      </w:r>
    </w:p>
    <w:p w14:paraId="2475A232">
      <w:pPr>
        <w:keepNext w:val="0"/>
        <w:keepLines w:val="0"/>
        <w:widowControl/>
        <w:numPr>
          <w:ilvl w:val="0"/>
          <w:numId w:val="40"/>
        </w:numPr>
        <w:suppressLineNumbers w:val="0"/>
        <w:spacing w:before="0" w:beforeAutospacing="1" w:after="0" w:afterAutospacing="1"/>
        <w:ind w:left="1440" w:hanging="360"/>
      </w:pPr>
    </w:p>
    <w:p w14:paraId="3E63ABFF">
      <w:pPr>
        <w:keepNext w:val="0"/>
        <w:keepLines w:val="0"/>
        <w:widowControl/>
        <w:numPr>
          <w:ilvl w:val="0"/>
          <w:numId w:val="40"/>
        </w:numPr>
        <w:suppressLineNumbers w:val="0"/>
        <w:spacing w:before="0" w:beforeAutospacing="1" w:after="0" w:afterAutospacing="1"/>
        <w:ind w:left="1440" w:hanging="360"/>
      </w:pPr>
    </w:p>
    <w:p w14:paraId="3EB7B80D">
      <w:pPr>
        <w:pStyle w:val="31"/>
        <w:keepNext w:val="0"/>
        <w:keepLines w:val="0"/>
        <w:widowControl/>
        <w:suppressLineNumbers w:val="0"/>
        <w:ind w:left="720"/>
      </w:pPr>
      <w:r>
        <w:t>支持亮色与暗色主题。</w:t>
      </w:r>
    </w:p>
    <w:p w14:paraId="1B2A50F4">
      <w:pPr>
        <w:keepNext w:val="0"/>
        <w:keepLines w:val="0"/>
        <w:widowControl/>
        <w:numPr>
          <w:ilvl w:val="0"/>
          <w:numId w:val="40"/>
        </w:numPr>
        <w:suppressLineNumbers w:val="0"/>
        <w:spacing w:before="0" w:beforeAutospacing="1" w:after="0" w:afterAutospacing="1"/>
        <w:ind w:left="1440" w:hanging="360"/>
      </w:pPr>
    </w:p>
    <w:p w14:paraId="164F78E6">
      <w:pPr>
        <w:keepNext w:val="0"/>
        <w:keepLines w:val="0"/>
        <w:widowControl/>
        <w:suppressLineNumbers w:val="0"/>
      </w:pPr>
      <w:r>
        <w:pict>
          <v:rect id="_x0000_i1067" o:spt="1" style="height:1.5pt;width:432pt;" fillcolor="#A0A0A0" filled="t" stroked="f" coordsize="21600,21600" o:hr="t" o:hrstd="t" o:hralign="center">
            <v:path/>
            <v:fill on="t" focussize="0,0"/>
            <v:stroke on="f"/>
            <v:imagedata o:title=""/>
            <o:lock v:ext="edit"/>
            <w10:wrap type="none"/>
            <w10:anchorlock/>
          </v:rect>
        </w:pict>
      </w:r>
    </w:p>
    <w:p w14:paraId="3F601B54">
      <w:pPr>
        <w:pStyle w:val="5"/>
        <w:keepNext w:val="0"/>
        <w:keepLines w:val="0"/>
        <w:widowControl/>
        <w:suppressLineNumbers w:val="0"/>
      </w:pPr>
      <w:r>
        <w:rPr>
          <w:rStyle w:val="135"/>
          <w:b/>
          <w:bCs/>
        </w:rPr>
        <w:t>3.4.4 可扩展性需求</w:t>
      </w:r>
    </w:p>
    <w:p w14:paraId="4EC3F916">
      <w:pPr>
        <w:pStyle w:val="31"/>
        <w:keepNext w:val="0"/>
        <w:keepLines w:val="0"/>
        <w:widowControl/>
        <w:suppressLineNumbers w:val="0"/>
      </w:pPr>
      <w:r>
        <w:t>系统后期可扩展以下功能：</w:t>
      </w:r>
    </w:p>
    <w:p w14:paraId="34DDAD73">
      <w:pPr>
        <w:keepNext w:val="0"/>
        <w:keepLines w:val="0"/>
        <w:widowControl/>
        <w:numPr>
          <w:ilvl w:val="0"/>
          <w:numId w:val="41"/>
        </w:numPr>
        <w:suppressLineNumbers w:val="0"/>
        <w:spacing w:before="0" w:beforeAutospacing="1" w:after="0" w:afterAutospacing="1"/>
        <w:ind w:left="1440" w:hanging="360"/>
      </w:pPr>
    </w:p>
    <w:p w14:paraId="15818A38">
      <w:pPr>
        <w:pStyle w:val="31"/>
        <w:keepNext w:val="0"/>
        <w:keepLines w:val="0"/>
        <w:widowControl/>
        <w:suppressLineNumbers w:val="0"/>
        <w:ind w:left="720"/>
      </w:pPr>
      <w:r>
        <w:t>学生互助论坛</w:t>
      </w:r>
    </w:p>
    <w:p w14:paraId="2EB6DBD7">
      <w:pPr>
        <w:keepNext w:val="0"/>
        <w:keepLines w:val="0"/>
        <w:widowControl/>
        <w:numPr>
          <w:ilvl w:val="0"/>
          <w:numId w:val="41"/>
        </w:numPr>
        <w:suppressLineNumbers w:val="0"/>
        <w:spacing w:before="0" w:beforeAutospacing="1" w:after="0" w:afterAutospacing="1"/>
        <w:ind w:left="1440" w:hanging="360"/>
      </w:pPr>
    </w:p>
    <w:p w14:paraId="033F90A2">
      <w:pPr>
        <w:keepNext w:val="0"/>
        <w:keepLines w:val="0"/>
        <w:widowControl/>
        <w:numPr>
          <w:ilvl w:val="0"/>
          <w:numId w:val="41"/>
        </w:numPr>
        <w:suppressLineNumbers w:val="0"/>
        <w:spacing w:before="0" w:beforeAutospacing="1" w:after="0" w:afterAutospacing="1"/>
        <w:ind w:left="1440" w:hanging="360"/>
      </w:pPr>
    </w:p>
    <w:p w14:paraId="0DF2B3A3">
      <w:pPr>
        <w:pStyle w:val="31"/>
        <w:keepNext w:val="0"/>
        <w:keepLines w:val="0"/>
        <w:widowControl/>
        <w:suppressLineNumbers w:val="0"/>
        <w:ind w:left="720"/>
      </w:pPr>
      <w:r>
        <w:t>校园积分系统</w:t>
      </w:r>
    </w:p>
    <w:p w14:paraId="3127F722">
      <w:pPr>
        <w:keepNext w:val="0"/>
        <w:keepLines w:val="0"/>
        <w:widowControl/>
        <w:numPr>
          <w:ilvl w:val="0"/>
          <w:numId w:val="41"/>
        </w:numPr>
        <w:suppressLineNumbers w:val="0"/>
        <w:spacing w:before="0" w:beforeAutospacing="1" w:after="0" w:afterAutospacing="1"/>
        <w:ind w:left="1440" w:hanging="360"/>
      </w:pPr>
    </w:p>
    <w:p w14:paraId="1D887854">
      <w:pPr>
        <w:keepNext w:val="0"/>
        <w:keepLines w:val="0"/>
        <w:widowControl/>
        <w:numPr>
          <w:ilvl w:val="0"/>
          <w:numId w:val="41"/>
        </w:numPr>
        <w:suppressLineNumbers w:val="0"/>
        <w:spacing w:before="0" w:beforeAutospacing="1" w:after="0" w:afterAutospacing="1"/>
        <w:ind w:left="1440" w:hanging="360"/>
      </w:pPr>
    </w:p>
    <w:p w14:paraId="746A039C">
      <w:pPr>
        <w:pStyle w:val="31"/>
        <w:keepNext w:val="0"/>
        <w:keepLines w:val="0"/>
        <w:widowControl/>
        <w:suppressLineNumbers w:val="0"/>
        <w:ind w:left="720"/>
      </w:pPr>
      <w:r>
        <w:t>学业预警机制</w:t>
      </w:r>
    </w:p>
    <w:p w14:paraId="58FE2B2B">
      <w:pPr>
        <w:keepNext w:val="0"/>
        <w:keepLines w:val="0"/>
        <w:widowControl/>
        <w:numPr>
          <w:ilvl w:val="0"/>
          <w:numId w:val="41"/>
        </w:numPr>
        <w:suppressLineNumbers w:val="0"/>
        <w:spacing w:before="0" w:beforeAutospacing="1" w:after="0" w:afterAutospacing="1"/>
        <w:ind w:left="1440" w:hanging="360"/>
      </w:pPr>
    </w:p>
    <w:p w14:paraId="7D23C642">
      <w:pPr>
        <w:keepNext w:val="0"/>
        <w:keepLines w:val="0"/>
        <w:widowControl/>
        <w:numPr>
          <w:ilvl w:val="0"/>
          <w:numId w:val="41"/>
        </w:numPr>
        <w:suppressLineNumbers w:val="0"/>
        <w:spacing w:before="0" w:beforeAutospacing="1" w:after="0" w:afterAutospacing="1"/>
        <w:ind w:left="1440" w:hanging="360"/>
      </w:pPr>
    </w:p>
    <w:p w14:paraId="0EF5FCAC">
      <w:pPr>
        <w:pStyle w:val="31"/>
        <w:keepNext w:val="0"/>
        <w:keepLines w:val="0"/>
        <w:widowControl/>
        <w:suppressLineNumbers w:val="0"/>
        <w:ind w:left="720"/>
      </w:pPr>
      <w:r>
        <w:t>基于机器学习的行为预测模型</w:t>
      </w:r>
    </w:p>
    <w:p w14:paraId="0C42D84C">
      <w:pPr>
        <w:keepNext w:val="0"/>
        <w:keepLines w:val="0"/>
        <w:widowControl/>
        <w:numPr>
          <w:ilvl w:val="0"/>
          <w:numId w:val="41"/>
        </w:numPr>
        <w:suppressLineNumbers w:val="0"/>
        <w:spacing w:before="0" w:beforeAutospacing="1" w:after="0" w:afterAutospacing="1"/>
        <w:ind w:left="1440" w:hanging="360"/>
      </w:pPr>
    </w:p>
    <w:p w14:paraId="5D61F8C6">
      <w:pPr>
        <w:pStyle w:val="31"/>
        <w:keepNext w:val="0"/>
        <w:keepLines w:val="0"/>
        <w:widowControl/>
        <w:suppressLineNumbers w:val="0"/>
      </w:pPr>
      <w:r>
        <w:t>因此数据库结构与代码结构必须支持灵活扩展。</w:t>
      </w:r>
    </w:p>
    <w:p w14:paraId="382B5B9E">
      <w:pPr>
        <w:keepNext w:val="0"/>
        <w:keepLines w:val="0"/>
        <w:widowControl/>
        <w:suppressLineNumbers w:val="0"/>
      </w:pPr>
      <w:r>
        <w:pict>
          <v:rect id="_x0000_i1068" o:spt="1" style="height:1.5pt;width:432pt;" fillcolor="#A0A0A0" filled="t" stroked="f" coordsize="21600,21600" o:hr="t" o:hrstd="t" o:hralign="center">
            <v:path/>
            <v:fill on="t" focussize="0,0"/>
            <v:stroke on="f"/>
            <v:imagedata o:title=""/>
            <o:lock v:ext="edit"/>
            <w10:wrap type="none"/>
            <w10:anchorlock/>
          </v:rect>
        </w:pict>
      </w:r>
    </w:p>
    <w:p w14:paraId="34DD34DA">
      <w:pPr>
        <w:pStyle w:val="4"/>
        <w:keepNext w:val="0"/>
        <w:keepLines w:val="0"/>
        <w:widowControl/>
        <w:suppressLineNumbers w:val="0"/>
      </w:pPr>
      <w:r>
        <w:rPr>
          <w:rStyle w:val="135"/>
          <w:b/>
          <w:bCs/>
        </w:rPr>
        <w:t>3.5 业务流程分析</w:t>
      </w:r>
    </w:p>
    <w:p w14:paraId="6C1E2479">
      <w:pPr>
        <w:pStyle w:val="31"/>
        <w:keepNext w:val="0"/>
        <w:keepLines w:val="0"/>
        <w:widowControl/>
        <w:suppressLineNumbers w:val="0"/>
      </w:pPr>
      <w:r>
        <w:t>根据功能需求，系统的业务流程包括任务流程、习惯流程、专注流程、成就流程与好友流程等。本节描述主要流程。</w:t>
      </w:r>
    </w:p>
    <w:p w14:paraId="76E16328">
      <w:pPr>
        <w:keepNext w:val="0"/>
        <w:keepLines w:val="0"/>
        <w:widowControl/>
        <w:suppressLineNumbers w:val="0"/>
      </w:pPr>
      <w:r>
        <w:pict>
          <v:rect id="_x0000_i1069" o:spt="1" style="height:1.5pt;width:432pt;" fillcolor="#A0A0A0" filled="t" stroked="f" coordsize="21600,21600" o:hr="t" o:hrstd="t" o:hralign="center">
            <v:path/>
            <v:fill on="t" focussize="0,0"/>
            <v:stroke on="f"/>
            <v:imagedata o:title=""/>
            <o:lock v:ext="edit"/>
            <w10:wrap type="none"/>
            <w10:anchorlock/>
          </v:rect>
        </w:pict>
      </w:r>
    </w:p>
    <w:p w14:paraId="69A6C8B1">
      <w:pPr>
        <w:pStyle w:val="5"/>
        <w:keepNext w:val="0"/>
        <w:keepLines w:val="0"/>
        <w:widowControl/>
        <w:suppressLineNumbers w:val="0"/>
      </w:pPr>
      <w:r>
        <w:rPr>
          <w:rStyle w:val="135"/>
          <w:b/>
          <w:bCs/>
        </w:rPr>
        <w:t>3.5.1 任务管理流程</w:t>
      </w:r>
    </w:p>
    <w:p w14:paraId="025BAA22">
      <w:pPr>
        <w:keepNext w:val="0"/>
        <w:keepLines w:val="0"/>
        <w:widowControl/>
        <w:numPr>
          <w:ilvl w:val="0"/>
          <w:numId w:val="42"/>
        </w:numPr>
        <w:suppressLineNumbers w:val="0"/>
        <w:spacing w:before="0" w:beforeAutospacing="1" w:after="0" w:afterAutospacing="1"/>
        <w:ind w:left="1440" w:hanging="360"/>
      </w:pPr>
    </w:p>
    <w:p w14:paraId="7712BCE4">
      <w:pPr>
        <w:pStyle w:val="31"/>
        <w:keepNext w:val="0"/>
        <w:keepLines w:val="0"/>
        <w:widowControl/>
        <w:suppressLineNumbers w:val="0"/>
        <w:ind w:left="720"/>
      </w:pPr>
      <w:r>
        <w:t>用户创建任务</w:t>
      </w:r>
    </w:p>
    <w:p w14:paraId="5FD0BF0D">
      <w:pPr>
        <w:keepNext w:val="0"/>
        <w:keepLines w:val="0"/>
        <w:widowControl/>
        <w:numPr>
          <w:ilvl w:val="0"/>
          <w:numId w:val="42"/>
        </w:numPr>
        <w:suppressLineNumbers w:val="0"/>
        <w:spacing w:before="0" w:beforeAutospacing="1" w:after="0" w:afterAutospacing="1"/>
        <w:ind w:left="1440" w:hanging="360"/>
      </w:pPr>
    </w:p>
    <w:p w14:paraId="3564A5D0">
      <w:pPr>
        <w:keepNext w:val="0"/>
        <w:keepLines w:val="0"/>
        <w:widowControl/>
        <w:numPr>
          <w:ilvl w:val="0"/>
          <w:numId w:val="42"/>
        </w:numPr>
        <w:suppressLineNumbers w:val="0"/>
        <w:spacing w:before="0" w:beforeAutospacing="1" w:after="0" w:afterAutospacing="1"/>
        <w:ind w:left="1440" w:hanging="360"/>
      </w:pPr>
    </w:p>
    <w:p w14:paraId="3B203E0F">
      <w:pPr>
        <w:pStyle w:val="31"/>
        <w:keepNext w:val="0"/>
        <w:keepLines w:val="0"/>
        <w:widowControl/>
        <w:suppressLineNumbers w:val="0"/>
        <w:ind w:left="720"/>
      </w:pPr>
      <w:r>
        <w:t>系统生成提醒事件</w:t>
      </w:r>
    </w:p>
    <w:p w14:paraId="00F09CBC">
      <w:pPr>
        <w:keepNext w:val="0"/>
        <w:keepLines w:val="0"/>
        <w:widowControl/>
        <w:numPr>
          <w:ilvl w:val="0"/>
          <w:numId w:val="42"/>
        </w:numPr>
        <w:suppressLineNumbers w:val="0"/>
        <w:spacing w:before="0" w:beforeAutospacing="1" w:after="0" w:afterAutospacing="1"/>
        <w:ind w:left="1440" w:hanging="360"/>
      </w:pPr>
    </w:p>
    <w:p w14:paraId="07889AF4">
      <w:pPr>
        <w:keepNext w:val="0"/>
        <w:keepLines w:val="0"/>
        <w:widowControl/>
        <w:numPr>
          <w:ilvl w:val="0"/>
          <w:numId w:val="42"/>
        </w:numPr>
        <w:suppressLineNumbers w:val="0"/>
        <w:spacing w:before="0" w:beforeAutospacing="1" w:after="0" w:afterAutospacing="1"/>
        <w:ind w:left="1440" w:hanging="360"/>
      </w:pPr>
    </w:p>
    <w:p w14:paraId="41D21C9A">
      <w:pPr>
        <w:pStyle w:val="31"/>
        <w:keepNext w:val="0"/>
        <w:keepLines w:val="0"/>
        <w:widowControl/>
        <w:suppressLineNumbers w:val="0"/>
        <w:ind w:left="720"/>
      </w:pPr>
      <w:r>
        <w:t>用户执行任务专注（可选）</w:t>
      </w:r>
    </w:p>
    <w:p w14:paraId="06586DB7">
      <w:pPr>
        <w:keepNext w:val="0"/>
        <w:keepLines w:val="0"/>
        <w:widowControl/>
        <w:numPr>
          <w:ilvl w:val="0"/>
          <w:numId w:val="42"/>
        </w:numPr>
        <w:suppressLineNumbers w:val="0"/>
        <w:spacing w:before="0" w:beforeAutospacing="1" w:after="0" w:afterAutospacing="1"/>
        <w:ind w:left="1440" w:hanging="360"/>
      </w:pPr>
    </w:p>
    <w:p w14:paraId="334DE47B">
      <w:pPr>
        <w:keepNext w:val="0"/>
        <w:keepLines w:val="0"/>
        <w:widowControl/>
        <w:numPr>
          <w:ilvl w:val="0"/>
          <w:numId w:val="42"/>
        </w:numPr>
        <w:suppressLineNumbers w:val="0"/>
        <w:spacing w:before="0" w:beforeAutospacing="1" w:after="0" w:afterAutospacing="1"/>
        <w:ind w:left="1440" w:hanging="360"/>
      </w:pPr>
    </w:p>
    <w:p w14:paraId="477B5914">
      <w:pPr>
        <w:pStyle w:val="31"/>
        <w:keepNext w:val="0"/>
        <w:keepLines w:val="0"/>
        <w:widowControl/>
        <w:suppressLineNumbers w:val="0"/>
        <w:ind w:left="720"/>
      </w:pPr>
      <w:r>
        <w:t>任务完成后改变状态</w:t>
      </w:r>
    </w:p>
    <w:p w14:paraId="3F9591B4">
      <w:pPr>
        <w:keepNext w:val="0"/>
        <w:keepLines w:val="0"/>
        <w:widowControl/>
        <w:numPr>
          <w:ilvl w:val="0"/>
          <w:numId w:val="42"/>
        </w:numPr>
        <w:suppressLineNumbers w:val="0"/>
        <w:spacing w:before="0" w:beforeAutospacing="1" w:after="0" w:afterAutospacing="1"/>
        <w:ind w:left="1440" w:hanging="360"/>
      </w:pPr>
    </w:p>
    <w:p w14:paraId="00E212F3">
      <w:pPr>
        <w:keepNext w:val="0"/>
        <w:keepLines w:val="0"/>
        <w:widowControl/>
        <w:numPr>
          <w:ilvl w:val="0"/>
          <w:numId w:val="42"/>
        </w:numPr>
        <w:suppressLineNumbers w:val="0"/>
        <w:spacing w:before="0" w:beforeAutospacing="1" w:after="0" w:afterAutospacing="1"/>
        <w:ind w:left="1440" w:hanging="360"/>
      </w:pPr>
    </w:p>
    <w:p w14:paraId="70FF8EB2">
      <w:pPr>
        <w:pStyle w:val="31"/>
        <w:keepNext w:val="0"/>
        <w:keepLines w:val="0"/>
        <w:widowControl/>
        <w:suppressLineNumbers w:val="0"/>
        <w:ind w:left="720"/>
      </w:pPr>
      <w:r>
        <w:t>系统更新统计数据</w:t>
      </w:r>
    </w:p>
    <w:p w14:paraId="4C691327">
      <w:pPr>
        <w:keepNext w:val="0"/>
        <w:keepLines w:val="0"/>
        <w:widowControl/>
        <w:numPr>
          <w:ilvl w:val="0"/>
          <w:numId w:val="42"/>
        </w:numPr>
        <w:suppressLineNumbers w:val="0"/>
        <w:spacing w:before="0" w:beforeAutospacing="1" w:after="0" w:afterAutospacing="1"/>
        <w:ind w:left="1440" w:hanging="360"/>
      </w:pPr>
    </w:p>
    <w:p w14:paraId="4EDEF916">
      <w:pPr>
        <w:keepNext w:val="0"/>
        <w:keepLines w:val="0"/>
        <w:widowControl/>
        <w:numPr>
          <w:ilvl w:val="0"/>
          <w:numId w:val="42"/>
        </w:numPr>
        <w:suppressLineNumbers w:val="0"/>
        <w:spacing w:before="0" w:beforeAutospacing="1" w:after="0" w:afterAutospacing="1"/>
        <w:ind w:left="1440" w:hanging="360"/>
      </w:pPr>
    </w:p>
    <w:p w14:paraId="6A2E16C7">
      <w:pPr>
        <w:pStyle w:val="31"/>
        <w:keepNext w:val="0"/>
        <w:keepLines w:val="0"/>
        <w:widowControl/>
        <w:suppressLineNumbers w:val="0"/>
        <w:ind w:left="720"/>
      </w:pPr>
      <w:r>
        <w:t>若任务达到某些条件则触发成就奖励</w:t>
      </w:r>
    </w:p>
    <w:p w14:paraId="44AA6DB1">
      <w:pPr>
        <w:keepNext w:val="0"/>
        <w:keepLines w:val="0"/>
        <w:widowControl/>
        <w:numPr>
          <w:ilvl w:val="0"/>
          <w:numId w:val="42"/>
        </w:numPr>
        <w:suppressLineNumbers w:val="0"/>
        <w:spacing w:before="0" w:beforeAutospacing="1" w:after="0" w:afterAutospacing="1"/>
        <w:ind w:left="1440" w:hanging="360"/>
      </w:pPr>
    </w:p>
    <w:p w14:paraId="31A7EA13">
      <w:pPr>
        <w:keepNext w:val="0"/>
        <w:keepLines w:val="0"/>
        <w:widowControl/>
        <w:suppressLineNumbers w:val="0"/>
      </w:pPr>
      <w:r>
        <w:pict>
          <v:rect id="_x0000_i1070" o:spt="1" style="height:1.5pt;width:432pt;" fillcolor="#A0A0A0" filled="t" stroked="f" coordsize="21600,21600" o:hr="t" o:hrstd="t" o:hralign="center">
            <v:path/>
            <v:fill on="t" focussize="0,0"/>
            <v:stroke on="f"/>
            <v:imagedata o:title=""/>
            <o:lock v:ext="edit"/>
            <w10:wrap type="none"/>
            <w10:anchorlock/>
          </v:rect>
        </w:pict>
      </w:r>
    </w:p>
    <w:p w14:paraId="4AA086AF">
      <w:pPr>
        <w:pStyle w:val="5"/>
        <w:keepNext w:val="0"/>
        <w:keepLines w:val="0"/>
        <w:widowControl/>
        <w:suppressLineNumbers w:val="0"/>
      </w:pPr>
      <w:r>
        <w:rPr>
          <w:rStyle w:val="135"/>
          <w:b/>
          <w:bCs/>
        </w:rPr>
        <w:t>3.5.2 专注记录流程</w:t>
      </w:r>
    </w:p>
    <w:p w14:paraId="05D5E46B">
      <w:pPr>
        <w:keepNext w:val="0"/>
        <w:keepLines w:val="0"/>
        <w:widowControl/>
        <w:numPr>
          <w:ilvl w:val="0"/>
          <w:numId w:val="43"/>
        </w:numPr>
        <w:suppressLineNumbers w:val="0"/>
        <w:spacing w:before="0" w:beforeAutospacing="1" w:after="0" w:afterAutospacing="1"/>
        <w:ind w:left="1440" w:hanging="360"/>
      </w:pPr>
    </w:p>
    <w:p w14:paraId="25C1A61E">
      <w:pPr>
        <w:pStyle w:val="31"/>
        <w:keepNext w:val="0"/>
        <w:keepLines w:val="0"/>
        <w:widowControl/>
        <w:suppressLineNumbers w:val="0"/>
        <w:ind w:left="720"/>
      </w:pPr>
      <w:r>
        <w:t>用户选择任务并开始专注</w:t>
      </w:r>
    </w:p>
    <w:p w14:paraId="6DD4EED2">
      <w:pPr>
        <w:keepNext w:val="0"/>
        <w:keepLines w:val="0"/>
        <w:widowControl/>
        <w:numPr>
          <w:ilvl w:val="0"/>
          <w:numId w:val="43"/>
        </w:numPr>
        <w:suppressLineNumbers w:val="0"/>
        <w:spacing w:before="0" w:beforeAutospacing="1" w:after="0" w:afterAutospacing="1"/>
        <w:ind w:left="1440" w:hanging="360"/>
      </w:pPr>
    </w:p>
    <w:p w14:paraId="61073947">
      <w:pPr>
        <w:keepNext w:val="0"/>
        <w:keepLines w:val="0"/>
        <w:widowControl/>
        <w:numPr>
          <w:ilvl w:val="0"/>
          <w:numId w:val="43"/>
        </w:numPr>
        <w:suppressLineNumbers w:val="0"/>
        <w:spacing w:before="0" w:beforeAutospacing="1" w:after="0" w:afterAutospacing="1"/>
        <w:ind w:left="1440" w:hanging="360"/>
      </w:pPr>
    </w:p>
    <w:p w14:paraId="519CF625">
      <w:pPr>
        <w:pStyle w:val="31"/>
        <w:keepNext w:val="0"/>
        <w:keepLines w:val="0"/>
        <w:widowControl/>
        <w:suppressLineNumbers w:val="0"/>
        <w:ind w:left="720"/>
      </w:pPr>
      <w:r>
        <w:t>系统计时，记录中断次数</w:t>
      </w:r>
    </w:p>
    <w:p w14:paraId="597EF03D">
      <w:pPr>
        <w:keepNext w:val="0"/>
        <w:keepLines w:val="0"/>
        <w:widowControl/>
        <w:numPr>
          <w:ilvl w:val="0"/>
          <w:numId w:val="43"/>
        </w:numPr>
        <w:suppressLineNumbers w:val="0"/>
        <w:spacing w:before="0" w:beforeAutospacing="1" w:after="0" w:afterAutospacing="1"/>
        <w:ind w:left="1440" w:hanging="360"/>
      </w:pPr>
    </w:p>
    <w:p w14:paraId="6E77117D">
      <w:pPr>
        <w:keepNext w:val="0"/>
        <w:keepLines w:val="0"/>
        <w:widowControl/>
        <w:numPr>
          <w:ilvl w:val="0"/>
          <w:numId w:val="43"/>
        </w:numPr>
        <w:suppressLineNumbers w:val="0"/>
        <w:spacing w:before="0" w:beforeAutospacing="1" w:after="0" w:afterAutospacing="1"/>
        <w:ind w:left="1440" w:hanging="360"/>
      </w:pPr>
    </w:p>
    <w:p w14:paraId="60AA3F64">
      <w:pPr>
        <w:pStyle w:val="31"/>
        <w:keepNext w:val="0"/>
        <w:keepLines w:val="0"/>
        <w:widowControl/>
        <w:suppressLineNumbers w:val="0"/>
        <w:ind w:left="720"/>
      </w:pPr>
      <w:r>
        <w:t>用户结束专注</w:t>
      </w:r>
    </w:p>
    <w:p w14:paraId="2B29FAE0">
      <w:pPr>
        <w:keepNext w:val="0"/>
        <w:keepLines w:val="0"/>
        <w:widowControl/>
        <w:numPr>
          <w:ilvl w:val="0"/>
          <w:numId w:val="43"/>
        </w:numPr>
        <w:suppressLineNumbers w:val="0"/>
        <w:spacing w:before="0" w:beforeAutospacing="1" w:after="0" w:afterAutospacing="1"/>
        <w:ind w:left="1440" w:hanging="360"/>
      </w:pPr>
    </w:p>
    <w:p w14:paraId="33B78924">
      <w:pPr>
        <w:keepNext w:val="0"/>
        <w:keepLines w:val="0"/>
        <w:widowControl/>
        <w:numPr>
          <w:ilvl w:val="0"/>
          <w:numId w:val="43"/>
        </w:numPr>
        <w:suppressLineNumbers w:val="0"/>
        <w:spacing w:before="0" w:beforeAutospacing="1" w:after="0" w:afterAutospacing="1"/>
        <w:ind w:left="1440" w:hanging="360"/>
      </w:pPr>
    </w:p>
    <w:p w14:paraId="05D01810">
      <w:pPr>
        <w:pStyle w:val="31"/>
        <w:keepNext w:val="0"/>
        <w:keepLines w:val="0"/>
        <w:widowControl/>
        <w:suppressLineNumbers w:val="0"/>
        <w:ind w:left="720"/>
      </w:pPr>
      <w:r>
        <w:t>系统将专注数据存入 focus_record 表</w:t>
      </w:r>
    </w:p>
    <w:p w14:paraId="2D9EDF87">
      <w:pPr>
        <w:keepNext w:val="0"/>
        <w:keepLines w:val="0"/>
        <w:widowControl/>
        <w:numPr>
          <w:ilvl w:val="0"/>
          <w:numId w:val="43"/>
        </w:numPr>
        <w:suppressLineNumbers w:val="0"/>
        <w:spacing w:before="0" w:beforeAutospacing="1" w:after="0" w:afterAutospacing="1"/>
        <w:ind w:left="1440" w:hanging="360"/>
      </w:pPr>
    </w:p>
    <w:p w14:paraId="3255B354">
      <w:pPr>
        <w:keepNext w:val="0"/>
        <w:keepLines w:val="0"/>
        <w:widowControl/>
        <w:numPr>
          <w:ilvl w:val="0"/>
          <w:numId w:val="43"/>
        </w:numPr>
        <w:suppressLineNumbers w:val="0"/>
        <w:spacing w:before="0" w:beforeAutospacing="1" w:after="0" w:afterAutospacing="1"/>
        <w:ind w:left="1440" w:hanging="360"/>
      </w:pPr>
    </w:p>
    <w:p w14:paraId="6C09900A">
      <w:pPr>
        <w:pStyle w:val="31"/>
        <w:keepNext w:val="0"/>
        <w:keepLines w:val="0"/>
        <w:widowControl/>
        <w:suppressLineNumbers w:val="0"/>
        <w:ind w:left="720"/>
      </w:pPr>
      <w:r>
        <w:t>更新任务实际分钟数与专注趋势图</w:t>
      </w:r>
    </w:p>
    <w:p w14:paraId="30F72D33">
      <w:pPr>
        <w:keepNext w:val="0"/>
        <w:keepLines w:val="0"/>
        <w:widowControl/>
        <w:numPr>
          <w:ilvl w:val="0"/>
          <w:numId w:val="43"/>
        </w:numPr>
        <w:suppressLineNumbers w:val="0"/>
        <w:spacing w:before="0" w:beforeAutospacing="1" w:after="0" w:afterAutospacing="1"/>
        <w:ind w:left="1440" w:hanging="360"/>
      </w:pPr>
    </w:p>
    <w:p w14:paraId="4A1C9896">
      <w:pPr>
        <w:keepNext w:val="0"/>
        <w:keepLines w:val="0"/>
        <w:widowControl/>
        <w:suppressLineNumbers w:val="0"/>
      </w:pPr>
      <w:r>
        <w:pict>
          <v:rect id="_x0000_i1071" o:spt="1" style="height:1.5pt;width:432pt;" fillcolor="#A0A0A0" filled="t" stroked="f" coordsize="21600,21600" o:hr="t" o:hrstd="t" o:hralign="center">
            <v:path/>
            <v:fill on="t" focussize="0,0"/>
            <v:stroke on="f"/>
            <v:imagedata o:title=""/>
            <o:lock v:ext="edit"/>
            <w10:wrap type="none"/>
            <w10:anchorlock/>
          </v:rect>
        </w:pict>
      </w:r>
    </w:p>
    <w:p w14:paraId="6B7F73E5">
      <w:pPr>
        <w:pStyle w:val="5"/>
        <w:keepNext w:val="0"/>
        <w:keepLines w:val="0"/>
        <w:widowControl/>
        <w:suppressLineNumbers w:val="0"/>
      </w:pPr>
      <w:r>
        <w:rPr>
          <w:rStyle w:val="135"/>
          <w:b/>
          <w:bCs/>
        </w:rPr>
        <w:t>3.5.3 习惯打卡流程</w:t>
      </w:r>
    </w:p>
    <w:p w14:paraId="1548043B">
      <w:pPr>
        <w:keepNext w:val="0"/>
        <w:keepLines w:val="0"/>
        <w:widowControl/>
        <w:numPr>
          <w:ilvl w:val="0"/>
          <w:numId w:val="44"/>
        </w:numPr>
        <w:suppressLineNumbers w:val="0"/>
        <w:spacing w:before="0" w:beforeAutospacing="1" w:after="0" w:afterAutospacing="1"/>
        <w:ind w:left="1440" w:hanging="360"/>
      </w:pPr>
    </w:p>
    <w:p w14:paraId="4DDA3F22">
      <w:pPr>
        <w:pStyle w:val="31"/>
        <w:keepNext w:val="0"/>
        <w:keepLines w:val="0"/>
        <w:widowControl/>
        <w:suppressLineNumbers w:val="0"/>
        <w:ind w:left="720"/>
      </w:pPr>
      <w:r>
        <w:t>用户创建习惯</w:t>
      </w:r>
    </w:p>
    <w:p w14:paraId="0B363250">
      <w:pPr>
        <w:keepNext w:val="0"/>
        <w:keepLines w:val="0"/>
        <w:widowControl/>
        <w:numPr>
          <w:ilvl w:val="0"/>
          <w:numId w:val="44"/>
        </w:numPr>
        <w:suppressLineNumbers w:val="0"/>
        <w:spacing w:before="0" w:beforeAutospacing="1" w:after="0" w:afterAutospacing="1"/>
        <w:ind w:left="1440" w:hanging="360"/>
      </w:pPr>
    </w:p>
    <w:p w14:paraId="0A7E52A4">
      <w:pPr>
        <w:keepNext w:val="0"/>
        <w:keepLines w:val="0"/>
        <w:widowControl/>
        <w:numPr>
          <w:ilvl w:val="0"/>
          <w:numId w:val="44"/>
        </w:numPr>
        <w:suppressLineNumbers w:val="0"/>
        <w:spacing w:before="0" w:beforeAutospacing="1" w:after="0" w:afterAutospacing="1"/>
        <w:ind w:left="1440" w:hanging="360"/>
      </w:pPr>
    </w:p>
    <w:p w14:paraId="0F471D7B">
      <w:pPr>
        <w:pStyle w:val="31"/>
        <w:keepNext w:val="0"/>
        <w:keepLines w:val="0"/>
        <w:widowControl/>
        <w:suppressLineNumbers w:val="0"/>
        <w:ind w:left="720"/>
      </w:pPr>
      <w:r>
        <w:t>系统每天在提醒时间发送提示</w:t>
      </w:r>
    </w:p>
    <w:p w14:paraId="7637D322">
      <w:pPr>
        <w:keepNext w:val="0"/>
        <w:keepLines w:val="0"/>
        <w:widowControl/>
        <w:numPr>
          <w:ilvl w:val="0"/>
          <w:numId w:val="44"/>
        </w:numPr>
        <w:suppressLineNumbers w:val="0"/>
        <w:spacing w:before="0" w:beforeAutospacing="1" w:after="0" w:afterAutospacing="1"/>
        <w:ind w:left="1440" w:hanging="360"/>
      </w:pPr>
    </w:p>
    <w:p w14:paraId="2A818480">
      <w:pPr>
        <w:keepNext w:val="0"/>
        <w:keepLines w:val="0"/>
        <w:widowControl/>
        <w:numPr>
          <w:ilvl w:val="0"/>
          <w:numId w:val="44"/>
        </w:numPr>
        <w:suppressLineNumbers w:val="0"/>
        <w:spacing w:before="0" w:beforeAutospacing="1" w:after="0" w:afterAutospacing="1"/>
        <w:ind w:left="1440" w:hanging="360"/>
      </w:pPr>
    </w:p>
    <w:p w14:paraId="2BEE9036">
      <w:pPr>
        <w:pStyle w:val="31"/>
        <w:keepNext w:val="0"/>
        <w:keepLines w:val="0"/>
        <w:widowControl/>
        <w:suppressLineNumbers w:val="0"/>
        <w:ind w:left="720"/>
      </w:pPr>
      <w:r>
        <w:t>用户打卡</w:t>
      </w:r>
    </w:p>
    <w:p w14:paraId="40A9FFEE">
      <w:pPr>
        <w:keepNext w:val="0"/>
        <w:keepLines w:val="0"/>
        <w:widowControl/>
        <w:numPr>
          <w:ilvl w:val="0"/>
          <w:numId w:val="44"/>
        </w:numPr>
        <w:suppressLineNumbers w:val="0"/>
        <w:spacing w:before="0" w:beforeAutospacing="1" w:after="0" w:afterAutospacing="1"/>
        <w:ind w:left="1440" w:hanging="360"/>
      </w:pPr>
    </w:p>
    <w:p w14:paraId="583846B8">
      <w:pPr>
        <w:keepNext w:val="0"/>
        <w:keepLines w:val="0"/>
        <w:widowControl/>
        <w:numPr>
          <w:ilvl w:val="0"/>
          <w:numId w:val="44"/>
        </w:numPr>
        <w:suppressLineNumbers w:val="0"/>
        <w:spacing w:before="0" w:beforeAutospacing="1" w:after="0" w:afterAutospacing="1"/>
        <w:ind w:left="1440" w:hanging="360"/>
      </w:pPr>
    </w:p>
    <w:p w14:paraId="5A830C6B">
      <w:pPr>
        <w:pStyle w:val="31"/>
        <w:keepNext w:val="0"/>
        <w:keepLines w:val="0"/>
        <w:widowControl/>
        <w:suppressLineNumbers w:val="0"/>
        <w:ind w:left="720"/>
      </w:pPr>
      <w:r>
        <w:t>系统记录 habit_checkin</w:t>
      </w:r>
    </w:p>
    <w:p w14:paraId="17A07205">
      <w:pPr>
        <w:keepNext w:val="0"/>
        <w:keepLines w:val="0"/>
        <w:widowControl/>
        <w:numPr>
          <w:ilvl w:val="0"/>
          <w:numId w:val="44"/>
        </w:numPr>
        <w:suppressLineNumbers w:val="0"/>
        <w:spacing w:before="0" w:beforeAutospacing="1" w:after="0" w:afterAutospacing="1"/>
        <w:ind w:left="1440" w:hanging="360"/>
      </w:pPr>
    </w:p>
    <w:p w14:paraId="73EE53F2">
      <w:pPr>
        <w:keepNext w:val="0"/>
        <w:keepLines w:val="0"/>
        <w:widowControl/>
        <w:numPr>
          <w:ilvl w:val="0"/>
          <w:numId w:val="44"/>
        </w:numPr>
        <w:suppressLineNumbers w:val="0"/>
        <w:spacing w:before="0" w:beforeAutospacing="1" w:after="0" w:afterAutospacing="1"/>
        <w:ind w:left="1440" w:hanging="360"/>
      </w:pPr>
    </w:p>
    <w:p w14:paraId="6CF1D653">
      <w:pPr>
        <w:pStyle w:val="31"/>
        <w:keepNext w:val="0"/>
        <w:keepLines w:val="0"/>
        <w:widowControl/>
        <w:suppressLineNumbers w:val="0"/>
        <w:ind w:left="720"/>
      </w:pPr>
      <w:r>
        <w:t>更新连续打卡天数</w:t>
      </w:r>
    </w:p>
    <w:p w14:paraId="79306A7E">
      <w:pPr>
        <w:keepNext w:val="0"/>
        <w:keepLines w:val="0"/>
        <w:widowControl/>
        <w:numPr>
          <w:ilvl w:val="0"/>
          <w:numId w:val="44"/>
        </w:numPr>
        <w:suppressLineNumbers w:val="0"/>
        <w:spacing w:before="0" w:beforeAutospacing="1" w:after="0" w:afterAutospacing="1"/>
        <w:ind w:left="1440" w:hanging="360"/>
      </w:pPr>
    </w:p>
    <w:p w14:paraId="1F146DD7">
      <w:pPr>
        <w:keepNext w:val="0"/>
        <w:keepLines w:val="0"/>
        <w:widowControl/>
        <w:numPr>
          <w:ilvl w:val="0"/>
          <w:numId w:val="44"/>
        </w:numPr>
        <w:suppressLineNumbers w:val="0"/>
        <w:spacing w:before="0" w:beforeAutospacing="1" w:after="0" w:afterAutospacing="1"/>
        <w:ind w:left="1440" w:hanging="360"/>
      </w:pPr>
    </w:p>
    <w:p w14:paraId="3850B3B4">
      <w:pPr>
        <w:pStyle w:val="31"/>
        <w:keepNext w:val="0"/>
        <w:keepLines w:val="0"/>
        <w:widowControl/>
        <w:suppressLineNumbers w:val="0"/>
        <w:ind w:left="720"/>
      </w:pPr>
      <w:r>
        <w:t>若连续天数达到阈值则触发成就</w:t>
      </w:r>
    </w:p>
    <w:p w14:paraId="7ACC5564">
      <w:pPr>
        <w:keepNext w:val="0"/>
        <w:keepLines w:val="0"/>
        <w:widowControl/>
        <w:numPr>
          <w:ilvl w:val="0"/>
          <w:numId w:val="44"/>
        </w:numPr>
        <w:suppressLineNumbers w:val="0"/>
        <w:spacing w:before="0" w:beforeAutospacing="1" w:after="0" w:afterAutospacing="1"/>
        <w:ind w:left="1440" w:hanging="360"/>
      </w:pPr>
    </w:p>
    <w:p w14:paraId="33D637E7">
      <w:pPr>
        <w:keepNext w:val="0"/>
        <w:keepLines w:val="0"/>
        <w:widowControl/>
        <w:suppressLineNumbers w:val="0"/>
      </w:pPr>
      <w:r>
        <w:pict>
          <v:rect id="_x0000_i1072" o:spt="1" style="height:1.5pt;width:432pt;" fillcolor="#A0A0A0" filled="t" stroked="f" coordsize="21600,21600" o:hr="t" o:hrstd="t" o:hralign="center">
            <v:path/>
            <v:fill on="t" focussize="0,0"/>
            <v:stroke on="f"/>
            <v:imagedata o:title=""/>
            <o:lock v:ext="edit"/>
            <w10:wrap type="none"/>
            <w10:anchorlock/>
          </v:rect>
        </w:pict>
      </w:r>
    </w:p>
    <w:p w14:paraId="60614323">
      <w:pPr>
        <w:pStyle w:val="5"/>
        <w:keepNext w:val="0"/>
        <w:keepLines w:val="0"/>
        <w:widowControl/>
        <w:suppressLineNumbers w:val="0"/>
      </w:pPr>
      <w:r>
        <w:rPr>
          <w:rStyle w:val="135"/>
          <w:b/>
          <w:bCs/>
        </w:rPr>
        <w:t>3.5.4 成就奖励流程</w:t>
      </w:r>
    </w:p>
    <w:p w14:paraId="6CFAA7D1">
      <w:pPr>
        <w:keepNext w:val="0"/>
        <w:keepLines w:val="0"/>
        <w:widowControl/>
        <w:numPr>
          <w:ilvl w:val="0"/>
          <w:numId w:val="45"/>
        </w:numPr>
        <w:suppressLineNumbers w:val="0"/>
        <w:spacing w:before="0" w:beforeAutospacing="1" w:after="0" w:afterAutospacing="1"/>
        <w:ind w:left="1440" w:hanging="360"/>
      </w:pPr>
    </w:p>
    <w:p w14:paraId="6DC2F42E">
      <w:pPr>
        <w:pStyle w:val="31"/>
        <w:keepNext w:val="0"/>
        <w:keepLines w:val="0"/>
        <w:widowControl/>
        <w:suppressLineNumbers w:val="0"/>
        <w:ind w:left="720"/>
      </w:pPr>
      <w:r>
        <w:t>系统监控用户行为（任务数量、打卡次数、专注时长等）</w:t>
      </w:r>
    </w:p>
    <w:p w14:paraId="07975953">
      <w:pPr>
        <w:keepNext w:val="0"/>
        <w:keepLines w:val="0"/>
        <w:widowControl/>
        <w:numPr>
          <w:ilvl w:val="0"/>
          <w:numId w:val="45"/>
        </w:numPr>
        <w:suppressLineNumbers w:val="0"/>
        <w:spacing w:before="0" w:beforeAutospacing="1" w:after="0" w:afterAutospacing="1"/>
        <w:ind w:left="1440" w:hanging="360"/>
      </w:pPr>
    </w:p>
    <w:p w14:paraId="6485FDBB">
      <w:pPr>
        <w:keepNext w:val="0"/>
        <w:keepLines w:val="0"/>
        <w:widowControl/>
        <w:numPr>
          <w:ilvl w:val="0"/>
          <w:numId w:val="45"/>
        </w:numPr>
        <w:suppressLineNumbers w:val="0"/>
        <w:spacing w:before="0" w:beforeAutospacing="1" w:after="0" w:afterAutospacing="1"/>
        <w:ind w:left="1440" w:hanging="360"/>
      </w:pPr>
    </w:p>
    <w:p w14:paraId="5B36AA5E">
      <w:pPr>
        <w:pStyle w:val="31"/>
        <w:keepNext w:val="0"/>
        <w:keepLines w:val="0"/>
        <w:widowControl/>
        <w:suppressLineNumbers w:val="0"/>
        <w:ind w:left="720"/>
      </w:pPr>
      <w:r>
        <w:t>若满足成就规则（achieve_rule_text）</w:t>
      </w:r>
    </w:p>
    <w:p w14:paraId="3819237C">
      <w:pPr>
        <w:keepNext w:val="0"/>
        <w:keepLines w:val="0"/>
        <w:widowControl/>
        <w:numPr>
          <w:ilvl w:val="0"/>
          <w:numId w:val="45"/>
        </w:numPr>
        <w:suppressLineNumbers w:val="0"/>
        <w:spacing w:before="0" w:beforeAutospacing="1" w:after="0" w:afterAutospacing="1"/>
        <w:ind w:left="1440" w:hanging="360"/>
      </w:pPr>
    </w:p>
    <w:p w14:paraId="724379E9">
      <w:pPr>
        <w:keepNext w:val="0"/>
        <w:keepLines w:val="0"/>
        <w:widowControl/>
        <w:numPr>
          <w:ilvl w:val="0"/>
          <w:numId w:val="45"/>
        </w:numPr>
        <w:suppressLineNumbers w:val="0"/>
        <w:spacing w:before="0" w:beforeAutospacing="1" w:after="0" w:afterAutospacing="1"/>
        <w:ind w:left="1440" w:hanging="360"/>
      </w:pPr>
    </w:p>
    <w:p w14:paraId="4BF7F5DE">
      <w:pPr>
        <w:pStyle w:val="31"/>
        <w:keepNext w:val="0"/>
        <w:keepLines w:val="0"/>
        <w:widowControl/>
        <w:suppressLineNumbers w:val="0"/>
        <w:ind w:left="720"/>
      </w:pPr>
      <w:r>
        <w:t>生成成就记录 user_achieve_rel</w:t>
      </w:r>
    </w:p>
    <w:p w14:paraId="1FC94D27">
      <w:pPr>
        <w:keepNext w:val="0"/>
        <w:keepLines w:val="0"/>
        <w:widowControl/>
        <w:numPr>
          <w:ilvl w:val="0"/>
          <w:numId w:val="45"/>
        </w:numPr>
        <w:suppressLineNumbers w:val="0"/>
        <w:spacing w:before="0" w:beforeAutospacing="1" w:after="0" w:afterAutospacing="1"/>
        <w:ind w:left="1440" w:hanging="360"/>
      </w:pPr>
    </w:p>
    <w:p w14:paraId="132DF4D2">
      <w:pPr>
        <w:keepNext w:val="0"/>
        <w:keepLines w:val="0"/>
        <w:widowControl/>
        <w:numPr>
          <w:ilvl w:val="0"/>
          <w:numId w:val="45"/>
        </w:numPr>
        <w:suppressLineNumbers w:val="0"/>
        <w:spacing w:before="0" w:beforeAutospacing="1" w:after="0" w:afterAutospacing="1"/>
        <w:ind w:left="1440" w:hanging="360"/>
      </w:pPr>
    </w:p>
    <w:p w14:paraId="4BD9887A">
      <w:pPr>
        <w:pStyle w:val="31"/>
        <w:keepNext w:val="0"/>
        <w:keepLines w:val="0"/>
        <w:widowControl/>
        <w:suppressLineNumbers w:val="0"/>
        <w:ind w:left="720"/>
      </w:pPr>
      <w:r>
        <w:t>推送通知至用户</w:t>
      </w:r>
    </w:p>
    <w:p w14:paraId="1916A78F">
      <w:pPr>
        <w:keepNext w:val="0"/>
        <w:keepLines w:val="0"/>
        <w:widowControl/>
        <w:numPr>
          <w:ilvl w:val="0"/>
          <w:numId w:val="45"/>
        </w:numPr>
        <w:suppressLineNumbers w:val="0"/>
        <w:spacing w:before="0" w:beforeAutospacing="1" w:after="0" w:afterAutospacing="1"/>
        <w:ind w:left="1440" w:hanging="360"/>
      </w:pPr>
    </w:p>
    <w:p w14:paraId="2F324134">
      <w:pPr>
        <w:keepNext w:val="0"/>
        <w:keepLines w:val="0"/>
        <w:widowControl/>
        <w:numPr>
          <w:ilvl w:val="0"/>
          <w:numId w:val="45"/>
        </w:numPr>
        <w:suppressLineNumbers w:val="0"/>
        <w:spacing w:before="0" w:beforeAutospacing="1" w:after="0" w:afterAutospacing="1"/>
        <w:ind w:left="1440" w:hanging="360"/>
      </w:pPr>
    </w:p>
    <w:p w14:paraId="1EC6DF5E">
      <w:pPr>
        <w:pStyle w:val="31"/>
        <w:keepNext w:val="0"/>
        <w:keepLines w:val="0"/>
        <w:widowControl/>
        <w:suppressLineNumbers w:val="0"/>
        <w:ind w:left="720"/>
      </w:pPr>
      <w:r>
        <w:t>用户可查看已获得成就</w:t>
      </w:r>
    </w:p>
    <w:p w14:paraId="1631C0D1">
      <w:pPr>
        <w:keepNext w:val="0"/>
        <w:keepLines w:val="0"/>
        <w:widowControl/>
        <w:numPr>
          <w:ilvl w:val="0"/>
          <w:numId w:val="45"/>
        </w:numPr>
        <w:suppressLineNumbers w:val="0"/>
        <w:spacing w:before="0" w:beforeAutospacing="1" w:after="0" w:afterAutospacing="1"/>
        <w:ind w:left="1440" w:hanging="360"/>
      </w:pPr>
    </w:p>
    <w:p w14:paraId="1311AC38">
      <w:pPr>
        <w:keepNext w:val="0"/>
        <w:keepLines w:val="0"/>
        <w:widowControl/>
        <w:suppressLineNumbers w:val="0"/>
      </w:pPr>
      <w:r>
        <w:pict>
          <v:rect id="_x0000_i1073" o:spt="1" style="height:1.5pt;width:432pt;" fillcolor="#A0A0A0" filled="t" stroked="f" coordsize="21600,21600" o:hr="t" o:hrstd="t" o:hralign="center">
            <v:path/>
            <v:fill on="t" focussize="0,0"/>
            <v:stroke on="f"/>
            <v:imagedata o:title=""/>
            <o:lock v:ext="edit"/>
            <w10:wrap type="none"/>
            <w10:anchorlock/>
          </v:rect>
        </w:pict>
      </w:r>
    </w:p>
    <w:p w14:paraId="474DD34F">
      <w:pPr>
        <w:pStyle w:val="5"/>
        <w:keepNext w:val="0"/>
        <w:keepLines w:val="0"/>
        <w:widowControl/>
        <w:suppressLineNumbers w:val="0"/>
      </w:pPr>
      <w:r>
        <w:rPr>
          <w:rStyle w:val="135"/>
          <w:b/>
          <w:bCs/>
        </w:rPr>
        <w:t>3.5.5 好友关系流程</w:t>
      </w:r>
    </w:p>
    <w:p w14:paraId="5F20A5F9">
      <w:pPr>
        <w:keepNext w:val="0"/>
        <w:keepLines w:val="0"/>
        <w:widowControl/>
        <w:numPr>
          <w:ilvl w:val="0"/>
          <w:numId w:val="46"/>
        </w:numPr>
        <w:suppressLineNumbers w:val="0"/>
        <w:spacing w:before="0" w:beforeAutospacing="1" w:after="0" w:afterAutospacing="1"/>
        <w:ind w:left="1440" w:hanging="360"/>
      </w:pPr>
    </w:p>
    <w:p w14:paraId="2B7DCAE7">
      <w:pPr>
        <w:pStyle w:val="31"/>
        <w:keepNext w:val="0"/>
        <w:keepLines w:val="0"/>
        <w:widowControl/>
        <w:suppressLineNumbers w:val="0"/>
        <w:ind w:left="720"/>
      </w:pPr>
      <w:r>
        <w:t>用户搜索好友并发送添加请求</w:t>
      </w:r>
    </w:p>
    <w:p w14:paraId="68CDC9F8">
      <w:pPr>
        <w:keepNext w:val="0"/>
        <w:keepLines w:val="0"/>
        <w:widowControl/>
        <w:numPr>
          <w:ilvl w:val="0"/>
          <w:numId w:val="46"/>
        </w:numPr>
        <w:suppressLineNumbers w:val="0"/>
        <w:spacing w:before="0" w:beforeAutospacing="1" w:after="0" w:afterAutospacing="1"/>
        <w:ind w:left="1440" w:hanging="360"/>
      </w:pPr>
    </w:p>
    <w:p w14:paraId="7FBA7213">
      <w:pPr>
        <w:keepNext w:val="0"/>
        <w:keepLines w:val="0"/>
        <w:widowControl/>
        <w:numPr>
          <w:ilvl w:val="0"/>
          <w:numId w:val="46"/>
        </w:numPr>
        <w:suppressLineNumbers w:val="0"/>
        <w:spacing w:before="0" w:beforeAutospacing="1" w:after="0" w:afterAutospacing="1"/>
        <w:ind w:left="1440" w:hanging="360"/>
      </w:pPr>
    </w:p>
    <w:p w14:paraId="578E6BA2">
      <w:pPr>
        <w:pStyle w:val="31"/>
        <w:keepNext w:val="0"/>
        <w:keepLines w:val="0"/>
        <w:widowControl/>
        <w:suppressLineNumbers w:val="0"/>
        <w:ind w:left="720"/>
      </w:pPr>
      <w:r>
        <w:t>对方同意后，两者建立双向好友记录</w:t>
      </w:r>
    </w:p>
    <w:p w14:paraId="0D53DB0F">
      <w:pPr>
        <w:keepNext w:val="0"/>
        <w:keepLines w:val="0"/>
        <w:widowControl/>
        <w:numPr>
          <w:ilvl w:val="0"/>
          <w:numId w:val="46"/>
        </w:numPr>
        <w:suppressLineNumbers w:val="0"/>
        <w:spacing w:before="0" w:beforeAutospacing="1" w:after="0" w:afterAutospacing="1"/>
        <w:ind w:left="1440" w:hanging="360"/>
      </w:pPr>
    </w:p>
    <w:p w14:paraId="3DD99A91">
      <w:pPr>
        <w:keepNext w:val="0"/>
        <w:keepLines w:val="0"/>
        <w:widowControl/>
        <w:numPr>
          <w:ilvl w:val="0"/>
          <w:numId w:val="46"/>
        </w:numPr>
        <w:suppressLineNumbers w:val="0"/>
        <w:spacing w:before="0" w:beforeAutospacing="1" w:after="0" w:afterAutospacing="1"/>
        <w:ind w:left="1440" w:hanging="360"/>
      </w:pPr>
    </w:p>
    <w:p w14:paraId="364D73C0">
      <w:pPr>
        <w:pStyle w:val="31"/>
        <w:keepNext w:val="0"/>
        <w:keepLines w:val="0"/>
        <w:widowControl/>
        <w:suppressLineNumbers w:val="0"/>
        <w:ind w:left="720"/>
      </w:pPr>
      <w:r>
        <w:t>用户可以查看好友动态</w:t>
      </w:r>
    </w:p>
    <w:p w14:paraId="23A073E4">
      <w:pPr>
        <w:keepNext w:val="0"/>
        <w:keepLines w:val="0"/>
        <w:widowControl/>
        <w:numPr>
          <w:ilvl w:val="0"/>
          <w:numId w:val="46"/>
        </w:numPr>
        <w:suppressLineNumbers w:val="0"/>
        <w:spacing w:before="0" w:beforeAutospacing="1" w:after="0" w:afterAutospacing="1"/>
        <w:ind w:left="1440" w:hanging="360"/>
      </w:pPr>
    </w:p>
    <w:p w14:paraId="6A75FC37">
      <w:pPr>
        <w:keepNext w:val="0"/>
        <w:keepLines w:val="0"/>
        <w:widowControl/>
        <w:numPr>
          <w:ilvl w:val="0"/>
          <w:numId w:val="46"/>
        </w:numPr>
        <w:suppressLineNumbers w:val="0"/>
        <w:spacing w:before="0" w:beforeAutospacing="1" w:after="0" w:afterAutospacing="1"/>
        <w:ind w:left="1440" w:hanging="360"/>
      </w:pPr>
    </w:p>
    <w:p w14:paraId="13E74C14">
      <w:pPr>
        <w:pStyle w:val="31"/>
        <w:keepNext w:val="0"/>
        <w:keepLines w:val="0"/>
        <w:widowControl/>
        <w:suppressLineNumbers w:val="0"/>
        <w:ind w:left="720"/>
      </w:pPr>
      <w:r>
        <w:t>可进行简易社交互动（点赞等）</w:t>
      </w:r>
    </w:p>
    <w:p w14:paraId="4B9A0473">
      <w:pPr>
        <w:keepNext w:val="0"/>
        <w:keepLines w:val="0"/>
        <w:widowControl/>
        <w:numPr>
          <w:ilvl w:val="0"/>
          <w:numId w:val="46"/>
        </w:numPr>
        <w:suppressLineNumbers w:val="0"/>
        <w:spacing w:before="0" w:beforeAutospacing="1" w:after="0" w:afterAutospacing="1"/>
        <w:ind w:left="1440" w:hanging="360"/>
      </w:pPr>
    </w:p>
    <w:p w14:paraId="41FD8EC7">
      <w:pPr>
        <w:keepNext w:val="0"/>
        <w:keepLines w:val="0"/>
        <w:widowControl/>
        <w:suppressLineNumbers w:val="0"/>
      </w:pPr>
      <w:r>
        <w:pict>
          <v:rect id="_x0000_i1074" o:spt="1" style="height:1.5pt;width:432pt;" fillcolor="#A0A0A0" filled="t" stroked="f" coordsize="21600,21600" o:hr="t" o:hrstd="t" o:hralign="center">
            <v:path/>
            <v:fill on="t" focussize="0,0"/>
            <v:stroke on="f"/>
            <v:imagedata o:title=""/>
            <o:lock v:ext="edit"/>
            <w10:wrap type="none"/>
            <w10:anchorlock/>
          </v:rect>
        </w:pict>
      </w:r>
    </w:p>
    <w:p w14:paraId="3981B07E">
      <w:pPr>
        <w:pStyle w:val="4"/>
        <w:keepNext w:val="0"/>
        <w:keepLines w:val="0"/>
        <w:widowControl/>
        <w:suppressLineNumbers w:val="0"/>
      </w:pPr>
      <w:r>
        <w:rPr>
          <w:rStyle w:val="135"/>
          <w:b/>
          <w:bCs/>
        </w:rPr>
        <w:t>3.6 数据库需求分析</w:t>
      </w:r>
    </w:p>
    <w:p w14:paraId="22F87195">
      <w:pPr>
        <w:pStyle w:val="31"/>
        <w:keepNext w:val="0"/>
        <w:keepLines w:val="0"/>
        <w:widowControl/>
        <w:suppressLineNumbers w:val="0"/>
      </w:pPr>
      <w:r>
        <w:t>系统数据库结构需要满足以下需求：</w:t>
      </w:r>
    </w:p>
    <w:p w14:paraId="680B529B">
      <w:pPr>
        <w:keepNext w:val="0"/>
        <w:keepLines w:val="0"/>
        <w:widowControl/>
        <w:numPr>
          <w:ilvl w:val="0"/>
          <w:numId w:val="47"/>
        </w:numPr>
        <w:suppressLineNumbers w:val="0"/>
        <w:spacing w:before="0" w:beforeAutospacing="1" w:after="0" w:afterAutospacing="1"/>
        <w:ind w:left="1440" w:hanging="360"/>
      </w:pPr>
    </w:p>
    <w:p w14:paraId="714F4BC6">
      <w:pPr>
        <w:pStyle w:val="31"/>
        <w:keepNext w:val="0"/>
        <w:keepLines w:val="0"/>
        <w:widowControl/>
        <w:suppressLineNumbers w:val="0"/>
        <w:ind w:left="720"/>
      </w:pPr>
      <w:r>
        <w:t>支持任务、专注、习惯、资源、朋友关系等多类数据；</w:t>
      </w:r>
    </w:p>
    <w:p w14:paraId="6F18BF70">
      <w:pPr>
        <w:keepNext w:val="0"/>
        <w:keepLines w:val="0"/>
        <w:widowControl/>
        <w:numPr>
          <w:ilvl w:val="0"/>
          <w:numId w:val="47"/>
        </w:numPr>
        <w:suppressLineNumbers w:val="0"/>
        <w:spacing w:before="0" w:beforeAutospacing="1" w:after="0" w:afterAutospacing="1"/>
        <w:ind w:left="1440" w:hanging="360"/>
      </w:pPr>
    </w:p>
    <w:p w14:paraId="50A12553">
      <w:pPr>
        <w:keepNext w:val="0"/>
        <w:keepLines w:val="0"/>
        <w:widowControl/>
        <w:numPr>
          <w:ilvl w:val="0"/>
          <w:numId w:val="47"/>
        </w:numPr>
        <w:suppressLineNumbers w:val="0"/>
        <w:spacing w:before="0" w:beforeAutospacing="1" w:after="0" w:afterAutospacing="1"/>
        <w:ind w:left="1440" w:hanging="360"/>
      </w:pPr>
    </w:p>
    <w:p w14:paraId="64A22722">
      <w:pPr>
        <w:pStyle w:val="31"/>
        <w:keepNext w:val="0"/>
        <w:keepLines w:val="0"/>
        <w:widowControl/>
        <w:suppressLineNumbers w:val="0"/>
        <w:ind w:left="720"/>
      </w:pPr>
      <w:r>
        <w:t>支持外键关系与主键约束，避免数据孤岛；</w:t>
      </w:r>
    </w:p>
    <w:p w14:paraId="583445A5">
      <w:pPr>
        <w:keepNext w:val="0"/>
        <w:keepLines w:val="0"/>
        <w:widowControl/>
        <w:numPr>
          <w:ilvl w:val="0"/>
          <w:numId w:val="47"/>
        </w:numPr>
        <w:suppressLineNumbers w:val="0"/>
        <w:spacing w:before="0" w:beforeAutospacing="1" w:after="0" w:afterAutospacing="1"/>
        <w:ind w:left="1440" w:hanging="360"/>
      </w:pPr>
    </w:p>
    <w:p w14:paraId="7AC52B12">
      <w:pPr>
        <w:keepNext w:val="0"/>
        <w:keepLines w:val="0"/>
        <w:widowControl/>
        <w:numPr>
          <w:ilvl w:val="0"/>
          <w:numId w:val="47"/>
        </w:numPr>
        <w:suppressLineNumbers w:val="0"/>
        <w:spacing w:before="0" w:beforeAutospacing="1" w:after="0" w:afterAutospacing="1"/>
        <w:ind w:left="1440" w:hanging="360"/>
      </w:pPr>
    </w:p>
    <w:p w14:paraId="57B41FD9">
      <w:pPr>
        <w:pStyle w:val="31"/>
        <w:keepNext w:val="0"/>
        <w:keepLines w:val="0"/>
        <w:widowControl/>
        <w:suppressLineNumbers w:val="0"/>
        <w:ind w:left="720"/>
      </w:pPr>
      <w:r>
        <w:t>支持大规模数据存储和统计分析；</w:t>
      </w:r>
    </w:p>
    <w:p w14:paraId="7D6CD95D">
      <w:pPr>
        <w:keepNext w:val="0"/>
        <w:keepLines w:val="0"/>
        <w:widowControl/>
        <w:numPr>
          <w:ilvl w:val="0"/>
          <w:numId w:val="47"/>
        </w:numPr>
        <w:suppressLineNumbers w:val="0"/>
        <w:spacing w:before="0" w:beforeAutospacing="1" w:after="0" w:afterAutospacing="1"/>
        <w:ind w:left="1440" w:hanging="360"/>
      </w:pPr>
    </w:p>
    <w:p w14:paraId="267AE03F">
      <w:pPr>
        <w:keepNext w:val="0"/>
        <w:keepLines w:val="0"/>
        <w:widowControl/>
        <w:numPr>
          <w:ilvl w:val="0"/>
          <w:numId w:val="47"/>
        </w:numPr>
        <w:suppressLineNumbers w:val="0"/>
        <w:spacing w:before="0" w:beforeAutospacing="1" w:after="0" w:afterAutospacing="1"/>
        <w:ind w:left="1440" w:hanging="360"/>
      </w:pPr>
    </w:p>
    <w:p w14:paraId="20B0ADA0">
      <w:pPr>
        <w:pStyle w:val="31"/>
        <w:keepNext w:val="0"/>
        <w:keepLines w:val="0"/>
        <w:widowControl/>
        <w:suppressLineNumbers w:val="0"/>
        <w:ind w:left="720"/>
      </w:pPr>
      <w:r>
        <w:t>分表结构应便于扩展，避免后期修改困难。</w:t>
      </w:r>
    </w:p>
    <w:p w14:paraId="7E4AF623">
      <w:pPr>
        <w:keepNext w:val="0"/>
        <w:keepLines w:val="0"/>
        <w:widowControl/>
        <w:numPr>
          <w:ilvl w:val="0"/>
          <w:numId w:val="47"/>
        </w:numPr>
        <w:suppressLineNumbers w:val="0"/>
        <w:spacing w:before="0" w:beforeAutospacing="1" w:after="0" w:afterAutospacing="1"/>
        <w:ind w:left="1440" w:hanging="360"/>
      </w:pPr>
    </w:p>
    <w:p w14:paraId="41B899CA">
      <w:pPr>
        <w:pStyle w:val="31"/>
        <w:keepNext w:val="0"/>
        <w:keepLines w:val="0"/>
        <w:widowControl/>
        <w:suppressLineNumbers w:val="0"/>
      </w:pPr>
      <w:r>
        <w:t>本系统实际数据库包含 15 张表，已在 db.sql 文件中体现，其结构设计合理，能够满足本系统全部功能需求。</w:t>
      </w:r>
    </w:p>
    <w:p w14:paraId="1520F28F">
      <w:pPr>
        <w:keepNext w:val="0"/>
        <w:keepLines w:val="0"/>
        <w:widowControl/>
        <w:suppressLineNumbers w:val="0"/>
      </w:pPr>
      <w:r>
        <w:pict>
          <v:rect id="_x0000_i1075" o:spt="1" style="height:1.5pt;width:432pt;" fillcolor="#A0A0A0" filled="t" stroked="f" coordsize="21600,21600" o:hr="t" o:hrstd="t" o:hralign="center">
            <v:path/>
            <v:fill on="t" focussize="0,0"/>
            <v:stroke on="f"/>
            <v:imagedata o:title=""/>
            <o:lock v:ext="edit"/>
            <w10:wrap type="none"/>
            <w10:anchorlock/>
          </v:rect>
        </w:pict>
      </w:r>
    </w:p>
    <w:p w14:paraId="167786CC">
      <w:pPr>
        <w:pStyle w:val="4"/>
        <w:keepNext w:val="0"/>
        <w:keepLines w:val="0"/>
        <w:widowControl/>
        <w:suppressLineNumbers w:val="0"/>
      </w:pPr>
      <w:r>
        <w:rPr>
          <w:rStyle w:val="135"/>
          <w:b/>
          <w:bCs/>
        </w:rPr>
        <w:t>3.7 本章小结</w:t>
      </w:r>
    </w:p>
    <w:p w14:paraId="1F56BF1D">
      <w:pPr>
        <w:pStyle w:val="31"/>
        <w:keepNext w:val="0"/>
        <w:keepLines w:val="0"/>
        <w:widowControl/>
        <w:suppressLineNumbers w:val="0"/>
      </w:pPr>
      <w:r>
        <w:t>本章从用户需求、功能需求、非功能需求、业务流程与数据库需求等方面对系统进行了深入分析。需求分析不仅明确了系统应实现的功能模块，也为后续的系统架构设计、数据库建模和功能实现提供了清晰的方向。通过系统化的需求分析，本研究能够确保后续设计工作具有坚实的业务基础和开发依据，为顺利实现系统功能打下重要基础。</w:t>
      </w:r>
    </w:p>
    <w:p w14:paraId="01CBC436">
      <w:pPr>
        <w:pStyle w:val="3"/>
        <w:keepNext w:val="0"/>
        <w:keepLines w:val="0"/>
        <w:widowControl/>
        <w:suppressLineNumbers w:val="0"/>
      </w:pPr>
      <w:r>
        <w:rPr>
          <w:rStyle w:val="135"/>
          <w:b/>
          <w:bCs/>
        </w:rPr>
        <w:t>第四章 系统总体设计</w:t>
      </w:r>
    </w:p>
    <w:p w14:paraId="4EF30F6E">
      <w:pPr>
        <w:pStyle w:val="31"/>
        <w:keepNext w:val="0"/>
        <w:keepLines w:val="0"/>
        <w:widowControl/>
        <w:suppressLineNumbers w:val="0"/>
      </w:pPr>
      <w:r>
        <w:t>系统总体设计是需求分析与系统实现之间的重要桥梁，其目标是将需求转化为可实现、可维护、可扩展的软件体系结构。本章将围绕系统架构设计、系统功能结构设计、数据库总体设计、系统流程设计、关键模块架构设计以及系统界面设计等方面进行全面阐述，以保证系统实现具备良好的稳定性和运行效率。</w:t>
      </w:r>
    </w:p>
    <w:p w14:paraId="3984453E">
      <w:pPr>
        <w:pStyle w:val="4"/>
        <w:bidi w:val="0"/>
      </w:pPr>
      <w:r>
        <w:t>4.1 系统设计原则</w:t>
      </w:r>
    </w:p>
    <w:p w14:paraId="3ABBB068">
      <w:pPr>
        <w:pStyle w:val="31"/>
        <w:keepNext w:val="0"/>
        <w:keepLines w:val="0"/>
        <w:widowControl/>
        <w:suppressLineNumbers w:val="0"/>
      </w:pPr>
      <w:r>
        <w:t>为了确保系统的合理性与可扩展性，本系统遵循以下设计原则：</w:t>
      </w:r>
    </w:p>
    <w:p w14:paraId="21D40835">
      <w:pPr>
        <w:keepNext w:val="0"/>
        <w:keepLines w:val="0"/>
        <w:widowControl/>
        <w:numPr>
          <w:ilvl w:val="0"/>
          <w:numId w:val="48"/>
        </w:numPr>
        <w:suppressLineNumbers w:val="0"/>
        <w:spacing w:before="0" w:beforeAutospacing="1" w:after="0" w:afterAutospacing="1"/>
        <w:ind w:left="1440" w:hanging="360"/>
      </w:pPr>
    </w:p>
    <w:p w14:paraId="7FA3A407">
      <w:pPr>
        <w:pStyle w:val="31"/>
        <w:keepNext w:val="0"/>
        <w:keepLines w:val="0"/>
        <w:widowControl/>
        <w:suppressLineNumbers w:val="0"/>
        <w:ind w:left="720"/>
      </w:pPr>
      <w:r>
        <w:rPr>
          <w:rStyle w:val="135"/>
        </w:rPr>
        <w:t>高内聚、低耦合原则</w:t>
      </w:r>
      <w:r>
        <w:br w:type="textWrapping"/>
      </w:r>
      <w:r>
        <w:t>模块内部功能保持紧密关联，不同模块之间通过标准接口通信，便于扩展和维护。</w:t>
      </w:r>
    </w:p>
    <w:p w14:paraId="2FB698E9">
      <w:pPr>
        <w:keepNext w:val="0"/>
        <w:keepLines w:val="0"/>
        <w:widowControl/>
        <w:numPr>
          <w:ilvl w:val="0"/>
          <w:numId w:val="48"/>
        </w:numPr>
        <w:suppressLineNumbers w:val="0"/>
        <w:spacing w:before="0" w:beforeAutospacing="1" w:after="0" w:afterAutospacing="1"/>
        <w:ind w:left="1440" w:hanging="360"/>
      </w:pPr>
    </w:p>
    <w:p w14:paraId="6BC44E5F">
      <w:pPr>
        <w:keepNext w:val="0"/>
        <w:keepLines w:val="0"/>
        <w:widowControl/>
        <w:numPr>
          <w:ilvl w:val="0"/>
          <w:numId w:val="48"/>
        </w:numPr>
        <w:suppressLineNumbers w:val="0"/>
        <w:spacing w:before="0" w:beforeAutospacing="1" w:after="0" w:afterAutospacing="1"/>
        <w:ind w:left="1440" w:hanging="360"/>
      </w:pPr>
    </w:p>
    <w:p w14:paraId="38A3DBC3">
      <w:pPr>
        <w:pStyle w:val="31"/>
        <w:keepNext w:val="0"/>
        <w:keepLines w:val="0"/>
        <w:widowControl/>
        <w:suppressLineNumbers w:val="0"/>
        <w:ind w:left="720"/>
      </w:pPr>
      <w:r>
        <w:rPr>
          <w:rStyle w:val="135"/>
        </w:rPr>
        <w:t>分层架构原则</w:t>
      </w:r>
      <w:r>
        <w:br w:type="textWrapping"/>
      </w:r>
      <w:r>
        <w:t>系统采用前后端分离架构（Android/Vue 前端 + Spring Boot 后端），实现界面逻辑、业务逻辑与数据逻辑的解耦。</w:t>
      </w:r>
    </w:p>
    <w:p w14:paraId="10830A1E">
      <w:pPr>
        <w:keepNext w:val="0"/>
        <w:keepLines w:val="0"/>
        <w:widowControl/>
        <w:numPr>
          <w:ilvl w:val="0"/>
          <w:numId w:val="48"/>
        </w:numPr>
        <w:suppressLineNumbers w:val="0"/>
        <w:spacing w:before="0" w:beforeAutospacing="1" w:after="0" w:afterAutospacing="1"/>
        <w:ind w:left="1440" w:hanging="360"/>
      </w:pPr>
    </w:p>
    <w:p w14:paraId="6B2A5728">
      <w:pPr>
        <w:keepNext w:val="0"/>
        <w:keepLines w:val="0"/>
        <w:widowControl/>
        <w:numPr>
          <w:ilvl w:val="0"/>
          <w:numId w:val="48"/>
        </w:numPr>
        <w:suppressLineNumbers w:val="0"/>
        <w:spacing w:before="0" w:beforeAutospacing="1" w:after="0" w:afterAutospacing="1"/>
        <w:ind w:left="1440" w:hanging="360"/>
      </w:pPr>
    </w:p>
    <w:p w14:paraId="43FB2C84">
      <w:pPr>
        <w:pStyle w:val="31"/>
        <w:keepNext w:val="0"/>
        <w:keepLines w:val="0"/>
        <w:widowControl/>
        <w:suppressLineNumbers w:val="0"/>
        <w:ind w:left="720"/>
      </w:pPr>
      <w:r>
        <w:rPr>
          <w:rStyle w:val="135"/>
        </w:rPr>
        <w:t>易用性与用户体验原则</w:t>
      </w:r>
      <w:r>
        <w:br w:type="textWrapping"/>
      </w:r>
      <w:r>
        <w:t>作为面向大学生群体的应用，界面风格需清晰直观，操作路径简洁，交互友好。</w:t>
      </w:r>
    </w:p>
    <w:p w14:paraId="2143EDB9">
      <w:pPr>
        <w:keepNext w:val="0"/>
        <w:keepLines w:val="0"/>
        <w:widowControl/>
        <w:numPr>
          <w:ilvl w:val="0"/>
          <w:numId w:val="48"/>
        </w:numPr>
        <w:suppressLineNumbers w:val="0"/>
        <w:spacing w:before="0" w:beforeAutospacing="1" w:after="0" w:afterAutospacing="1"/>
        <w:ind w:left="1440" w:hanging="360"/>
      </w:pPr>
    </w:p>
    <w:p w14:paraId="0B4E7B02">
      <w:pPr>
        <w:keepNext w:val="0"/>
        <w:keepLines w:val="0"/>
        <w:widowControl/>
        <w:numPr>
          <w:ilvl w:val="0"/>
          <w:numId w:val="48"/>
        </w:numPr>
        <w:suppressLineNumbers w:val="0"/>
        <w:spacing w:before="0" w:beforeAutospacing="1" w:after="0" w:afterAutospacing="1"/>
        <w:ind w:left="1440" w:hanging="360"/>
      </w:pPr>
    </w:p>
    <w:p w14:paraId="367220DB">
      <w:pPr>
        <w:pStyle w:val="31"/>
        <w:keepNext w:val="0"/>
        <w:keepLines w:val="0"/>
        <w:widowControl/>
        <w:suppressLineNumbers w:val="0"/>
        <w:ind w:left="720"/>
      </w:pPr>
      <w:r>
        <w:rPr>
          <w:rStyle w:val="135"/>
        </w:rPr>
        <w:t>安全性与可靠性原则</w:t>
      </w:r>
      <w:r>
        <w:br w:type="textWrapping"/>
      </w:r>
      <w:r>
        <w:t>系统需确保用户数据安全，包括密码加密、权限控制、数据访问隔离等。</w:t>
      </w:r>
    </w:p>
    <w:p w14:paraId="040ABA64">
      <w:pPr>
        <w:keepNext w:val="0"/>
        <w:keepLines w:val="0"/>
        <w:widowControl/>
        <w:numPr>
          <w:ilvl w:val="0"/>
          <w:numId w:val="48"/>
        </w:numPr>
        <w:suppressLineNumbers w:val="0"/>
        <w:spacing w:before="0" w:beforeAutospacing="1" w:after="0" w:afterAutospacing="1"/>
        <w:ind w:left="1440" w:hanging="360"/>
      </w:pPr>
    </w:p>
    <w:p w14:paraId="6B708490">
      <w:pPr>
        <w:keepNext w:val="0"/>
        <w:keepLines w:val="0"/>
        <w:widowControl/>
        <w:numPr>
          <w:ilvl w:val="0"/>
          <w:numId w:val="48"/>
        </w:numPr>
        <w:suppressLineNumbers w:val="0"/>
        <w:spacing w:before="0" w:beforeAutospacing="1" w:after="0" w:afterAutospacing="1"/>
        <w:ind w:left="1440" w:hanging="360"/>
      </w:pPr>
    </w:p>
    <w:p w14:paraId="767D26AB">
      <w:pPr>
        <w:pStyle w:val="31"/>
        <w:keepNext w:val="0"/>
        <w:keepLines w:val="0"/>
        <w:widowControl/>
        <w:suppressLineNumbers w:val="0"/>
        <w:ind w:left="720"/>
      </w:pPr>
      <w:r>
        <w:rPr>
          <w:rStyle w:val="135"/>
        </w:rPr>
        <w:t>可扩展性原则</w:t>
      </w:r>
      <w:r>
        <w:br w:type="textWrapping"/>
      </w:r>
      <w:r>
        <w:t>数据库结构、后端接口、前端组件均需支持未来拓展，如添加积分系统、AI 学习分析等。</w:t>
      </w:r>
    </w:p>
    <w:p w14:paraId="19063744">
      <w:pPr>
        <w:keepNext w:val="0"/>
        <w:keepLines w:val="0"/>
        <w:widowControl/>
        <w:numPr>
          <w:ilvl w:val="0"/>
          <w:numId w:val="48"/>
        </w:numPr>
        <w:suppressLineNumbers w:val="0"/>
        <w:spacing w:before="0" w:beforeAutospacing="1" w:after="0" w:afterAutospacing="1"/>
        <w:ind w:left="1440" w:hanging="360"/>
      </w:pPr>
    </w:p>
    <w:p w14:paraId="286DA281">
      <w:pPr>
        <w:keepNext w:val="0"/>
        <w:keepLines w:val="0"/>
        <w:widowControl/>
        <w:suppressLineNumbers w:val="0"/>
      </w:pPr>
      <w:r>
        <w:pict>
          <v:rect id="_x0000_i1077" o:spt="1" style="height:1.5pt;width:432pt;" fillcolor="#A0A0A0" filled="t" stroked="f" coordsize="21600,21600" o:hr="t" o:hrstd="t" o:hralign="center">
            <v:path/>
            <v:fill on="t" focussize="0,0"/>
            <v:stroke on="f"/>
            <v:imagedata o:title=""/>
            <o:lock v:ext="edit"/>
            <w10:wrap type="none"/>
            <w10:anchorlock/>
          </v:rect>
        </w:pict>
      </w:r>
    </w:p>
    <w:p w14:paraId="13FEACA9">
      <w:pPr>
        <w:pStyle w:val="4"/>
        <w:keepNext w:val="0"/>
        <w:keepLines w:val="0"/>
        <w:widowControl/>
        <w:suppressLineNumbers w:val="0"/>
      </w:pPr>
      <w:r>
        <w:rPr>
          <w:rStyle w:val="135"/>
          <w:b/>
          <w:bCs/>
        </w:rPr>
        <w:t>4.2 系统总体架构设计</w:t>
      </w:r>
    </w:p>
    <w:p w14:paraId="3C671D13">
      <w:pPr>
        <w:pStyle w:val="31"/>
        <w:keepNext w:val="0"/>
        <w:keepLines w:val="0"/>
        <w:widowControl/>
        <w:suppressLineNumbers w:val="0"/>
      </w:pPr>
      <w:r>
        <w:t xml:space="preserve">本系统采用 </w:t>
      </w:r>
      <w:r>
        <w:rPr>
          <w:rStyle w:val="135"/>
        </w:rPr>
        <w:t>前后端分离的多端架构</w:t>
      </w:r>
      <w:r>
        <w:t>，主要包括：</w:t>
      </w:r>
    </w:p>
    <w:p w14:paraId="25166E2D">
      <w:pPr>
        <w:keepNext w:val="0"/>
        <w:keepLines w:val="0"/>
        <w:widowControl/>
        <w:numPr>
          <w:ilvl w:val="0"/>
          <w:numId w:val="49"/>
        </w:numPr>
        <w:suppressLineNumbers w:val="0"/>
        <w:spacing w:before="0" w:beforeAutospacing="1" w:after="0" w:afterAutospacing="1"/>
        <w:ind w:left="1440" w:hanging="360"/>
      </w:pPr>
    </w:p>
    <w:p w14:paraId="25816051">
      <w:pPr>
        <w:pStyle w:val="31"/>
        <w:keepNext w:val="0"/>
        <w:keepLines w:val="0"/>
        <w:widowControl/>
        <w:suppressLineNumbers w:val="0"/>
        <w:ind w:left="720"/>
      </w:pPr>
      <w:r>
        <w:rPr>
          <w:rStyle w:val="135"/>
        </w:rPr>
        <w:t>Android 用户端（移动端）</w:t>
      </w:r>
    </w:p>
    <w:p w14:paraId="0C44CDA6">
      <w:pPr>
        <w:keepNext w:val="0"/>
        <w:keepLines w:val="0"/>
        <w:widowControl/>
        <w:numPr>
          <w:ilvl w:val="0"/>
          <w:numId w:val="49"/>
        </w:numPr>
        <w:suppressLineNumbers w:val="0"/>
        <w:spacing w:before="0" w:beforeAutospacing="1" w:after="0" w:afterAutospacing="1"/>
        <w:ind w:left="1440" w:hanging="360"/>
      </w:pPr>
    </w:p>
    <w:p w14:paraId="67D00AEE">
      <w:pPr>
        <w:keepNext w:val="0"/>
        <w:keepLines w:val="0"/>
        <w:widowControl/>
        <w:numPr>
          <w:ilvl w:val="0"/>
          <w:numId w:val="49"/>
        </w:numPr>
        <w:suppressLineNumbers w:val="0"/>
        <w:spacing w:before="0" w:beforeAutospacing="1" w:after="0" w:afterAutospacing="1"/>
        <w:ind w:left="1440" w:hanging="360"/>
      </w:pPr>
    </w:p>
    <w:p w14:paraId="693E4010">
      <w:pPr>
        <w:pStyle w:val="31"/>
        <w:keepNext w:val="0"/>
        <w:keepLines w:val="0"/>
        <w:widowControl/>
        <w:suppressLineNumbers w:val="0"/>
        <w:ind w:left="720"/>
      </w:pPr>
      <w:r>
        <w:rPr>
          <w:rStyle w:val="135"/>
        </w:rPr>
        <w:t>Vue 管理端（Web 后台系统）</w:t>
      </w:r>
    </w:p>
    <w:p w14:paraId="2C2B904F">
      <w:pPr>
        <w:keepNext w:val="0"/>
        <w:keepLines w:val="0"/>
        <w:widowControl/>
        <w:numPr>
          <w:ilvl w:val="0"/>
          <w:numId w:val="49"/>
        </w:numPr>
        <w:suppressLineNumbers w:val="0"/>
        <w:spacing w:before="0" w:beforeAutospacing="1" w:after="0" w:afterAutospacing="1"/>
        <w:ind w:left="1440" w:hanging="360"/>
      </w:pPr>
    </w:p>
    <w:p w14:paraId="7930691C">
      <w:pPr>
        <w:keepNext w:val="0"/>
        <w:keepLines w:val="0"/>
        <w:widowControl/>
        <w:numPr>
          <w:ilvl w:val="0"/>
          <w:numId w:val="49"/>
        </w:numPr>
        <w:suppressLineNumbers w:val="0"/>
        <w:spacing w:before="0" w:beforeAutospacing="1" w:after="0" w:afterAutospacing="1"/>
        <w:ind w:left="1440" w:hanging="360"/>
      </w:pPr>
    </w:p>
    <w:p w14:paraId="4C62BCCC">
      <w:pPr>
        <w:pStyle w:val="31"/>
        <w:keepNext w:val="0"/>
        <w:keepLines w:val="0"/>
        <w:widowControl/>
        <w:suppressLineNumbers w:val="0"/>
        <w:ind w:left="720"/>
      </w:pPr>
      <w:r>
        <w:rPr>
          <w:rStyle w:val="135"/>
        </w:rPr>
        <w:t>Spring Boot 后端服务（RESTful API）</w:t>
      </w:r>
    </w:p>
    <w:p w14:paraId="51BB0EFB">
      <w:pPr>
        <w:keepNext w:val="0"/>
        <w:keepLines w:val="0"/>
        <w:widowControl/>
        <w:numPr>
          <w:ilvl w:val="0"/>
          <w:numId w:val="49"/>
        </w:numPr>
        <w:suppressLineNumbers w:val="0"/>
        <w:spacing w:before="0" w:beforeAutospacing="1" w:after="0" w:afterAutospacing="1"/>
        <w:ind w:left="1440" w:hanging="360"/>
      </w:pPr>
    </w:p>
    <w:p w14:paraId="0D42CEF5">
      <w:pPr>
        <w:keepNext w:val="0"/>
        <w:keepLines w:val="0"/>
        <w:widowControl/>
        <w:numPr>
          <w:ilvl w:val="0"/>
          <w:numId w:val="49"/>
        </w:numPr>
        <w:suppressLineNumbers w:val="0"/>
        <w:spacing w:before="0" w:beforeAutospacing="1" w:after="0" w:afterAutospacing="1"/>
        <w:ind w:left="1440" w:hanging="360"/>
      </w:pPr>
    </w:p>
    <w:p w14:paraId="2F6D1A9B">
      <w:pPr>
        <w:pStyle w:val="31"/>
        <w:keepNext w:val="0"/>
        <w:keepLines w:val="0"/>
        <w:widowControl/>
        <w:suppressLineNumbers w:val="0"/>
        <w:ind w:left="720"/>
      </w:pPr>
      <w:r>
        <w:rPr>
          <w:rStyle w:val="135"/>
        </w:rPr>
        <w:t>MySQL 数据库（数据存储层）</w:t>
      </w:r>
    </w:p>
    <w:p w14:paraId="3F39DC5C">
      <w:pPr>
        <w:keepNext w:val="0"/>
        <w:keepLines w:val="0"/>
        <w:widowControl/>
        <w:numPr>
          <w:ilvl w:val="0"/>
          <w:numId w:val="49"/>
        </w:numPr>
        <w:suppressLineNumbers w:val="0"/>
        <w:spacing w:before="0" w:beforeAutospacing="1" w:after="0" w:afterAutospacing="1"/>
        <w:ind w:left="1440" w:hanging="360"/>
      </w:pPr>
    </w:p>
    <w:p w14:paraId="268ACBE7">
      <w:pPr>
        <w:pStyle w:val="31"/>
        <w:keepNext w:val="0"/>
        <w:keepLines w:val="0"/>
        <w:widowControl/>
        <w:suppressLineNumbers w:val="0"/>
      </w:pPr>
      <w:r>
        <w:t>系统总体架构如下：</w:t>
      </w:r>
    </w:p>
    <w:p w14:paraId="4A880761">
      <w:pPr>
        <w:keepNext w:val="0"/>
        <w:keepLines w:val="0"/>
        <w:widowControl/>
        <w:suppressLineNumbers w:val="0"/>
      </w:pPr>
      <w:r>
        <w:pict>
          <v:rect id="_x0000_i1078" o:spt="1" style="height:1.5pt;width:432pt;" fillcolor="#A0A0A0" filled="t" stroked="f" coordsize="21600,21600" o:hr="t" o:hrstd="t" o:hralign="center">
            <v:path/>
            <v:fill on="t" focussize="0,0"/>
            <v:stroke on="f"/>
            <v:imagedata o:title=""/>
            <o:lock v:ext="edit"/>
            <w10:wrap type="none"/>
            <w10:anchorlock/>
          </v:rect>
        </w:pict>
      </w:r>
    </w:p>
    <w:p w14:paraId="4BC7CADA">
      <w:pPr>
        <w:pStyle w:val="5"/>
        <w:keepNext w:val="0"/>
        <w:keepLines w:val="0"/>
        <w:widowControl/>
        <w:suppressLineNumbers w:val="0"/>
      </w:pPr>
      <w:r>
        <w:rPr>
          <w:rStyle w:val="135"/>
          <w:b/>
          <w:bCs/>
        </w:rPr>
        <w:t>4.2.1 整体架构分层</w:t>
      </w:r>
    </w:p>
    <w:p w14:paraId="2F79F2E1">
      <w:pPr>
        <w:pStyle w:val="31"/>
        <w:keepNext w:val="0"/>
        <w:keepLines w:val="0"/>
        <w:widowControl/>
        <w:suppressLineNumbers w:val="0"/>
      </w:pPr>
      <w:r>
        <w:t>系统主要分为四层架构：</w:t>
      </w:r>
    </w:p>
    <w:p w14:paraId="13DE5C86">
      <w:pPr>
        <w:keepNext w:val="0"/>
        <w:keepLines w:val="0"/>
        <w:widowControl/>
        <w:suppressLineNumbers w:val="0"/>
      </w:pPr>
      <w:r>
        <w:pict>
          <v:rect id="_x0000_i1079" o:spt="1" style="height:1.5pt;width:432pt;" fillcolor="#A0A0A0" filled="t" stroked="f" coordsize="21600,21600" o:hr="t" o:hrstd="t" o:hralign="center">
            <v:path/>
            <v:fill on="t" focussize="0,0"/>
            <v:stroke on="f"/>
            <v:imagedata o:title=""/>
            <o:lock v:ext="edit"/>
            <w10:wrap type="none"/>
            <w10:anchorlock/>
          </v:rect>
        </w:pict>
      </w:r>
    </w:p>
    <w:p w14:paraId="39A8C04B">
      <w:pPr>
        <w:pStyle w:val="5"/>
        <w:keepNext w:val="0"/>
        <w:keepLines w:val="0"/>
        <w:widowControl/>
        <w:suppressLineNumbers w:val="0"/>
      </w:pPr>
      <w:r>
        <w:t>① 表现层（UI 层）</w:t>
      </w:r>
    </w:p>
    <w:p w14:paraId="230D140B">
      <w:pPr>
        <w:pStyle w:val="31"/>
        <w:keepNext w:val="0"/>
        <w:keepLines w:val="0"/>
        <w:widowControl/>
        <w:suppressLineNumbers w:val="0"/>
      </w:pPr>
      <w:r>
        <w:t>负责与用户交互，包括：</w:t>
      </w:r>
    </w:p>
    <w:p w14:paraId="060C6F70">
      <w:pPr>
        <w:keepNext w:val="0"/>
        <w:keepLines w:val="0"/>
        <w:widowControl/>
        <w:numPr>
          <w:ilvl w:val="0"/>
          <w:numId w:val="50"/>
        </w:numPr>
        <w:suppressLineNumbers w:val="0"/>
        <w:spacing w:before="0" w:beforeAutospacing="1" w:after="0" w:afterAutospacing="1"/>
        <w:ind w:left="1440" w:hanging="360"/>
      </w:pPr>
    </w:p>
    <w:p w14:paraId="437F112F">
      <w:pPr>
        <w:pStyle w:val="31"/>
        <w:keepNext w:val="0"/>
        <w:keepLines w:val="0"/>
        <w:widowControl/>
        <w:suppressLineNumbers w:val="0"/>
        <w:ind w:left="720"/>
      </w:pPr>
      <w:r>
        <w:t>Android 移动端界面</w:t>
      </w:r>
    </w:p>
    <w:p w14:paraId="40795040">
      <w:pPr>
        <w:keepNext w:val="0"/>
        <w:keepLines w:val="0"/>
        <w:widowControl/>
        <w:numPr>
          <w:ilvl w:val="0"/>
          <w:numId w:val="50"/>
        </w:numPr>
        <w:suppressLineNumbers w:val="0"/>
        <w:spacing w:before="0" w:beforeAutospacing="1" w:after="0" w:afterAutospacing="1"/>
        <w:ind w:left="1440" w:hanging="360"/>
      </w:pPr>
    </w:p>
    <w:p w14:paraId="33EC47DD">
      <w:pPr>
        <w:keepNext w:val="0"/>
        <w:keepLines w:val="0"/>
        <w:widowControl/>
        <w:numPr>
          <w:ilvl w:val="0"/>
          <w:numId w:val="50"/>
        </w:numPr>
        <w:suppressLineNumbers w:val="0"/>
        <w:spacing w:before="0" w:beforeAutospacing="1" w:after="0" w:afterAutospacing="1"/>
        <w:ind w:left="1440" w:hanging="360"/>
      </w:pPr>
    </w:p>
    <w:p w14:paraId="2FA57AAA">
      <w:pPr>
        <w:pStyle w:val="31"/>
        <w:keepNext w:val="0"/>
        <w:keepLines w:val="0"/>
        <w:widowControl/>
        <w:suppressLineNumbers w:val="0"/>
        <w:ind w:left="720"/>
      </w:pPr>
      <w:r>
        <w:t>Vue 管理端界面</w:t>
      </w:r>
    </w:p>
    <w:p w14:paraId="7EE73E8C">
      <w:pPr>
        <w:keepNext w:val="0"/>
        <w:keepLines w:val="0"/>
        <w:widowControl/>
        <w:numPr>
          <w:ilvl w:val="0"/>
          <w:numId w:val="50"/>
        </w:numPr>
        <w:suppressLineNumbers w:val="0"/>
        <w:spacing w:before="0" w:beforeAutospacing="1" w:after="0" w:afterAutospacing="1"/>
        <w:ind w:left="1440" w:hanging="360"/>
      </w:pPr>
    </w:p>
    <w:p w14:paraId="3068BBF3">
      <w:pPr>
        <w:pStyle w:val="31"/>
        <w:keepNext w:val="0"/>
        <w:keepLines w:val="0"/>
        <w:widowControl/>
        <w:suppressLineNumbers w:val="0"/>
      </w:pPr>
      <w:r>
        <w:t>具体任务包括信息展示、交互行为触发、操作反馈等。</w:t>
      </w:r>
    </w:p>
    <w:p w14:paraId="58E6F5E6">
      <w:pPr>
        <w:keepNext w:val="0"/>
        <w:keepLines w:val="0"/>
        <w:widowControl/>
        <w:suppressLineNumbers w:val="0"/>
      </w:pPr>
      <w:r>
        <w:pict>
          <v:rect id="_x0000_i1080" o:spt="1" style="height:1.5pt;width:432pt;" fillcolor="#A0A0A0" filled="t" stroked="f" coordsize="21600,21600" o:hr="t" o:hrstd="t" o:hralign="center">
            <v:path/>
            <v:fill on="t" focussize="0,0"/>
            <v:stroke on="f"/>
            <v:imagedata o:title=""/>
            <o:lock v:ext="edit"/>
            <w10:wrap type="none"/>
            <w10:anchorlock/>
          </v:rect>
        </w:pict>
      </w:r>
    </w:p>
    <w:p w14:paraId="41BDFB43">
      <w:pPr>
        <w:pStyle w:val="5"/>
        <w:keepNext w:val="0"/>
        <w:keepLines w:val="0"/>
        <w:widowControl/>
        <w:suppressLineNumbers w:val="0"/>
      </w:pPr>
      <w:r>
        <w:t>② 业务逻辑层（Service 层）</w:t>
      </w:r>
    </w:p>
    <w:p w14:paraId="36318719">
      <w:pPr>
        <w:pStyle w:val="31"/>
        <w:keepNext w:val="0"/>
        <w:keepLines w:val="0"/>
        <w:widowControl/>
        <w:suppressLineNumbers w:val="0"/>
      </w:pPr>
      <w:r>
        <w:t>由 Spring Boot 实现，核心任务包括：</w:t>
      </w:r>
    </w:p>
    <w:p w14:paraId="50525C5E">
      <w:pPr>
        <w:keepNext w:val="0"/>
        <w:keepLines w:val="0"/>
        <w:widowControl/>
        <w:numPr>
          <w:ilvl w:val="0"/>
          <w:numId w:val="51"/>
        </w:numPr>
        <w:suppressLineNumbers w:val="0"/>
        <w:spacing w:before="0" w:beforeAutospacing="1" w:after="0" w:afterAutospacing="1"/>
        <w:ind w:left="1440" w:hanging="360"/>
      </w:pPr>
    </w:p>
    <w:p w14:paraId="539670F1">
      <w:pPr>
        <w:pStyle w:val="31"/>
        <w:keepNext w:val="0"/>
        <w:keepLines w:val="0"/>
        <w:widowControl/>
        <w:suppressLineNumbers w:val="0"/>
        <w:ind w:left="720"/>
      </w:pPr>
      <w:r>
        <w:t>任务管理逻辑</w:t>
      </w:r>
    </w:p>
    <w:p w14:paraId="05008367">
      <w:pPr>
        <w:keepNext w:val="0"/>
        <w:keepLines w:val="0"/>
        <w:widowControl/>
        <w:numPr>
          <w:ilvl w:val="0"/>
          <w:numId w:val="51"/>
        </w:numPr>
        <w:suppressLineNumbers w:val="0"/>
        <w:spacing w:before="0" w:beforeAutospacing="1" w:after="0" w:afterAutospacing="1"/>
        <w:ind w:left="1440" w:hanging="360"/>
      </w:pPr>
    </w:p>
    <w:p w14:paraId="53948CA8">
      <w:pPr>
        <w:keepNext w:val="0"/>
        <w:keepLines w:val="0"/>
        <w:widowControl/>
        <w:numPr>
          <w:ilvl w:val="0"/>
          <w:numId w:val="51"/>
        </w:numPr>
        <w:suppressLineNumbers w:val="0"/>
        <w:spacing w:before="0" w:beforeAutospacing="1" w:after="0" w:afterAutospacing="1"/>
        <w:ind w:left="1440" w:hanging="360"/>
      </w:pPr>
    </w:p>
    <w:p w14:paraId="145EC36A">
      <w:pPr>
        <w:pStyle w:val="31"/>
        <w:keepNext w:val="0"/>
        <w:keepLines w:val="0"/>
        <w:widowControl/>
        <w:suppressLineNumbers w:val="0"/>
        <w:ind w:left="720"/>
      </w:pPr>
      <w:r>
        <w:t>专注记录与统计计算</w:t>
      </w:r>
    </w:p>
    <w:p w14:paraId="21837F75">
      <w:pPr>
        <w:keepNext w:val="0"/>
        <w:keepLines w:val="0"/>
        <w:widowControl/>
        <w:numPr>
          <w:ilvl w:val="0"/>
          <w:numId w:val="51"/>
        </w:numPr>
        <w:suppressLineNumbers w:val="0"/>
        <w:spacing w:before="0" w:beforeAutospacing="1" w:after="0" w:afterAutospacing="1"/>
        <w:ind w:left="1440" w:hanging="360"/>
      </w:pPr>
    </w:p>
    <w:p w14:paraId="0FE01368">
      <w:pPr>
        <w:keepNext w:val="0"/>
        <w:keepLines w:val="0"/>
        <w:widowControl/>
        <w:numPr>
          <w:ilvl w:val="0"/>
          <w:numId w:val="51"/>
        </w:numPr>
        <w:suppressLineNumbers w:val="0"/>
        <w:spacing w:before="0" w:beforeAutospacing="1" w:after="0" w:afterAutospacing="1"/>
        <w:ind w:left="1440" w:hanging="360"/>
      </w:pPr>
    </w:p>
    <w:p w14:paraId="3F51E031">
      <w:pPr>
        <w:pStyle w:val="31"/>
        <w:keepNext w:val="0"/>
        <w:keepLines w:val="0"/>
        <w:widowControl/>
        <w:suppressLineNumbers w:val="0"/>
        <w:ind w:left="720"/>
      </w:pPr>
      <w:r>
        <w:t>习惯打卡逻辑</w:t>
      </w:r>
    </w:p>
    <w:p w14:paraId="2F4CF6FB">
      <w:pPr>
        <w:keepNext w:val="0"/>
        <w:keepLines w:val="0"/>
        <w:widowControl/>
        <w:numPr>
          <w:ilvl w:val="0"/>
          <w:numId w:val="51"/>
        </w:numPr>
        <w:suppressLineNumbers w:val="0"/>
        <w:spacing w:before="0" w:beforeAutospacing="1" w:after="0" w:afterAutospacing="1"/>
        <w:ind w:left="1440" w:hanging="360"/>
      </w:pPr>
    </w:p>
    <w:p w14:paraId="4E4EF1B0">
      <w:pPr>
        <w:keepNext w:val="0"/>
        <w:keepLines w:val="0"/>
        <w:widowControl/>
        <w:numPr>
          <w:ilvl w:val="0"/>
          <w:numId w:val="51"/>
        </w:numPr>
        <w:suppressLineNumbers w:val="0"/>
        <w:spacing w:before="0" w:beforeAutospacing="1" w:after="0" w:afterAutospacing="1"/>
        <w:ind w:left="1440" w:hanging="360"/>
      </w:pPr>
    </w:p>
    <w:p w14:paraId="19C69F0A">
      <w:pPr>
        <w:pStyle w:val="31"/>
        <w:keepNext w:val="0"/>
        <w:keepLines w:val="0"/>
        <w:widowControl/>
        <w:suppressLineNumbers w:val="0"/>
        <w:ind w:left="720"/>
      </w:pPr>
      <w:r>
        <w:t>成就系统触发逻辑</w:t>
      </w:r>
    </w:p>
    <w:p w14:paraId="44D2AC91">
      <w:pPr>
        <w:keepNext w:val="0"/>
        <w:keepLines w:val="0"/>
        <w:widowControl/>
        <w:numPr>
          <w:ilvl w:val="0"/>
          <w:numId w:val="51"/>
        </w:numPr>
        <w:suppressLineNumbers w:val="0"/>
        <w:spacing w:before="0" w:beforeAutospacing="1" w:after="0" w:afterAutospacing="1"/>
        <w:ind w:left="1440" w:hanging="360"/>
      </w:pPr>
    </w:p>
    <w:p w14:paraId="2BE4FD3B">
      <w:pPr>
        <w:keepNext w:val="0"/>
        <w:keepLines w:val="0"/>
        <w:widowControl/>
        <w:numPr>
          <w:ilvl w:val="0"/>
          <w:numId w:val="51"/>
        </w:numPr>
        <w:suppressLineNumbers w:val="0"/>
        <w:spacing w:before="0" w:beforeAutospacing="1" w:after="0" w:afterAutospacing="1"/>
        <w:ind w:left="1440" w:hanging="360"/>
      </w:pPr>
    </w:p>
    <w:p w14:paraId="680FC7AB">
      <w:pPr>
        <w:pStyle w:val="31"/>
        <w:keepNext w:val="0"/>
        <w:keepLines w:val="0"/>
        <w:widowControl/>
        <w:suppressLineNumbers w:val="0"/>
        <w:ind w:left="720"/>
      </w:pPr>
      <w:r>
        <w:t>学习资源管理</w:t>
      </w:r>
    </w:p>
    <w:p w14:paraId="25FFE5A9">
      <w:pPr>
        <w:keepNext w:val="0"/>
        <w:keepLines w:val="0"/>
        <w:widowControl/>
        <w:numPr>
          <w:ilvl w:val="0"/>
          <w:numId w:val="51"/>
        </w:numPr>
        <w:suppressLineNumbers w:val="0"/>
        <w:spacing w:before="0" w:beforeAutospacing="1" w:after="0" w:afterAutospacing="1"/>
        <w:ind w:left="1440" w:hanging="360"/>
      </w:pPr>
    </w:p>
    <w:p w14:paraId="050328A8">
      <w:pPr>
        <w:keepNext w:val="0"/>
        <w:keepLines w:val="0"/>
        <w:widowControl/>
        <w:numPr>
          <w:ilvl w:val="0"/>
          <w:numId w:val="51"/>
        </w:numPr>
        <w:suppressLineNumbers w:val="0"/>
        <w:spacing w:before="0" w:beforeAutospacing="1" w:after="0" w:afterAutospacing="1"/>
        <w:ind w:left="1440" w:hanging="360"/>
      </w:pPr>
    </w:p>
    <w:p w14:paraId="6F351772">
      <w:pPr>
        <w:pStyle w:val="31"/>
        <w:keepNext w:val="0"/>
        <w:keepLines w:val="0"/>
        <w:widowControl/>
        <w:suppressLineNumbers w:val="0"/>
        <w:ind w:left="720"/>
      </w:pPr>
      <w:r>
        <w:t>社交好友关系处理</w:t>
      </w:r>
    </w:p>
    <w:p w14:paraId="75AEB8E0">
      <w:pPr>
        <w:keepNext w:val="0"/>
        <w:keepLines w:val="0"/>
        <w:widowControl/>
        <w:numPr>
          <w:ilvl w:val="0"/>
          <w:numId w:val="51"/>
        </w:numPr>
        <w:suppressLineNumbers w:val="0"/>
        <w:spacing w:before="0" w:beforeAutospacing="1" w:after="0" w:afterAutospacing="1"/>
        <w:ind w:left="1440" w:hanging="360"/>
      </w:pPr>
    </w:p>
    <w:p w14:paraId="188BFE65">
      <w:pPr>
        <w:keepNext w:val="0"/>
        <w:keepLines w:val="0"/>
        <w:widowControl/>
        <w:numPr>
          <w:ilvl w:val="0"/>
          <w:numId w:val="51"/>
        </w:numPr>
        <w:suppressLineNumbers w:val="0"/>
        <w:spacing w:before="0" w:beforeAutospacing="1" w:after="0" w:afterAutospacing="1"/>
        <w:ind w:left="1440" w:hanging="360"/>
      </w:pPr>
    </w:p>
    <w:p w14:paraId="6515AFFF">
      <w:pPr>
        <w:pStyle w:val="31"/>
        <w:keepNext w:val="0"/>
        <w:keepLines w:val="0"/>
        <w:widowControl/>
        <w:suppressLineNumbers w:val="0"/>
        <w:ind w:left="720"/>
      </w:pPr>
      <w:r>
        <w:t>通知推送逻辑</w:t>
      </w:r>
    </w:p>
    <w:p w14:paraId="3516FACD">
      <w:pPr>
        <w:keepNext w:val="0"/>
        <w:keepLines w:val="0"/>
        <w:widowControl/>
        <w:numPr>
          <w:ilvl w:val="0"/>
          <w:numId w:val="51"/>
        </w:numPr>
        <w:suppressLineNumbers w:val="0"/>
        <w:spacing w:before="0" w:beforeAutospacing="1" w:after="0" w:afterAutospacing="1"/>
        <w:ind w:left="1440" w:hanging="360"/>
      </w:pPr>
    </w:p>
    <w:p w14:paraId="122068B6">
      <w:pPr>
        <w:keepNext w:val="0"/>
        <w:keepLines w:val="0"/>
        <w:widowControl/>
        <w:suppressLineNumbers w:val="0"/>
      </w:pPr>
      <w:r>
        <w:pict>
          <v:rect id="_x0000_i1081" o:spt="1" style="height:1.5pt;width:432pt;" fillcolor="#A0A0A0" filled="t" stroked="f" coordsize="21600,21600" o:hr="t" o:hrstd="t" o:hralign="center">
            <v:path/>
            <v:fill on="t" focussize="0,0"/>
            <v:stroke on="f"/>
            <v:imagedata o:title=""/>
            <o:lock v:ext="edit"/>
            <w10:wrap type="none"/>
            <w10:anchorlock/>
          </v:rect>
        </w:pict>
      </w:r>
    </w:p>
    <w:p w14:paraId="244C9931">
      <w:pPr>
        <w:pStyle w:val="5"/>
        <w:keepNext w:val="0"/>
        <w:keepLines w:val="0"/>
        <w:widowControl/>
        <w:suppressLineNumbers w:val="0"/>
      </w:pPr>
      <w:r>
        <w:t>③ 数据访问层（DAO 层）</w:t>
      </w:r>
    </w:p>
    <w:p w14:paraId="7E071065">
      <w:pPr>
        <w:pStyle w:val="31"/>
        <w:keepNext w:val="0"/>
        <w:keepLines w:val="0"/>
        <w:widowControl/>
        <w:suppressLineNumbers w:val="0"/>
      </w:pPr>
      <w:r>
        <w:t>主要通过 MyBatis-Plus 访问数据库，实现：</w:t>
      </w:r>
    </w:p>
    <w:p w14:paraId="177B81FA">
      <w:pPr>
        <w:keepNext w:val="0"/>
        <w:keepLines w:val="0"/>
        <w:widowControl/>
        <w:numPr>
          <w:ilvl w:val="0"/>
          <w:numId w:val="52"/>
        </w:numPr>
        <w:suppressLineNumbers w:val="0"/>
        <w:spacing w:before="0" w:beforeAutospacing="1" w:after="0" w:afterAutospacing="1"/>
        <w:ind w:left="1440" w:hanging="360"/>
      </w:pPr>
    </w:p>
    <w:p w14:paraId="7EA672F0">
      <w:pPr>
        <w:pStyle w:val="31"/>
        <w:keepNext w:val="0"/>
        <w:keepLines w:val="0"/>
        <w:widowControl/>
        <w:suppressLineNumbers w:val="0"/>
        <w:ind w:left="720"/>
      </w:pPr>
      <w:r>
        <w:t>表增删改查</w:t>
      </w:r>
    </w:p>
    <w:p w14:paraId="7D34D1C1">
      <w:pPr>
        <w:keepNext w:val="0"/>
        <w:keepLines w:val="0"/>
        <w:widowControl/>
        <w:numPr>
          <w:ilvl w:val="0"/>
          <w:numId w:val="52"/>
        </w:numPr>
        <w:suppressLineNumbers w:val="0"/>
        <w:spacing w:before="0" w:beforeAutospacing="1" w:after="0" w:afterAutospacing="1"/>
        <w:ind w:left="1440" w:hanging="360"/>
      </w:pPr>
    </w:p>
    <w:p w14:paraId="175F3605">
      <w:pPr>
        <w:keepNext w:val="0"/>
        <w:keepLines w:val="0"/>
        <w:widowControl/>
        <w:numPr>
          <w:ilvl w:val="0"/>
          <w:numId w:val="52"/>
        </w:numPr>
        <w:suppressLineNumbers w:val="0"/>
        <w:spacing w:before="0" w:beforeAutospacing="1" w:after="0" w:afterAutospacing="1"/>
        <w:ind w:left="1440" w:hanging="360"/>
      </w:pPr>
    </w:p>
    <w:p w14:paraId="590BA83C">
      <w:pPr>
        <w:pStyle w:val="31"/>
        <w:keepNext w:val="0"/>
        <w:keepLines w:val="0"/>
        <w:widowControl/>
        <w:suppressLineNumbers w:val="0"/>
        <w:ind w:left="720"/>
      </w:pPr>
      <w:r>
        <w:t>条件查询</w:t>
      </w:r>
    </w:p>
    <w:p w14:paraId="03D17601">
      <w:pPr>
        <w:keepNext w:val="0"/>
        <w:keepLines w:val="0"/>
        <w:widowControl/>
        <w:numPr>
          <w:ilvl w:val="0"/>
          <w:numId w:val="52"/>
        </w:numPr>
        <w:suppressLineNumbers w:val="0"/>
        <w:spacing w:before="0" w:beforeAutospacing="1" w:after="0" w:afterAutospacing="1"/>
        <w:ind w:left="1440" w:hanging="360"/>
      </w:pPr>
    </w:p>
    <w:p w14:paraId="44E46EB9">
      <w:pPr>
        <w:keepNext w:val="0"/>
        <w:keepLines w:val="0"/>
        <w:widowControl/>
        <w:numPr>
          <w:ilvl w:val="0"/>
          <w:numId w:val="52"/>
        </w:numPr>
        <w:suppressLineNumbers w:val="0"/>
        <w:spacing w:before="0" w:beforeAutospacing="1" w:after="0" w:afterAutospacing="1"/>
        <w:ind w:left="1440" w:hanging="360"/>
      </w:pPr>
    </w:p>
    <w:p w14:paraId="46314387">
      <w:pPr>
        <w:pStyle w:val="31"/>
        <w:keepNext w:val="0"/>
        <w:keepLines w:val="0"/>
        <w:widowControl/>
        <w:suppressLineNumbers w:val="0"/>
        <w:ind w:left="720"/>
      </w:pPr>
      <w:r>
        <w:t>分页查询</w:t>
      </w:r>
    </w:p>
    <w:p w14:paraId="0E42F2CE">
      <w:pPr>
        <w:keepNext w:val="0"/>
        <w:keepLines w:val="0"/>
        <w:widowControl/>
        <w:numPr>
          <w:ilvl w:val="0"/>
          <w:numId w:val="52"/>
        </w:numPr>
        <w:suppressLineNumbers w:val="0"/>
        <w:spacing w:before="0" w:beforeAutospacing="1" w:after="0" w:afterAutospacing="1"/>
        <w:ind w:left="1440" w:hanging="360"/>
      </w:pPr>
    </w:p>
    <w:p w14:paraId="7EB0CED4">
      <w:pPr>
        <w:keepNext w:val="0"/>
        <w:keepLines w:val="0"/>
        <w:widowControl/>
        <w:numPr>
          <w:ilvl w:val="0"/>
          <w:numId w:val="52"/>
        </w:numPr>
        <w:suppressLineNumbers w:val="0"/>
        <w:spacing w:before="0" w:beforeAutospacing="1" w:after="0" w:afterAutospacing="1"/>
        <w:ind w:left="1440" w:hanging="360"/>
      </w:pPr>
    </w:p>
    <w:p w14:paraId="160B0C59">
      <w:pPr>
        <w:pStyle w:val="31"/>
        <w:keepNext w:val="0"/>
        <w:keepLines w:val="0"/>
        <w:widowControl/>
        <w:suppressLineNumbers w:val="0"/>
        <w:ind w:left="720"/>
      </w:pPr>
      <w:r>
        <w:t>数据统计分析</w:t>
      </w:r>
    </w:p>
    <w:p w14:paraId="0C5D7E46">
      <w:pPr>
        <w:keepNext w:val="0"/>
        <w:keepLines w:val="0"/>
        <w:widowControl/>
        <w:numPr>
          <w:ilvl w:val="0"/>
          <w:numId w:val="52"/>
        </w:numPr>
        <w:suppressLineNumbers w:val="0"/>
        <w:spacing w:before="0" w:beforeAutospacing="1" w:after="0" w:afterAutospacing="1"/>
        <w:ind w:left="1440" w:hanging="360"/>
      </w:pPr>
    </w:p>
    <w:p w14:paraId="486775BC">
      <w:pPr>
        <w:keepNext w:val="0"/>
        <w:keepLines w:val="0"/>
        <w:widowControl/>
        <w:suppressLineNumbers w:val="0"/>
      </w:pPr>
      <w:r>
        <w:pict>
          <v:rect id="_x0000_i1082" o:spt="1" style="height:1.5pt;width:432pt;" fillcolor="#A0A0A0" filled="t" stroked="f" coordsize="21600,21600" o:hr="t" o:hrstd="t" o:hralign="center">
            <v:path/>
            <v:fill on="t" focussize="0,0"/>
            <v:stroke on="f"/>
            <v:imagedata o:title=""/>
            <o:lock v:ext="edit"/>
            <w10:wrap type="none"/>
            <w10:anchorlock/>
          </v:rect>
        </w:pict>
      </w:r>
    </w:p>
    <w:p w14:paraId="2C75BEA0">
      <w:pPr>
        <w:pStyle w:val="5"/>
        <w:keepNext w:val="0"/>
        <w:keepLines w:val="0"/>
        <w:widowControl/>
        <w:suppressLineNumbers w:val="0"/>
      </w:pPr>
      <w:r>
        <w:t>④ 数据存储层</w:t>
      </w:r>
    </w:p>
    <w:p w14:paraId="7F9EB004">
      <w:pPr>
        <w:pStyle w:val="31"/>
        <w:keepNext w:val="0"/>
        <w:keepLines w:val="0"/>
        <w:widowControl/>
        <w:suppressLineNumbers w:val="0"/>
      </w:pPr>
      <w:r>
        <w:t>使用 MySQL 数据库，负责存储：</w:t>
      </w:r>
    </w:p>
    <w:p w14:paraId="1DF74D43">
      <w:pPr>
        <w:keepNext w:val="0"/>
        <w:keepLines w:val="0"/>
        <w:widowControl/>
        <w:numPr>
          <w:ilvl w:val="0"/>
          <w:numId w:val="53"/>
        </w:numPr>
        <w:suppressLineNumbers w:val="0"/>
        <w:spacing w:before="0" w:beforeAutospacing="1" w:after="0" w:afterAutospacing="1"/>
        <w:ind w:left="1440" w:hanging="360"/>
      </w:pPr>
    </w:p>
    <w:p w14:paraId="2168EA5D">
      <w:pPr>
        <w:pStyle w:val="31"/>
        <w:keepNext w:val="0"/>
        <w:keepLines w:val="0"/>
        <w:widowControl/>
        <w:suppressLineNumbers w:val="0"/>
        <w:ind w:left="720"/>
      </w:pPr>
      <w:r>
        <w:t>用户信息</w:t>
      </w:r>
    </w:p>
    <w:p w14:paraId="7135C797">
      <w:pPr>
        <w:keepNext w:val="0"/>
        <w:keepLines w:val="0"/>
        <w:widowControl/>
        <w:numPr>
          <w:ilvl w:val="0"/>
          <w:numId w:val="53"/>
        </w:numPr>
        <w:suppressLineNumbers w:val="0"/>
        <w:spacing w:before="0" w:beforeAutospacing="1" w:after="0" w:afterAutospacing="1"/>
        <w:ind w:left="1440" w:hanging="360"/>
      </w:pPr>
    </w:p>
    <w:p w14:paraId="73B044DF">
      <w:pPr>
        <w:keepNext w:val="0"/>
        <w:keepLines w:val="0"/>
        <w:widowControl/>
        <w:numPr>
          <w:ilvl w:val="0"/>
          <w:numId w:val="53"/>
        </w:numPr>
        <w:suppressLineNumbers w:val="0"/>
        <w:spacing w:before="0" w:beforeAutospacing="1" w:after="0" w:afterAutospacing="1"/>
        <w:ind w:left="1440" w:hanging="360"/>
      </w:pPr>
    </w:p>
    <w:p w14:paraId="68B1E8B6">
      <w:pPr>
        <w:pStyle w:val="31"/>
        <w:keepNext w:val="0"/>
        <w:keepLines w:val="0"/>
        <w:widowControl/>
        <w:suppressLineNumbers w:val="0"/>
        <w:ind w:left="720"/>
      </w:pPr>
      <w:r>
        <w:t>任务数据</w:t>
      </w:r>
    </w:p>
    <w:p w14:paraId="3A463C22">
      <w:pPr>
        <w:keepNext w:val="0"/>
        <w:keepLines w:val="0"/>
        <w:widowControl/>
        <w:numPr>
          <w:ilvl w:val="0"/>
          <w:numId w:val="53"/>
        </w:numPr>
        <w:suppressLineNumbers w:val="0"/>
        <w:spacing w:before="0" w:beforeAutospacing="1" w:after="0" w:afterAutospacing="1"/>
        <w:ind w:left="1440" w:hanging="360"/>
      </w:pPr>
    </w:p>
    <w:p w14:paraId="3486D4DA">
      <w:pPr>
        <w:keepNext w:val="0"/>
        <w:keepLines w:val="0"/>
        <w:widowControl/>
        <w:numPr>
          <w:ilvl w:val="0"/>
          <w:numId w:val="53"/>
        </w:numPr>
        <w:suppressLineNumbers w:val="0"/>
        <w:spacing w:before="0" w:beforeAutospacing="1" w:after="0" w:afterAutospacing="1"/>
        <w:ind w:left="1440" w:hanging="360"/>
      </w:pPr>
    </w:p>
    <w:p w14:paraId="3B23EFAD">
      <w:pPr>
        <w:pStyle w:val="31"/>
        <w:keepNext w:val="0"/>
        <w:keepLines w:val="0"/>
        <w:widowControl/>
        <w:suppressLineNumbers w:val="0"/>
        <w:ind w:left="720"/>
      </w:pPr>
      <w:r>
        <w:t>专注记录</w:t>
      </w:r>
    </w:p>
    <w:p w14:paraId="019C6315">
      <w:pPr>
        <w:keepNext w:val="0"/>
        <w:keepLines w:val="0"/>
        <w:widowControl/>
        <w:numPr>
          <w:ilvl w:val="0"/>
          <w:numId w:val="53"/>
        </w:numPr>
        <w:suppressLineNumbers w:val="0"/>
        <w:spacing w:before="0" w:beforeAutospacing="1" w:after="0" w:afterAutospacing="1"/>
        <w:ind w:left="1440" w:hanging="360"/>
      </w:pPr>
    </w:p>
    <w:p w14:paraId="302E80EA">
      <w:pPr>
        <w:keepNext w:val="0"/>
        <w:keepLines w:val="0"/>
        <w:widowControl/>
        <w:numPr>
          <w:ilvl w:val="0"/>
          <w:numId w:val="53"/>
        </w:numPr>
        <w:suppressLineNumbers w:val="0"/>
        <w:spacing w:before="0" w:beforeAutospacing="1" w:after="0" w:afterAutospacing="1"/>
        <w:ind w:left="1440" w:hanging="360"/>
      </w:pPr>
    </w:p>
    <w:p w14:paraId="1F2A0C55">
      <w:pPr>
        <w:pStyle w:val="31"/>
        <w:keepNext w:val="0"/>
        <w:keepLines w:val="0"/>
        <w:widowControl/>
        <w:suppressLineNumbers w:val="0"/>
        <w:ind w:left="720"/>
      </w:pPr>
      <w:r>
        <w:t>习惯数据</w:t>
      </w:r>
    </w:p>
    <w:p w14:paraId="45D83BD8">
      <w:pPr>
        <w:keepNext w:val="0"/>
        <w:keepLines w:val="0"/>
        <w:widowControl/>
        <w:numPr>
          <w:ilvl w:val="0"/>
          <w:numId w:val="53"/>
        </w:numPr>
        <w:suppressLineNumbers w:val="0"/>
        <w:spacing w:before="0" w:beforeAutospacing="1" w:after="0" w:afterAutospacing="1"/>
        <w:ind w:left="1440" w:hanging="360"/>
      </w:pPr>
    </w:p>
    <w:p w14:paraId="039A4E0E">
      <w:pPr>
        <w:keepNext w:val="0"/>
        <w:keepLines w:val="0"/>
        <w:widowControl/>
        <w:numPr>
          <w:ilvl w:val="0"/>
          <w:numId w:val="53"/>
        </w:numPr>
        <w:suppressLineNumbers w:val="0"/>
        <w:spacing w:before="0" w:beforeAutospacing="1" w:after="0" w:afterAutospacing="1"/>
        <w:ind w:left="1440" w:hanging="360"/>
      </w:pPr>
    </w:p>
    <w:p w14:paraId="5600E13A">
      <w:pPr>
        <w:pStyle w:val="31"/>
        <w:keepNext w:val="0"/>
        <w:keepLines w:val="0"/>
        <w:widowControl/>
        <w:suppressLineNumbers w:val="0"/>
        <w:ind w:left="720"/>
      </w:pPr>
      <w:r>
        <w:t>成就数据</w:t>
      </w:r>
    </w:p>
    <w:p w14:paraId="626F58A6">
      <w:pPr>
        <w:keepNext w:val="0"/>
        <w:keepLines w:val="0"/>
        <w:widowControl/>
        <w:numPr>
          <w:ilvl w:val="0"/>
          <w:numId w:val="53"/>
        </w:numPr>
        <w:suppressLineNumbers w:val="0"/>
        <w:spacing w:before="0" w:beforeAutospacing="1" w:after="0" w:afterAutospacing="1"/>
        <w:ind w:left="1440" w:hanging="360"/>
      </w:pPr>
    </w:p>
    <w:p w14:paraId="6ADEABC5">
      <w:pPr>
        <w:keepNext w:val="0"/>
        <w:keepLines w:val="0"/>
        <w:widowControl/>
        <w:numPr>
          <w:ilvl w:val="0"/>
          <w:numId w:val="53"/>
        </w:numPr>
        <w:suppressLineNumbers w:val="0"/>
        <w:spacing w:before="0" w:beforeAutospacing="1" w:after="0" w:afterAutospacing="1"/>
        <w:ind w:left="1440" w:hanging="360"/>
      </w:pPr>
    </w:p>
    <w:p w14:paraId="4DD89253">
      <w:pPr>
        <w:pStyle w:val="31"/>
        <w:keepNext w:val="0"/>
        <w:keepLines w:val="0"/>
        <w:widowControl/>
        <w:suppressLineNumbers w:val="0"/>
        <w:ind w:left="720"/>
      </w:pPr>
      <w:r>
        <w:t>学习资源数据</w:t>
      </w:r>
    </w:p>
    <w:p w14:paraId="750579FB">
      <w:pPr>
        <w:keepNext w:val="0"/>
        <w:keepLines w:val="0"/>
        <w:widowControl/>
        <w:numPr>
          <w:ilvl w:val="0"/>
          <w:numId w:val="53"/>
        </w:numPr>
        <w:suppressLineNumbers w:val="0"/>
        <w:spacing w:before="0" w:beforeAutospacing="1" w:after="0" w:afterAutospacing="1"/>
        <w:ind w:left="1440" w:hanging="360"/>
      </w:pPr>
    </w:p>
    <w:p w14:paraId="6D622C31">
      <w:pPr>
        <w:keepNext w:val="0"/>
        <w:keepLines w:val="0"/>
        <w:widowControl/>
        <w:numPr>
          <w:ilvl w:val="0"/>
          <w:numId w:val="53"/>
        </w:numPr>
        <w:suppressLineNumbers w:val="0"/>
        <w:spacing w:before="0" w:beforeAutospacing="1" w:after="0" w:afterAutospacing="1"/>
        <w:ind w:left="1440" w:hanging="360"/>
      </w:pPr>
    </w:p>
    <w:p w14:paraId="1717F98D">
      <w:pPr>
        <w:pStyle w:val="31"/>
        <w:keepNext w:val="0"/>
        <w:keepLines w:val="0"/>
        <w:widowControl/>
        <w:suppressLineNumbers w:val="0"/>
        <w:ind w:left="720"/>
      </w:pPr>
      <w:r>
        <w:t>社交数据</w:t>
      </w:r>
    </w:p>
    <w:p w14:paraId="47CE0D5A">
      <w:pPr>
        <w:keepNext w:val="0"/>
        <w:keepLines w:val="0"/>
        <w:widowControl/>
        <w:numPr>
          <w:ilvl w:val="0"/>
          <w:numId w:val="53"/>
        </w:numPr>
        <w:suppressLineNumbers w:val="0"/>
        <w:spacing w:before="0" w:beforeAutospacing="1" w:after="0" w:afterAutospacing="1"/>
        <w:ind w:left="1440" w:hanging="360"/>
      </w:pPr>
    </w:p>
    <w:p w14:paraId="6DACEDC8">
      <w:pPr>
        <w:keepNext w:val="0"/>
        <w:keepLines w:val="0"/>
        <w:widowControl/>
        <w:numPr>
          <w:ilvl w:val="0"/>
          <w:numId w:val="53"/>
        </w:numPr>
        <w:suppressLineNumbers w:val="0"/>
        <w:spacing w:before="0" w:beforeAutospacing="1" w:after="0" w:afterAutospacing="1"/>
        <w:ind w:left="1440" w:hanging="360"/>
      </w:pPr>
    </w:p>
    <w:p w14:paraId="3113CF6E">
      <w:pPr>
        <w:pStyle w:val="31"/>
        <w:keepNext w:val="0"/>
        <w:keepLines w:val="0"/>
        <w:widowControl/>
        <w:suppressLineNumbers w:val="0"/>
        <w:ind w:left="720"/>
      </w:pPr>
      <w:r>
        <w:t>通知数据</w:t>
      </w:r>
    </w:p>
    <w:p w14:paraId="0DCC9CCB">
      <w:pPr>
        <w:keepNext w:val="0"/>
        <w:keepLines w:val="0"/>
        <w:widowControl/>
        <w:numPr>
          <w:ilvl w:val="0"/>
          <w:numId w:val="53"/>
        </w:numPr>
        <w:suppressLineNumbers w:val="0"/>
        <w:spacing w:before="0" w:beforeAutospacing="1" w:after="0" w:afterAutospacing="1"/>
        <w:ind w:left="1440" w:hanging="360"/>
      </w:pPr>
    </w:p>
    <w:p w14:paraId="463281B5">
      <w:pPr>
        <w:pStyle w:val="5"/>
        <w:keepNext w:val="0"/>
        <w:keepLines w:val="0"/>
        <w:widowControl/>
        <w:suppressLineNumbers w:val="0"/>
      </w:pPr>
      <w:r>
        <w:rPr>
          <w:rStyle w:val="135"/>
          <w:b/>
          <w:bCs/>
        </w:rPr>
        <w:t>整体架构优势：</w:t>
      </w:r>
    </w:p>
    <w:p w14:paraId="2C199478">
      <w:pPr>
        <w:keepNext w:val="0"/>
        <w:keepLines w:val="0"/>
        <w:widowControl/>
        <w:numPr>
          <w:ilvl w:val="0"/>
          <w:numId w:val="54"/>
        </w:numPr>
        <w:suppressLineNumbers w:val="0"/>
        <w:spacing w:before="0" w:beforeAutospacing="1" w:after="0" w:afterAutospacing="1"/>
        <w:ind w:left="1440" w:hanging="360"/>
      </w:pPr>
    </w:p>
    <w:p w14:paraId="0F70F10E">
      <w:pPr>
        <w:pStyle w:val="31"/>
        <w:keepNext w:val="0"/>
        <w:keepLines w:val="0"/>
        <w:widowControl/>
        <w:suppressLineNumbers w:val="0"/>
        <w:ind w:left="720"/>
      </w:pPr>
      <w:r>
        <w:t>前后端分离，结构清晰</w:t>
      </w:r>
    </w:p>
    <w:p w14:paraId="7FCF4D19">
      <w:pPr>
        <w:keepNext w:val="0"/>
        <w:keepLines w:val="0"/>
        <w:widowControl/>
        <w:numPr>
          <w:ilvl w:val="0"/>
          <w:numId w:val="54"/>
        </w:numPr>
        <w:suppressLineNumbers w:val="0"/>
        <w:spacing w:before="0" w:beforeAutospacing="1" w:after="0" w:afterAutospacing="1"/>
        <w:ind w:left="1440" w:hanging="360"/>
      </w:pPr>
    </w:p>
    <w:p w14:paraId="7DA24B53">
      <w:pPr>
        <w:keepNext w:val="0"/>
        <w:keepLines w:val="0"/>
        <w:widowControl/>
        <w:numPr>
          <w:ilvl w:val="0"/>
          <w:numId w:val="54"/>
        </w:numPr>
        <w:suppressLineNumbers w:val="0"/>
        <w:spacing w:before="0" w:beforeAutospacing="1" w:after="0" w:afterAutospacing="1"/>
        <w:ind w:left="1440" w:hanging="360"/>
      </w:pPr>
    </w:p>
    <w:p w14:paraId="1747D3EF">
      <w:pPr>
        <w:pStyle w:val="31"/>
        <w:keepNext w:val="0"/>
        <w:keepLines w:val="0"/>
        <w:widowControl/>
        <w:suppressLineNumbers w:val="0"/>
        <w:ind w:left="720"/>
      </w:pPr>
      <w:r>
        <w:t>高可扩展性，利于模块增加与维护</w:t>
      </w:r>
    </w:p>
    <w:p w14:paraId="58C2F43B">
      <w:pPr>
        <w:keepNext w:val="0"/>
        <w:keepLines w:val="0"/>
        <w:widowControl/>
        <w:numPr>
          <w:ilvl w:val="0"/>
          <w:numId w:val="54"/>
        </w:numPr>
        <w:suppressLineNumbers w:val="0"/>
        <w:spacing w:before="0" w:beforeAutospacing="1" w:after="0" w:afterAutospacing="1"/>
        <w:ind w:left="1440" w:hanging="360"/>
      </w:pPr>
    </w:p>
    <w:p w14:paraId="094CAD63">
      <w:pPr>
        <w:keepNext w:val="0"/>
        <w:keepLines w:val="0"/>
        <w:widowControl/>
        <w:numPr>
          <w:ilvl w:val="0"/>
          <w:numId w:val="54"/>
        </w:numPr>
        <w:suppressLineNumbers w:val="0"/>
        <w:spacing w:before="0" w:beforeAutospacing="1" w:after="0" w:afterAutospacing="1"/>
        <w:ind w:left="1440" w:hanging="360"/>
      </w:pPr>
    </w:p>
    <w:p w14:paraId="29EBCDD4">
      <w:pPr>
        <w:pStyle w:val="31"/>
        <w:keepNext w:val="0"/>
        <w:keepLines w:val="0"/>
        <w:widowControl/>
        <w:suppressLineNumbers w:val="0"/>
        <w:ind w:left="720"/>
      </w:pPr>
      <w:r>
        <w:t>用户端与管理端互不影响，可独立开发</w:t>
      </w:r>
    </w:p>
    <w:p w14:paraId="25D74E5C">
      <w:pPr>
        <w:keepNext w:val="0"/>
        <w:keepLines w:val="0"/>
        <w:widowControl/>
        <w:numPr>
          <w:ilvl w:val="0"/>
          <w:numId w:val="54"/>
        </w:numPr>
        <w:suppressLineNumbers w:val="0"/>
        <w:spacing w:before="0" w:beforeAutospacing="1" w:after="0" w:afterAutospacing="1"/>
        <w:ind w:left="1440" w:hanging="360"/>
      </w:pPr>
    </w:p>
    <w:p w14:paraId="6486C6B4">
      <w:pPr>
        <w:keepNext w:val="0"/>
        <w:keepLines w:val="0"/>
        <w:widowControl/>
        <w:numPr>
          <w:ilvl w:val="0"/>
          <w:numId w:val="54"/>
        </w:numPr>
        <w:suppressLineNumbers w:val="0"/>
        <w:spacing w:before="0" w:beforeAutospacing="1" w:after="0" w:afterAutospacing="1"/>
        <w:ind w:left="1440" w:hanging="360"/>
      </w:pPr>
    </w:p>
    <w:p w14:paraId="04CCDC9A">
      <w:pPr>
        <w:pStyle w:val="31"/>
        <w:keepNext w:val="0"/>
        <w:keepLines w:val="0"/>
        <w:widowControl/>
        <w:suppressLineNumbers w:val="0"/>
        <w:ind w:left="720"/>
      </w:pPr>
      <w:r>
        <w:t>数据结构清晰，便于统计分析</w:t>
      </w:r>
    </w:p>
    <w:p w14:paraId="602F9432">
      <w:pPr>
        <w:keepNext w:val="0"/>
        <w:keepLines w:val="0"/>
        <w:widowControl/>
        <w:numPr>
          <w:ilvl w:val="0"/>
          <w:numId w:val="54"/>
        </w:numPr>
        <w:suppressLineNumbers w:val="0"/>
        <w:spacing w:before="0" w:beforeAutospacing="1" w:after="0" w:afterAutospacing="1"/>
        <w:ind w:left="1440" w:hanging="360"/>
      </w:pPr>
    </w:p>
    <w:p w14:paraId="1E568641">
      <w:pPr>
        <w:keepNext w:val="0"/>
        <w:keepLines w:val="0"/>
        <w:widowControl/>
        <w:suppressLineNumbers w:val="0"/>
      </w:pPr>
      <w:r>
        <w:pict>
          <v:rect id="_x0000_i1083" o:spt="1" style="height:1.5pt;width:432pt;" fillcolor="#A0A0A0" filled="t" stroked="f" coordsize="21600,21600" o:hr="t" o:hrstd="t" o:hralign="center">
            <v:path/>
            <v:fill on="t" focussize="0,0"/>
            <v:stroke on="f"/>
            <v:imagedata o:title=""/>
            <o:lock v:ext="edit"/>
            <w10:wrap type="none"/>
            <w10:anchorlock/>
          </v:rect>
        </w:pict>
      </w:r>
    </w:p>
    <w:p w14:paraId="53C685C3">
      <w:pPr>
        <w:pStyle w:val="4"/>
        <w:keepNext w:val="0"/>
        <w:keepLines w:val="0"/>
        <w:widowControl/>
        <w:suppressLineNumbers w:val="0"/>
      </w:pPr>
      <w:r>
        <w:rPr>
          <w:rStyle w:val="135"/>
          <w:b/>
          <w:bCs/>
        </w:rPr>
        <w:t>4.3 系统功能结构设计</w:t>
      </w:r>
    </w:p>
    <w:p w14:paraId="1843D091">
      <w:pPr>
        <w:pStyle w:val="31"/>
        <w:keepNext w:val="0"/>
        <w:keepLines w:val="0"/>
        <w:widowControl/>
        <w:suppressLineNumbers w:val="0"/>
      </w:pPr>
      <w:r>
        <w:t>根据第三章的需求，本系统的功能结构可分为两大部分：用户端与管理端。</w:t>
      </w:r>
    </w:p>
    <w:p w14:paraId="3744CD20">
      <w:pPr>
        <w:keepNext w:val="0"/>
        <w:keepLines w:val="0"/>
        <w:widowControl/>
        <w:suppressLineNumbers w:val="0"/>
      </w:pPr>
      <w:r>
        <w:pict>
          <v:rect id="_x0000_i1084" o:spt="1" style="height:1.5pt;width:432pt;" fillcolor="#A0A0A0" filled="t" stroked="f" coordsize="21600,21600" o:hr="t" o:hrstd="t" o:hralign="center">
            <v:path/>
            <v:fill on="t" focussize="0,0"/>
            <v:stroke on="f"/>
            <v:imagedata o:title=""/>
            <o:lock v:ext="edit"/>
            <w10:wrap type="none"/>
            <w10:anchorlock/>
          </v:rect>
        </w:pict>
      </w:r>
    </w:p>
    <w:p w14:paraId="170361E4">
      <w:pPr>
        <w:pStyle w:val="5"/>
        <w:keepNext w:val="0"/>
        <w:keepLines w:val="0"/>
        <w:widowControl/>
        <w:suppressLineNumbers w:val="0"/>
      </w:pPr>
      <w:r>
        <w:rPr>
          <w:rStyle w:val="135"/>
          <w:b/>
          <w:bCs/>
        </w:rPr>
        <w:t>4.3.1 用户端功能结构</w:t>
      </w:r>
    </w:p>
    <w:p w14:paraId="6858A793">
      <w:pPr>
        <w:keepNext w:val="0"/>
        <w:keepLines w:val="0"/>
        <w:widowControl/>
        <w:suppressLineNumbers w:val="0"/>
        <w:bidi w:val="0"/>
        <w:jc w:val="left"/>
        <w:rPr>
          <w:rStyle w:val="137"/>
          <w:rFonts w:ascii="宋体" w:hAnsi="宋体" w:eastAsia="宋体" w:cs="宋体"/>
          <w:color w:val="000000" w:themeColor="text1"/>
          <w:kern w:val="0"/>
          <w:sz w:val="24"/>
          <w:szCs w:val="24"/>
          <w:lang w:val="en-US" w:eastAsia="zh-CN" w:bidi="ar"/>
          <w14:textFill>
            <w14:solidFill>
              <w14:schemeClr w14:val="tx1"/>
            </w14:solidFill>
          </w14:textFill>
        </w:rPr>
      </w:pPr>
      <w:r>
        <w:rPr>
          <w:rStyle w:val="137"/>
          <w:rFonts w:ascii="宋体" w:hAnsi="宋体" w:eastAsia="宋体" w:cs="宋体"/>
          <w:color w:val="000000" w:themeColor="text1"/>
          <w:kern w:val="0"/>
          <w:sz w:val="24"/>
          <w:szCs w:val="24"/>
          <w:lang w:val="en-US" w:eastAsia="zh-CN" w:bidi="ar"/>
          <w14:textFill>
            <w14:solidFill>
              <w14:schemeClr w14:val="tx1"/>
            </w14:solidFill>
          </w14:textFill>
        </w:rPr>
        <w:t>用户端（Android）</w:t>
      </w:r>
    </w:p>
    <w:p w14:paraId="31CDA9BC">
      <w:pPr>
        <w:keepNext w:val="0"/>
        <w:keepLines w:val="0"/>
        <w:widowControl/>
        <w:suppressLineNumbers w:val="0"/>
        <w:bidi w:val="0"/>
        <w:jc w:val="left"/>
        <w:rPr>
          <w:rStyle w:val="137"/>
          <w:rFonts w:ascii="宋体" w:hAnsi="宋体" w:eastAsia="宋体" w:cs="宋体"/>
          <w:color w:val="000000" w:themeColor="text1"/>
          <w:kern w:val="0"/>
          <w:sz w:val="24"/>
          <w:szCs w:val="24"/>
          <w:lang w:val="en-US" w:eastAsia="zh-CN" w:bidi="ar"/>
          <w14:textFill>
            <w14:solidFill>
              <w14:schemeClr w14:val="tx1"/>
            </w14:solidFill>
          </w14:textFill>
        </w:rPr>
      </w:pPr>
      <w:r>
        <w:rPr>
          <w:rStyle w:val="137"/>
          <w:rFonts w:ascii="宋体" w:hAnsi="宋体" w:eastAsia="宋体" w:cs="宋体"/>
          <w:color w:val="000000" w:themeColor="text1"/>
          <w:kern w:val="0"/>
          <w:sz w:val="24"/>
          <w:szCs w:val="24"/>
          <w:lang w:val="en-US" w:eastAsia="zh-CN" w:bidi="ar"/>
          <w14:textFill>
            <w14:solidFill>
              <w14:schemeClr w14:val="tx1"/>
            </w14:solidFill>
          </w14:textFill>
        </w:rPr>
        <w:t>├─ 用户管理</w:t>
      </w:r>
    </w:p>
    <w:p w14:paraId="4B993870">
      <w:pPr>
        <w:keepNext w:val="0"/>
        <w:keepLines w:val="0"/>
        <w:widowControl/>
        <w:suppressLineNumbers w:val="0"/>
        <w:bidi w:val="0"/>
        <w:jc w:val="left"/>
        <w:rPr>
          <w:rStyle w:val="137"/>
          <w:rFonts w:ascii="宋体" w:hAnsi="宋体" w:eastAsia="宋体" w:cs="宋体"/>
          <w:color w:val="000000" w:themeColor="text1"/>
          <w:kern w:val="0"/>
          <w:sz w:val="24"/>
          <w:szCs w:val="24"/>
          <w:lang w:val="en-US" w:eastAsia="zh-CN" w:bidi="ar"/>
          <w14:textFill>
            <w14:solidFill>
              <w14:schemeClr w14:val="tx1"/>
            </w14:solidFill>
          </w14:textFill>
        </w:rPr>
      </w:pPr>
      <w:r>
        <w:rPr>
          <w:rStyle w:val="137"/>
          <w:rFonts w:ascii="宋体" w:hAnsi="宋体" w:eastAsia="宋体" w:cs="宋体"/>
          <w:color w:val="000000" w:themeColor="text1"/>
          <w:kern w:val="0"/>
          <w:sz w:val="24"/>
          <w:szCs w:val="24"/>
          <w:lang w:val="en-US" w:eastAsia="zh-CN" w:bidi="ar"/>
          <w14:textFill>
            <w14:solidFill>
              <w14:schemeClr w14:val="tx1"/>
            </w14:solidFill>
          </w14:textFill>
        </w:rPr>
        <w:t>│   ├─ 登录注册</w:t>
      </w:r>
    </w:p>
    <w:p w14:paraId="18AB6BC2">
      <w:pPr>
        <w:keepNext w:val="0"/>
        <w:keepLines w:val="0"/>
        <w:widowControl/>
        <w:suppressLineNumbers w:val="0"/>
        <w:bidi w:val="0"/>
        <w:jc w:val="left"/>
        <w:rPr>
          <w:rStyle w:val="137"/>
          <w:rFonts w:ascii="宋体" w:hAnsi="宋体" w:eastAsia="宋体" w:cs="宋体"/>
          <w:color w:val="000000" w:themeColor="text1"/>
          <w:kern w:val="0"/>
          <w:sz w:val="24"/>
          <w:szCs w:val="24"/>
          <w:lang w:val="en-US" w:eastAsia="zh-CN" w:bidi="ar"/>
          <w14:textFill>
            <w14:solidFill>
              <w14:schemeClr w14:val="tx1"/>
            </w14:solidFill>
          </w14:textFill>
        </w:rPr>
      </w:pPr>
      <w:r>
        <w:rPr>
          <w:rStyle w:val="137"/>
          <w:rFonts w:ascii="宋体" w:hAnsi="宋体" w:eastAsia="宋体" w:cs="宋体"/>
          <w:color w:val="000000" w:themeColor="text1"/>
          <w:kern w:val="0"/>
          <w:sz w:val="24"/>
          <w:szCs w:val="24"/>
          <w:lang w:val="en-US" w:eastAsia="zh-CN" w:bidi="ar"/>
          <w14:textFill>
            <w14:solidFill>
              <w14:schemeClr w14:val="tx1"/>
            </w14:solidFill>
          </w14:textFill>
        </w:rPr>
        <w:t>│   ├─ 个人资料管理</w:t>
      </w:r>
    </w:p>
    <w:p w14:paraId="756EBB67">
      <w:pPr>
        <w:keepNext w:val="0"/>
        <w:keepLines w:val="0"/>
        <w:widowControl/>
        <w:suppressLineNumbers w:val="0"/>
        <w:bidi w:val="0"/>
        <w:jc w:val="left"/>
        <w:rPr>
          <w:rStyle w:val="137"/>
          <w:rFonts w:ascii="宋体" w:hAnsi="宋体" w:eastAsia="宋体" w:cs="宋体"/>
          <w:color w:val="000000" w:themeColor="text1"/>
          <w:kern w:val="0"/>
          <w:sz w:val="24"/>
          <w:szCs w:val="24"/>
          <w:lang w:val="en-US" w:eastAsia="zh-CN" w:bidi="ar"/>
          <w14:textFill>
            <w14:solidFill>
              <w14:schemeClr w14:val="tx1"/>
            </w14:solidFill>
          </w14:textFill>
        </w:rPr>
      </w:pPr>
      <w:r>
        <w:rPr>
          <w:rStyle w:val="137"/>
          <w:rFonts w:ascii="宋体" w:hAnsi="宋体" w:eastAsia="宋体" w:cs="宋体"/>
          <w:color w:val="000000" w:themeColor="text1"/>
          <w:kern w:val="0"/>
          <w:sz w:val="24"/>
          <w:szCs w:val="24"/>
          <w:lang w:val="en-US" w:eastAsia="zh-CN" w:bidi="ar"/>
          <w14:textFill>
            <w14:solidFill>
              <w14:schemeClr w14:val="tx1"/>
            </w14:solidFill>
          </w14:textFill>
        </w:rPr>
        <w:t>│   └─ 系统设置</w:t>
      </w:r>
    </w:p>
    <w:p w14:paraId="004974E7">
      <w:pPr>
        <w:keepNext w:val="0"/>
        <w:keepLines w:val="0"/>
        <w:widowControl/>
        <w:suppressLineNumbers w:val="0"/>
        <w:bidi w:val="0"/>
        <w:jc w:val="left"/>
        <w:rPr>
          <w:rStyle w:val="137"/>
          <w:rFonts w:ascii="宋体" w:hAnsi="宋体" w:eastAsia="宋体" w:cs="宋体"/>
          <w:color w:val="000000" w:themeColor="text1"/>
          <w:kern w:val="0"/>
          <w:sz w:val="24"/>
          <w:szCs w:val="24"/>
          <w:lang w:val="en-US" w:eastAsia="zh-CN" w:bidi="ar"/>
          <w14:textFill>
            <w14:solidFill>
              <w14:schemeClr w14:val="tx1"/>
            </w14:solidFill>
          </w14:textFill>
        </w:rPr>
      </w:pPr>
      <w:r>
        <w:rPr>
          <w:rStyle w:val="137"/>
          <w:rFonts w:ascii="宋体" w:hAnsi="宋体" w:eastAsia="宋体" w:cs="宋体"/>
          <w:color w:val="000000" w:themeColor="text1"/>
          <w:kern w:val="0"/>
          <w:sz w:val="24"/>
          <w:szCs w:val="24"/>
          <w:lang w:val="en-US" w:eastAsia="zh-CN" w:bidi="ar"/>
          <w14:textFill>
            <w14:solidFill>
              <w14:schemeClr w14:val="tx1"/>
            </w14:solidFill>
          </w14:textFill>
        </w:rPr>
        <w:t>├─ 任务管理</w:t>
      </w:r>
    </w:p>
    <w:p w14:paraId="426AF6D5">
      <w:pPr>
        <w:keepNext w:val="0"/>
        <w:keepLines w:val="0"/>
        <w:widowControl/>
        <w:suppressLineNumbers w:val="0"/>
        <w:bidi w:val="0"/>
        <w:jc w:val="left"/>
        <w:rPr>
          <w:rStyle w:val="137"/>
          <w:rFonts w:ascii="宋体" w:hAnsi="宋体" w:eastAsia="宋体" w:cs="宋体"/>
          <w:color w:val="000000" w:themeColor="text1"/>
          <w:kern w:val="0"/>
          <w:sz w:val="24"/>
          <w:szCs w:val="24"/>
          <w:lang w:val="en-US" w:eastAsia="zh-CN" w:bidi="ar"/>
          <w14:textFill>
            <w14:solidFill>
              <w14:schemeClr w14:val="tx1"/>
            </w14:solidFill>
          </w14:textFill>
        </w:rPr>
      </w:pPr>
      <w:r>
        <w:rPr>
          <w:rStyle w:val="137"/>
          <w:rFonts w:ascii="宋体" w:hAnsi="宋体" w:eastAsia="宋体" w:cs="宋体"/>
          <w:color w:val="000000" w:themeColor="text1"/>
          <w:kern w:val="0"/>
          <w:sz w:val="24"/>
          <w:szCs w:val="24"/>
          <w:lang w:val="en-US" w:eastAsia="zh-CN" w:bidi="ar"/>
          <w14:textFill>
            <w14:solidFill>
              <w14:schemeClr w14:val="tx1"/>
            </w14:solidFill>
          </w14:textFill>
        </w:rPr>
        <w:t>│   ├─ 任务创建</w:t>
      </w:r>
    </w:p>
    <w:p w14:paraId="3D1BCB1F">
      <w:pPr>
        <w:keepNext w:val="0"/>
        <w:keepLines w:val="0"/>
        <w:widowControl/>
        <w:suppressLineNumbers w:val="0"/>
        <w:bidi w:val="0"/>
        <w:jc w:val="left"/>
        <w:rPr>
          <w:rStyle w:val="137"/>
          <w:rFonts w:ascii="宋体" w:hAnsi="宋体" w:eastAsia="宋体" w:cs="宋体"/>
          <w:color w:val="000000" w:themeColor="text1"/>
          <w:kern w:val="0"/>
          <w:sz w:val="24"/>
          <w:szCs w:val="24"/>
          <w:lang w:val="en-US" w:eastAsia="zh-CN" w:bidi="ar"/>
          <w14:textFill>
            <w14:solidFill>
              <w14:schemeClr w14:val="tx1"/>
            </w14:solidFill>
          </w14:textFill>
        </w:rPr>
      </w:pPr>
      <w:r>
        <w:rPr>
          <w:rStyle w:val="137"/>
          <w:rFonts w:ascii="宋体" w:hAnsi="宋体" w:eastAsia="宋体" w:cs="宋体"/>
          <w:color w:val="000000" w:themeColor="text1"/>
          <w:kern w:val="0"/>
          <w:sz w:val="24"/>
          <w:szCs w:val="24"/>
          <w:lang w:val="en-US" w:eastAsia="zh-CN" w:bidi="ar"/>
          <w14:textFill>
            <w14:solidFill>
              <w14:schemeClr w14:val="tx1"/>
            </w14:solidFill>
          </w14:textFill>
        </w:rPr>
        <w:t>│   ├─ 任务提醒</w:t>
      </w:r>
    </w:p>
    <w:p w14:paraId="301F9BCE">
      <w:pPr>
        <w:keepNext w:val="0"/>
        <w:keepLines w:val="0"/>
        <w:widowControl/>
        <w:suppressLineNumbers w:val="0"/>
        <w:bidi w:val="0"/>
        <w:jc w:val="left"/>
        <w:rPr>
          <w:rStyle w:val="137"/>
          <w:rFonts w:ascii="宋体" w:hAnsi="宋体" w:eastAsia="宋体" w:cs="宋体"/>
          <w:color w:val="000000" w:themeColor="text1"/>
          <w:kern w:val="0"/>
          <w:sz w:val="24"/>
          <w:szCs w:val="24"/>
          <w:lang w:val="en-US" w:eastAsia="zh-CN" w:bidi="ar"/>
          <w14:textFill>
            <w14:solidFill>
              <w14:schemeClr w14:val="tx1"/>
            </w14:solidFill>
          </w14:textFill>
        </w:rPr>
      </w:pPr>
      <w:r>
        <w:rPr>
          <w:rStyle w:val="137"/>
          <w:rFonts w:ascii="宋体" w:hAnsi="宋体" w:eastAsia="宋体" w:cs="宋体"/>
          <w:color w:val="000000" w:themeColor="text1"/>
          <w:kern w:val="0"/>
          <w:sz w:val="24"/>
          <w:szCs w:val="24"/>
          <w:lang w:val="en-US" w:eastAsia="zh-CN" w:bidi="ar"/>
          <w14:textFill>
            <w14:solidFill>
              <w14:schemeClr w14:val="tx1"/>
            </w14:solidFill>
          </w14:textFill>
        </w:rPr>
        <w:t>│   ├─ 任务完成</w:t>
      </w:r>
    </w:p>
    <w:p w14:paraId="2631A902">
      <w:pPr>
        <w:keepNext w:val="0"/>
        <w:keepLines w:val="0"/>
        <w:widowControl/>
        <w:suppressLineNumbers w:val="0"/>
        <w:bidi w:val="0"/>
        <w:jc w:val="left"/>
        <w:rPr>
          <w:rStyle w:val="137"/>
          <w:rFonts w:ascii="宋体" w:hAnsi="宋体" w:eastAsia="宋体" w:cs="宋体"/>
          <w:color w:val="000000" w:themeColor="text1"/>
          <w:kern w:val="0"/>
          <w:sz w:val="24"/>
          <w:szCs w:val="24"/>
          <w:lang w:val="en-US" w:eastAsia="zh-CN" w:bidi="ar"/>
          <w14:textFill>
            <w14:solidFill>
              <w14:schemeClr w14:val="tx1"/>
            </w14:solidFill>
          </w14:textFill>
        </w:rPr>
      </w:pPr>
      <w:r>
        <w:rPr>
          <w:rStyle w:val="137"/>
          <w:rFonts w:ascii="宋体" w:hAnsi="宋体" w:eastAsia="宋体" w:cs="宋体"/>
          <w:color w:val="000000" w:themeColor="text1"/>
          <w:kern w:val="0"/>
          <w:sz w:val="24"/>
          <w:szCs w:val="24"/>
          <w:lang w:val="en-US" w:eastAsia="zh-CN" w:bidi="ar"/>
          <w14:textFill>
            <w14:solidFill>
              <w14:schemeClr w14:val="tx1"/>
            </w14:solidFill>
          </w14:textFill>
        </w:rPr>
        <w:t>│   └─ 任务统计</w:t>
      </w:r>
    </w:p>
    <w:p w14:paraId="50E6B5BD">
      <w:pPr>
        <w:keepNext w:val="0"/>
        <w:keepLines w:val="0"/>
        <w:widowControl/>
        <w:suppressLineNumbers w:val="0"/>
        <w:bidi w:val="0"/>
        <w:jc w:val="left"/>
        <w:rPr>
          <w:rStyle w:val="137"/>
          <w:rFonts w:ascii="宋体" w:hAnsi="宋体" w:eastAsia="宋体" w:cs="宋体"/>
          <w:color w:val="000000" w:themeColor="text1"/>
          <w:kern w:val="0"/>
          <w:sz w:val="24"/>
          <w:szCs w:val="24"/>
          <w:lang w:val="en-US" w:eastAsia="zh-CN" w:bidi="ar"/>
          <w14:textFill>
            <w14:solidFill>
              <w14:schemeClr w14:val="tx1"/>
            </w14:solidFill>
          </w14:textFill>
        </w:rPr>
      </w:pPr>
      <w:r>
        <w:rPr>
          <w:rStyle w:val="137"/>
          <w:rFonts w:ascii="宋体" w:hAnsi="宋体" w:eastAsia="宋体" w:cs="宋体"/>
          <w:color w:val="000000" w:themeColor="text1"/>
          <w:kern w:val="0"/>
          <w:sz w:val="24"/>
          <w:szCs w:val="24"/>
          <w:lang w:val="en-US" w:eastAsia="zh-CN" w:bidi="ar"/>
          <w14:textFill>
            <w14:solidFill>
              <w14:schemeClr w14:val="tx1"/>
            </w14:solidFill>
          </w14:textFill>
        </w:rPr>
        <w:t>├─ 专注管理</w:t>
      </w:r>
    </w:p>
    <w:p w14:paraId="70D94896">
      <w:pPr>
        <w:keepNext w:val="0"/>
        <w:keepLines w:val="0"/>
        <w:widowControl/>
        <w:suppressLineNumbers w:val="0"/>
        <w:bidi w:val="0"/>
        <w:jc w:val="left"/>
        <w:rPr>
          <w:rStyle w:val="137"/>
          <w:rFonts w:ascii="宋体" w:hAnsi="宋体" w:eastAsia="宋体" w:cs="宋体"/>
          <w:color w:val="000000" w:themeColor="text1"/>
          <w:kern w:val="0"/>
          <w:sz w:val="24"/>
          <w:szCs w:val="24"/>
          <w:lang w:val="en-US" w:eastAsia="zh-CN" w:bidi="ar"/>
          <w14:textFill>
            <w14:solidFill>
              <w14:schemeClr w14:val="tx1"/>
            </w14:solidFill>
          </w14:textFill>
        </w:rPr>
      </w:pPr>
      <w:r>
        <w:rPr>
          <w:rStyle w:val="137"/>
          <w:rFonts w:ascii="宋体" w:hAnsi="宋体" w:eastAsia="宋体" w:cs="宋体"/>
          <w:color w:val="000000" w:themeColor="text1"/>
          <w:kern w:val="0"/>
          <w:sz w:val="24"/>
          <w:szCs w:val="24"/>
          <w:lang w:val="en-US" w:eastAsia="zh-CN" w:bidi="ar"/>
          <w14:textFill>
            <w14:solidFill>
              <w14:schemeClr w14:val="tx1"/>
            </w14:solidFill>
          </w14:textFill>
        </w:rPr>
        <w:t>│   ├─ 番茄钟计时</w:t>
      </w:r>
    </w:p>
    <w:p w14:paraId="323D6FD1">
      <w:pPr>
        <w:keepNext w:val="0"/>
        <w:keepLines w:val="0"/>
        <w:widowControl/>
        <w:suppressLineNumbers w:val="0"/>
        <w:bidi w:val="0"/>
        <w:jc w:val="left"/>
        <w:rPr>
          <w:rStyle w:val="137"/>
          <w:rFonts w:ascii="宋体" w:hAnsi="宋体" w:eastAsia="宋体" w:cs="宋体"/>
          <w:color w:val="000000" w:themeColor="text1"/>
          <w:kern w:val="0"/>
          <w:sz w:val="24"/>
          <w:szCs w:val="24"/>
          <w:lang w:val="en-US" w:eastAsia="zh-CN" w:bidi="ar"/>
          <w14:textFill>
            <w14:solidFill>
              <w14:schemeClr w14:val="tx1"/>
            </w14:solidFill>
          </w14:textFill>
        </w:rPr>
      </w:pPr>
      <w:r>
        <w:rPr>
          <w:rStyle w:val="137"/>
          <w:rFonts w:ascii="宋体" w:hAnsi="宋体" w:eastAsia="宋体" w:cs="宋体"/>
          <w:color w:val="000000" w:themeColor="text1"/>
          <w:kern w:val="0"/>
          <w:sz w:val="24"/>
          <w:szCs w:val="24"/>
          <w:lang w:val="en-US" w:eastAsia="zh-CN" w:bidi="ar"/>
          <w14:textFill>
            <w14:solidFill>
              <w14:schemeClr w14:val="tx1"/>
            </w14:solidFill>
          </w14:textFill>
        </w:rPr>
        <w:t>│   ├─ 中断记录</w:t>
      </w:r>
    </w:p>
    <w:p w14:paraId="20046136">
      <w:pPr>
        <w:keepNext w:val="0"/>
        <w:keepLines w:val="0"/>
        <w:widowControl/>
        <w:suppressLineNumbers w:val="0"/>
        <w:bidi w:val="0"/>
        <w:jc w:val="left"/>
        <w:rPr>
          <w:rStyle w:val="137"/>
          <w:rFonts w:ascii="宋体" w:hAnsi="宋体" w:eastAsia="宋体" w:cs="宋体"/>
          <w:color w:val="000000" w:themeColor="text1"/>
          <w:kern w:val="0"/>
          <w:sz w:val="24"/>
          <w:szCs w:val="24"/>
          <w:lang w:val="en-US" w:eastAsia="zh-CN" w:bidi="ar"/>
          <w14:textFill>
            <w14:solidFill>
              <w14:schemeClr w14:val="tx1"/>
            </w14:solidFill>
          </w14:textFill>
        </w:rPr>
      </w:pPr>
      <w:r>
        <w:rPr>
          <w:rStyle w:val="137"/>
          <w:rFonts w:ascii="宋体" w:hAnsi="宋体" w:eastAsia="宋体" w:cs="宋体"/>
          <w:color w:val="000000" w:themeColor="text1"/>
          <w:kern w:val="0"/>
          <w:sz w:val="24"/>
          <w:szCs w:val="24"/>
          <w:lang w:val="en-US" w:eastAsia="zh-CN" w:bidi="ar"/>
          <w14:textFill>
            <w14:solidFill>
              <w14:schemeClr w14:val="tx1"/>
            </w14:solidFill>
          </w14:textFill>
        </w:rPr>
        <w:t>│   └─ 专注统计</w:t>
      </w:r>
    </w:p>
    <w:p w14:paraId="714C20FC">
      <w:pPr>
        <w:keepNext w:val="0"/>
        <w:keepLines w:val="0"/>
        <w:widowControl/>
        <w:suppressLineNumbers w:val="0"/>
        <w:bidi w:val="0"/>
        <w:jc w:val="left"/>
        <w:rPr>
          <w:rStyle w:val="137"/>
          <w:rFonts w:ascii="宋体" w:hAnsi="宋体" w:eastAsia="宋体" w:cs="宋体"/>
          <w:color w:val="000000" w:themeColor="text1"/>
          <w:kern w:val="0"/>
          <w:sz w:val="24"/>
          <w:szCs w:val="24"/>
          <w:lang w:val="en-US" w:eastAsia="zh-CN" w:bidi="ar"/>
          <w14:textFill>
            <w14:solidFill>
              <w14:schemeClr w14:val="tx1"/>
            </w14:solidFill>
          </w14:textFill>
        </w:rPr>
      </w:pPr>
      <w:r>
        <w:rPr>
          <w:rStyle w:val="137"/>
          <w:rFonts w:ascii="宋体" w:hAnsi="宋体" w:eastAsia="宋体" w:cs="宋体"/>
          <w:color w:val="000000" w:themeColor="text1"/>
          <w:kern w:val="0"/>
          <w:sz w:val="24"/>
          <w:szCs w:val="24"/>
          <w:lang w:val="en-US" w:eastAsia="zh-CN" w:bidi="ar"/>
          <w14:textFill>
            <w14:solidFill>
              <w14:schemeClr w14:val="tx1"/>
            </w14:solidFill>
          </w14:textFill>
        </w:rPr>
        <w:t>├─ 习惯管理</w:t>
      </w:r>
    </w:p>
    <w:p w14:paraId="284CB20C">
      <w:pPr>
        <w:keepNext w:val="0"/>
        <w:keepLines w:val="0"/>
        <w:widowControl/>
        <w:suppressLineNumbers w:val="0"/>
        <w:bidi w:val="0"/>
        <w:jc w:val="left"/>
        <w:rPr>
          <w:rStyle w:val="137"/>
          <w:rFonts w:ascii="宋体" w:hAnsi="宋体" w:eastAsia="宋体" w:cs="宋体"/>
          <w:color w:val="000000" w:themeColor="text1"/>
          <w:kern w:val="0"/>
          <w:sz w:val="24"/>
          <w:szCs w:val="24"/>
          <w:lang w:val="en-US" w:eastAsia="zh-CN" w:bidi="ar"/>
          <w14:textFill>
            <w14:solidFill>
              <w14:schemeClr w14:val="tx1"/>
            </w14:solidFill>
          </w14:textFill>
        </w:rPr>
      </w:pPr>
      <w:r>
        <w:rPr>
          <w:rStyle w:val="137"/>
          <w:rFonts w:ascii="宋体" w:hAnsi="宋体" w:eastAsia="宋体" w:cs="宋体"/>
          <w:color w:val="000000" w:themeColor="text1"/>
          <w:kern w:val="0"/>
          <w:sz w:val="24"/>
          <w:szCs w:val="24"/>
          <w:lang w:val="en-US" w:eastAsia="zh-CN" w:bidi="ar"/>
          <w14:textFill>
            <w14:solidFill>
              <w14:schemeClr w14:val="tx1"/>
            </w14:solidFill>
          </w14:textFill>
        </w:rPr>
        <w:t>│   ├─ 习惯创建</w:t>
      </w:r>
    </w:p>
    <w:p w14:paraId="6F373743">
      <w:pPr>
        <w:keepNext w:val="0"/>
        <w:keepLines w:val="0"/>
        <w:widowControl/>
        <w:suppressLineNumbers w:val="0"/>
        <w:bidi w:val="0"/>
        <w:jc w:val="left"/>
        <w:rPr>
          <w:rStyle w:val="137"/>
          <w:rFonts w:ascii="宋体" w:hAnsi="宋体" w:eastAsia="宋体" w:cs="宋体"/>
          <w:color w:val="000000" w:themeColor="text1"/>
          <w:kern w:val="0"/>
          <w:sz w:val="24"/>
          <w:szCs w:val="24"/>
          <w:lang w:val="en-US" w:eastAsia="zh-CN" w:bidi="ar"/>
          <w14:textFill>
            <w14:solidFill>
              <w14:schemeClr w14:val="tx1"/>
            </w14:solidFill>
          </w14:textFill>
        </w:rPr>
      </w:pPr>
      <w:r>
        <w:rPr>
          <w:rStyle w:val="137"/>
          <w:rFonts w:ascii="宋体" w:hAnsi="宋体" w:eastAsia="宋体" w:cs="宋体"/>
          <w:color w:val="000000" w:themeColor="text1"/>
          <w:kern w:val="0"/>
          <w:sz w:val="24"/>
          <w:szCs w:val="24"/>
          <w:lang w:val="en-US" w:eastAsia="zh-CN" w:bidi="ar"/>
          <w14:textFill>
            <w14:solidFill>
              <w14:schemeClr w14:val="tx1"/>
            </w14:solidFill>
          </w14:textFill>
        </w:rPr>
        <w:t>│   ├─ 每日打卡</w:t>
      </w:r>
    </w:p>
    <w:p w14:paraId="79BFE364">
      <w:pPr>
        <w:keepNext w:val="0"/>
        <w:keepLines w:val="0"/>
        <w:widowControl/>
        <w:suppressLineNumbers w:val="0"/>
        <w:bidi w:val="0"/>
        <w:jc w:val="left"/>
        <w:rPr>
          <w:rStyle w:val="137"/>
          <w:rFonts w:ascii="宋体" w:hAnsi="宋体" w:eastAsia="宋体" w:cs="宋体"/>
          <w:color w:val="000000" w:themeColor="text1"/>
          <w:kern w:val="0"/>
          <w:sz w:val="24"/>
          <w:szCs w:val="24"/>
          <w:lang w:val="en-US" w:eastAsia="zh-CN" w:bidi="ar"/>
          <w14:textFill>
            <w14:solidFill>
              <w14:schemeClr w14:val="tx1"/>
            </w14:solidFill>
          </w14:textFill>
        </w:rPr>
      </w:pPr>
      <w:r>
        <w:rPr>
          <w:rStyle w:val="137"/>
          <w:rFonts w:ascii="宋体" w:hAnsi="宋体" w:eastAsia="宋体" w:cs="宋体"/>
          <w:color w:val="000000" w:themeColor="text1"/>
          <w:kern w:val="0"/>
          <w:sz w:val="24"/>
          <w:szCs w:val="24"/>
          <w:lang w:val="en-US" w:eastAsia="zh-CN" w:bidi="ar"/>
          <w14:textFill>
            <w14:solidFill>
              <w14:schemeClr w14:val="tx1"/>
            </w14:solidFill>
          </w14:textFill>
        </w:rPr>
        <w:t>│   ├─ 连续天数统计</w:t>
      </w:r>
    </w:p>
    <w:p w14:paraId="45FF9DC0">
      <w:pPr>
        <w:keepNext w:val="0"/>
        <w:keepLines w:val="0"/>
        <w:widowControl/>
        <w:suppressLineNumbers w:val="0"/>
        <w:bidi w:val="0"/>
        <w:jc w:val="left"/>
        <w:rPr>
          <w:rStyle w:val="137"/>
          <w:rFonts w:ascii="宋体" w:hAnsi="宋体" w:eastAsia="宋体" w:cs="宋体"/>
          <w:color w:val="000000" w:themeColor="text1"/>
          <w:kern w:val="0"/>
          <w:sz w:val="24"/>
          <w:szCs w:val="24"/>
          <w:lang w:val="en-US" w:eastAsia="zh-CN" w:bidi="ar"/>
          <w14:textFill>
            <w14:solidFill>
              <w14:schemeClr w14:val="tx1"/>
            </w14:solidFill>
          </w14:textFill>
        </w:rPr>
      </w:pPr>
      <w:r>
        <w:rPr>
          <w:rStyle w:val="137"/>
          <w:rFonts w:ascii="宋体" w:hAnsi="宋体" w:eastAsia="宋体" w:cs="宋体"/>
          <w:color w:val="000000" w:themeColor="text1"/>
          <w:kern w:val="0"/>
          <w:sz w:val="24"/>
          <w:szCs w:val="24"/>
          <w:lang w:val="en-US" w:eastAsia="zh-CN" w:bidi="ar"/>
          <w14:textFill>
            <w14:solidFill>
              <w14:schemeClr w14:val="tx1"/>
            </w14:solidFill>
          </w14:textFill>
        </w:rPr>
        <w:t>│   └─ 提醒机制</w:t>
      </w:r>
    </w:p>
    <w:p w14:paraId="4B5AD4E2">
      <w:pPr>
        <w:keepNext w:val="0"/>
        <w:keepLines w:val="0"/>
        <w:widowControl/>
        <w:suppressLineNumbers w:val="0"/>
        <w:bidi w:val="0"/>
        <w:jc w:val="left"/>
        <w:rPr>
          <w:rStyle w:val="137"/>
          <w:rFonts w:ascii="宋体" w:hAnsi="宋体" w:eastAsia="宋体" w:cs="宋体"/>
          <w:color w:val="000000" w:themeColor="text1"/>
          <w:kern w:val="0"/>
          <w:sz w:val="24"/>
          <w:szCs w:val="24"/>
          <w:lang w:val="en-US" w:eastAsia="zh-CN" w:bidi="ar"/>
          <w14:textFill>
            <w14:solidFill>
              <w14:schemeClr w14:val="tx1"/>
            </w14:solidFill>
          </w14:textFill>
        </w:rPr>
      </w:pPr>
      <w:r>
        <w:rPr>
          <w:rStyle w:val="137"/>
          <w:rFonts w:ascii="宋体" w:hAnsi="宋体" w:eastAsia="宋体" w:cs="宋体"/>
          <w:color w:val="000000" w:themeColor="text1"/>
          <w:kern w:val="0"/>
          <w:sz w:val="24"/>
          <w:szCs w:val="24"/>
          <w:lang w:val="en-US" w:eastAsia="zh-CN" w:bidi="ar"/>
          <w14:textFill>
            <w14:solidFill>
              <w14:schemeClr w14:val="tx1"/>
            </w14:solidFill>
          </w14:textFill>
        </w:rPr>
        <w:t>├─ 成就管理</w:t>
      </w:r>
    </w:p>
    <w:p w14:paraId="6903EA52">
      <w:pPr>
        <w:keepNext w:val="0"/>
        <w:keepLines w:val="0"/>
        <w:widowControl/>
        <w:suppressLineNumbers w:val="0"/>
        <w:bidi w:val="0"/>
        <w:jc w:val="left"/>
        <w:rPr>
          <w:rStyle w:val="137"/>
          <w:rFonts w:ascii="宋体" w:hAnsi="宋体" w:eastAsia="宋体" w:cs="宋体"/>
          <w:color w:val="000000" w:themeColor="text1"/>
          <w:kern w:val="0"/>
          <w:sz w:val="24"/>
          <w:szCs w:val="24"/>
          <w:lang w:val="en-US" w:eastAsia="zh-CN" w:bidi="ar"/>
          <w14:textFill>
            <w14:solidFill>
              <w14:schemeClr w14:val="tx1"/>
            </w14:solidFill>
          </w14:textFill>
        </w:rPr>
      </w:pPr>
      <w:r>
        <w:rPr>
          <w:rStyle w:val="137"/>
          <w:rFonts w:ascii="宋体" w:hAnsi="宋体" w:eastAsia="宋体" w:cs="宋体"/>
          <w:color w:val="000000" w:themeColor="text1"/>
          <w:kern w:val="0"/>
          <w:sz w:val="24"/>
          <w:szCs w:val="24"/>
          <w:lang w:val="en-US" w:eastAsia="zh-CN" w:bidi="ar"/>
          <w14:textFill>
            <w14:solidFill>
              <w14:schemeClr w14:val="tx1"/>
            </w14:solidFill>
          </w14:textFill>
        </w:rPr>
        <w:t>│   ├─ 徽章展示</w:t>
      </w:r>
    </w:p>
    <w:p w14:paraId="3DE507EA">
      <w:pPr>
        <w:keepNext w:val="0"/>
        <w:keepLines w:val="0"/>
        <w:widowControl/>
        <w:suppressLineNumbers w:val="0"/>
        <w:bidi w:val="0"/>
        <w:jc w:val="left"/>
        <w:rPr>
          <w:rStyle w:val="137"/>
          <w:rFonts w:ascii="宋体" w:hAnsi="宋体" w:eastAsia="宋体" w:cs="宋体"/>
          <w:color w:val="000000" w:themeColor="text1"/>
          <w:kern w:val="0"/>
          <w:sz w:val="24"/>
          <w:szCs w:val="24"/>
          <w:lang w:val="en-US" w:eastAsia="zh-CN" w:bidi="ar"/>
          <w14:textFill>
            <w14:solidFill>
              <w14:schemeClr w14:val="tx1"/>
            </w14:solidFill>
          </w14:textFill>
        </w:rPr>
      </w:pPr>
      <w:r>
        <w:rPr>
          <w:rStyle w:val="137"/>
          <w:rFonts w:ascii="宋体" w:hAnsi="宋体" w:eastAsia="宋体" w:cs="宋体"/>
          <w:color w:val="000000" w:themeColor="text1"/>
          <w:kern w:val="0"/>
          <w:sz w:val="24"/>
          <w:szCs w:val="24"/>
          <w:lang w:val="en-US" w:eastAsia="zh-CN" w:bidi="ar"/>
          <w14:textFill>
            <w14:solidFill>
              <w14:schemeClr w14:val="tx1"/>
            </w14:solidFill>
          </w14:textFill>
        </w:rPr>
        <w:t>│   ├─ 条件检测</w:t>
      </w:r>
    </w:p>
    <w:p w14:paraId="2B6ED411">
      <w:pPr>
        <w:keepNext w:val="0"/>
        <w:keepLines w:val="0"/>
        <w:widowControl/>
        <w:suppressLineNumbers w:val="0"/>
        <w:bidi w:val="0"/>
        <w:jc w:val="left"/>
        <w:rPr>
          <w:rStyle w:val="137"/>
          <w:rFonts w:ascii="宋体" w:hAnsi="宋体" w:eastAsia="宋体" w:cs="宋体"/>
          <w:color w:val="000000" w:themeColor="text1"/>
          <w:kern w:val="0"/>
          <w:sz w:val="24"/>
          <w:szCs w:val="24"/>
          <w:lang w:val="en-US" w:eastAsia="zh-CN" w:bidi="ar"/>
          <w14:textFill>
            <w14:solidFill>
              <w14:schemeClr w14:val="tx1"/>
            </w14:solidFill>
          </w14:textFill>
        </w:rPr>
      </w:pPr>
      <w:r>
        <w:rPr>
          <w:rStyle w:val="137"/>
          <w:rFonts w:ascii="宋体" w:hAnsi="宋体" w:eastAsia="宋体" w:cs="宋体"/>
          <w:color w:val="000000" w:themeColor="text1"/>
          <w:kern w:val="0"/>
          <w:sz w:val="24"/>
          <w:szCs w:val="24"/>
          <w:lang w:val="en-US" w:eastAsia="zh-CN" w:bidi="ar"/>
          <w14:textFill>
            <w14:solidFill>
              <w14:schemeClr w14:val="tx1"/>
            </w14:solidFill>
          </w14:textFill>
        </w:rPr>
        <w:t>│   └─ 达成记录</w:t>
      </w:r>
    </w:p>
    <w:p w14:paraId="76A361C5">
      <w:pPr>
        <w:keepNext w:val="0"/>
        <w:keepLines w:val="0"/>
        <w:widowControl/>
        <w:suppressLineNumbers w:val="0"/>
        <w:bidi w:val="0"/>
        <w:jc w:val="left"/>
        <w:rPr>
          <w:rStyle w:val="137"/>
          <w:rFonts w:ascii="宋体" w:hAnsi="宋体" w:eastAsia="宋体" w:cs="宋体"/>
          <w:color w:val="000000" w:themeColor="text1"/>
          <w:kern w:val="0"/>
          <w:sz w:val="24"/>
          <w:szCs w:val="24"/>
          <w:lang w:val="en-US" w:eastAsia="zh-CN" w:bidi="ar"/>
          <w14:textFill>
            <w14:solidFill>
              <w14:schemeClr w14:val="tx1"/>
            </w14:solidFill>
          </w14:textFill>
        </w:rPr>
      </w:pPr>
      <w:r>
        <w:rPr>
          <w:rStyle w:val="137"/>
          <w:rFonts w:ascii="宋体" w:hAnsi="宋体" w:eastAsia="宋体" w:cs="宋体"/>
          <w:color w:val="000000" w:themeColor="text1"/>
          <w:kern w:val="0"/>
          <w:sz w:val="24"/>
          <w:szCs w:val="24"/>
          <w:lang w:val="en-US" w:eastAsia="zh-CN" w:bidi="ar"/>
          <w14:textFill>
            <w14:solidFill>
              <w14:schemeClr w14:val="tx1"/>
            </w14:solidFill>
          </w14:textFill>
        </w:rPr>
        <w:t>├─ 学习资源</w:t>
      </w:r>
    </w:p>
    <w:p w14:paraId="430D60E7">
      <w:pPr>
        <w:keepNext w:val="0"/>
        <w:keepLines w:val="0"/>
        <w:widowControl/>
        <w:suppressLineNumbers w:val="0"/>
        <w:bidi w:val="0"/>
        <w:jc w:val="left"/>
        <w:rPr>
          <w:rStyle w:val="137"/>
          <w:rFonts w:ascii="宋体" w:hAnsi="宋体" w:eastAsia="宋体" w:cs="宋体"/>
          <w:color w:val="000000" w:themeColor="text1"/>
          <w:kern w:val="0"/>
          <w:sz w:val="24"/>
          <w:szCs w:val="24"/>
          <w:lang w:val="en-US" w:eastAsia="zh-CN" w:bidi="ar"/>
          <w14:textFill>
            <w14:solidFill>
              <w14:schemeClr w14:val="tx1"/>
            </w14:solidFill>
          </w14:textFill>
        </w:rPr>
      </w:pPr>
      <w:r>
        <w:rPr>
          <w:rStyle w:val="137"/>
          <w:rFonts w:ascii="宋体" w:hAnsi="宋体" w:eastAsia="宋体" w:cs="宋体"/>
          <w:color w:val="000000" w:themeColor="text1"/>
          <w:kern w:val="0"/>
          <w:sz w:val="24"/>
          <w:szCs w:val="24"/>
          <w:lang w:val="en-US" w:eastAsia="zh-CN" w:bidi="ar"/>
          <w14:textFill>
            <w14:solidFill>
              <w14:schemeClr w14:val="tx1"/>
            </w14:solidFill>
          </w14:textFill>
        </w:rPr>
        <w:t>│   ├─ 分类浏览</w:t>
      </w:r>
    </w:p>
    <w:p w14:paraId="08295F82">
      <w:pPr>
        <w:keepNext w:val="0"/>
        <w:keepLines w:val="0"/>
        <w:widowControl/>
        <w:suppressLineNumbers w:val="0"/>
        <w:bidi w:val="0"/>
        <w:jc w:val="left"/>
        <w:rPr>
          <w:rStyle w:val="137"/>
          <w:rFonts w:ascii="宋体" w:hAnsi="宋体" w:eastAsia="宋体" w:cs="宋体"/>
          <w:color w:val="000000" w:themeColor="text1"/>
          <w:kern w:val="0"/>
          <w:sz w:val="24"/>
          <w:szCs w:val="24"/>
          <w:lang w:val="en-US" w:eastAsia="zh-CN" w:bidi="ar"/>
          <w14:textFill>
            <w14:solidFill>
              <w14:schemeClr w14:val="tx1"/>
            </w14:solidFill>
          </w14:textFill>
        </w:rPr>
      </w:pPr>
      <w:r>
        <w:rPr>
          <w:rStyle w:val="137"/>
          <w:rFonts w:ascii="宋体" w:hAnsi="宋体" w:eastAsia="宋体" w:cs="宋体"/>
          <w:color w:val="000000" w:themeColor="text1"/>
          <w:kern w:val="0"/>
          <w:sz w:val="24"/>
          <w:szCs w:val="24"/>
          <w:lang w:val="en-US" w:eastAsia="zh-CN" w:bidi="ar"/>
          <w14:textFill>
            <w14:solidFill>
              <w14:schemeClr w14:val="tx1"/>
            </w14:solidFill>
          </w14:textFill>
        </w:rPr>
        <w:t>│   ├─ 收藏点赞</w:t>
      </w:r>
    </w:p>
    <w:p w14:paraId="30A9450D">
      <w:pPr>
        <w:keepNext w:val="0"/>
        <w:keepLines w:val="0"/>
        <w:widowControl/>
        <w:suppressLineNumbers w:val="0"/>
        <w:bidi w:val="0"/>
        <w:jc w:val="left"/>
        <w:rPr>
          <w:rStyle w:val="137"/>
          <w:rFonts w:ascii="宋体" w:hAnsi="宋体" w:eastAsia="宋体" w:cs="宋体"/>
          <w:color w:val="000000" w:themeColor="text1"/>
          <w:kern w:val="0"/>
          <w:sz w:val="24"/>
          <w:szCs w:val="24"/>
          <w:lang w:val="en-US" w:eastAsia="zh-CN" w:bidi="ar"/>
          <w14:textFill>
            <w14:solidFill>
              <w14:schemeClr w14:val="tx1"/>
            </w14:solidFill>
          </w14:textFill>
        </w:rPr>
      </w:pPr>
      <w:r>
        <w:rPr>
          <w:rStyle w:val="137"/>
          <w:rFonts w:ascii="宋体" w:hAnsi="宋体" w:eastAsia="宋体" w:cs="宋体"/>
          <w:color w:val="000000" w:themeColor="text1"/>
          <w:kern w:val="0"/>
          <w:sz w:val="24"/>
          <w:szCs w:val="24"/>
          <w:lang w:val="en-US" w:eastAsia="zh-CN" w:bidi="ar"/>
          <w14:textFill>
            <w14:solidFill>
              <w14:schemeClr w14:val="tx1"/>
            </w14:solidFill>
          </w14:textFill>
        </w:rPr>
        <w:t>│   └─ 资源访问</w:t>
      </w:r>
    </w:p>
    <w:p w14:paraId="7A304A91">
      <w:pPr>
        <w:keepNext w:val="0"/>
        <w:keepLines w:val="0"/>
        <w:widowControl/>
        <w:suppressLineNumbers w:val="0"/>
        <w:bidi w:val="0"/>
        <w:jc w:val="left"/>
        <w:rPr>
          <w:rFonts w:ascii="宋体" w:hAnsi="宋体" w:eastAsia="宋体" w:cs="宋体"/>
          <w:color w:val="000000" w:themeColor="text1"/>
          <w:kern w:val="0"/>
          <w:sz w:val="24"/>
          <w:szCs w:val="24"/>
          <w:lang w:val="en-US" w:eastAsia="zh-CN" w:bidi="ar"/>
          <w14:textFill>
            <w14:solidFill>
              <w14:schemeClr w14:val="tx1"/>
            </w14:solidFill>
          </w14:textFill>
        </w:rPr>
      </w:pPr>
      <w:r>
        <w:rPr>
          <w:rStyle w:val="137"/>
          <w:rFonts w:ascii="宋体" w:hAnsi="宋体" w:eastAsia="宋体" w:cs="宋体"/>
          <w:color w:val="000000" w:themeColor="text1"/>
          <w:kern w:val="0"/>
          <w:sz w:val="24"/>
          <w:szCs w:val="24"/>
          <w:lang w:val="en-US" w:eastAsia="zh-CN" w:bidi="ar"/>
          <w14:textFill>
            <w14:solidFill>
              <w14:schemeClr w14:val="tx1"/>
            </w14:solidFill>
          </w14:textFill>
        </w:rPr>
        <w:t>└─ 好友系统</w:t>
      </w:r>
      <w:r>
        <w:rPr>
          <w:rFonts w:ascii="宋体" w:hAnsi="宋体" w:eastAsia="宋体" w:cs="宋体"/>
          <w:color w:val="000000" w:themeColor="text1"/>
          <w:kern w:val="0"/>
          <w:sz w:val="24"/>
          <w:szCs w:val="24"/>
          <w:lang w:val="en-US" w:eastAsia="zh-CN" w:bidi="ar"/>
          <w14:textFill>
            <w14:solidFill>
              <w14:schemeClr w14:val="tx1"/>
            </w14:solidFill>
          </w14:textFill>
        </w:rPr>
        <w:t xml:space="preserve">    ├─ 添加好友</w:t>
      </w:r>
    </w:p>
    <w:p w14:paraId="2E122F64">
      <w:pPr>
        <w:keepNext w:val="0"/>
        <w:keepLines w:val="0"/>
        <w:widowControl/>
        <w:suppressLineNumbers w:val="0"/>
        <w:bidi w:val="0"/>
        <w:jc w:val="left"/>
        <w:rPr>
          <w:rFonts w:ascii="宋体" w:hAnsi="宋体" w:eastAsia="宋体" w:cs="宋体"/>
          <w:color w:val="000000" w:themeColor="text1"/>
          <w:kern w:val="0"/>
          <w:sz w:val="24"/>
          <w:szCs w:val="24"/>
          <w:lang w:val="en-US" w:eastAsia="zh-CN" w:bidi="ar"/>
          <w14:textFill>
            <w14:solidFill>
              <w14:schemeClr w14:val="tx1"/>
            </w14:solidFill>
          </w14:textFill>
        </w:rPr>
      </w:pPr>
      <w:r>
        <w:rPr>
          <w:rFonts w:ascii="宋体" w:hAnsi="宋体" w:eastAsia="宋体" w:cs="宋体"/>
          <w:color w:val="000000" w:themeColor="text1"/>
          <w:kern w:val="0"/>
          <w:sz w:val="24"/>
          <w:szCs w:val="24"/>
          <w:lang w:val="en-US" w:eastAsia="zh-CN" w:bidi="ar"/>
          <w14:textFill>
            <w14:solidFill>
              <w14:schemeClr w14:val="tx1"/>
            </w14:solidFill>
          </w14:textFill>
        </w:rPr>
        <w:t xml:space="preserve">    ├─ 好友动态</w:t>
      </w:r>
    </w:p>
    <w:p w14:paraId="5C5BB5B9">
      <w:pPr>
        <w:keepNext w:val="0"/>
        <w:keepLines w:val="0"/>
        <w:widowControl/>
        <w:suppressLineNumbers w:val="0"/>
        <w:bidi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 xml:space="preserve">    └─ 社交互动</w:t>
      </w:r>
    </w:p>
    <w:p w14:paraId="1A13BCD1">
      <w:pPr>
        <w:keepNext w:val="0"/>
        <w:keepLines w:val="0"/>
        <w:widowControl/>
        <w:suppressLineNumbers w:val="0"/>
      </w:pPr>
      <w:r>
        <w:pict>
          <v:rect id="_x0000_i1085" o:spt="1" style="height:1.5pt;width:432pt;" fillcolor="#A0A0A0" filled="t" stroked="f" coordsize="21600,21600" o:hr="t" o:hrstd="t" o:hralign="center">
            <v:path/>
            <v:fill on="t" focussize="0,0"/>
            <v:stroke on="f"/>
            <v:imagedata o:title=""/>
            <o:lock v:ext="edit"/>
            <w10:wrap type="none"/>
            <w10:anchorlock/>
          </v:rect>
        </w:pict>
      </w:r>
    </w:p>
    <w:p w14:paraId="17515F03">
      <w:pPr>
        <w:pStyle w:val="5"/>
        <w:keepNext w:val="0"/>
        <w:keepLines w:val="0"/>
        <w:widowControl/>
        <w:suppressLineNumbers w:val="0"/>
      </w:pPr>
      <w:r>
        <w:rPr>
          <w:rStyle w:val="135"/>
          <w:b/>
          <w:bCs/>
        </w:rPr>
        <w:t>4.3.2 管理端功能结构</w:t>
      </w:r>
    </w:p>
    <w:p w14:paraId="56B20A3A">
      <w:pPr>
        <w:keepNext w:val="0"/>
        <w:keepLines w:val="0"/>
        <w:widowControl/>
        <w:suppressLineNumbers w:val="0"/>
        <w:bidi w:val="0"/>
        <w:jc w:val="left"/>
        <w:rPr>
          <w:rStyle w:val="137"/>
          <w:rFonts w:ascii="宋体" w:hAnsi="宋体" w:eastAsia="宋体" w:cs="宋体"/>
          <w:color w:val="000000" w:themeColor="text1"/>
          <w:kern w:val="0"/>
          <w:sz w:val="24"/>
          <w:szCs w:val="24"/>
          <w:lang w:val="en-US" w:eastAsia="zh-CN" w:bidi="ar"/>
          <w14:textFill>
            <w14:solidFill>
              <w14:schemeClr w14:val="tx1"/>
            </w14:solidFill>
          </w14:textFill>
        </w:rPr>
      </w:pPr>
      <w:r>
        <w:rPr>
          <w:rStyle w:val="137"/>
          <w:rFonts w:ascii="宋体" w:hAnsi="宋体" w:eastAsia="宋体" w:cs="宋体"/>
          <w:color w:val="000000" w:themeColor="text1"/>
          <w:kern w:val="0"/>
          <w:sz w:val="24"/>
          <w:szCs w:val="24"/>
          <w:lang w:val="en-US" w:eastAsia="zh-CN" w:bidi="ar"/>
          <w14:textFill>
            <w14:solidFill>
              <w14:schemeClr w14:val="tx1"/>
            </w14:solidFill>
          </w14:textFill>
        </w:rPr>
        <w:t>管理端（Vue）</w:t>
      </w:r>
    </w:p>
    <w:p w14:paraId="278752E6">
      <w:pPr>
        <w:keepNext w:val="0"/>
        <w:keepLines w:val="0"/>
        <w:widowControl/>
        <w:suppressLineNumbers w:val="0"/>
        <w:bidi w:val="0"/>
        <w:jc w:val="left"/>
        <w:rPr>
          <w:rStyle w:val="137"/>
          <w:rFonts w:ascii="宋体" w:hAnsi="宋体" w:eastAsia="宋体" w:cs="宋体"/>
          <w:color w:val="000000" w:themeColor="text1"/>
          <w:kern w:val="0"/>
          <w:sz w:val="24"/>
          <w:szCs w:val="24"/>
          <w:lang w:val="en-US" w:eastAsia="zh-CN" w:bidi="ar"/>
          <w14:textFill>
            <w14:solidFill>
              <w14:schemeClr w14:val="tx1"/>
            </w14:solidFill>
          </w14:textFill>
        </w:rPr>
      </w:pPr>
      <w:r>
        <w:rPr>
          <w:rStyle w:val="137"/>
          <w:rFonts w:ascii="宋体" w:hAnsi="宋体" w:eastAsia="宋体" w:cs="宋体"/>
          <w:color w:val="000000" w:themeColor="text1"/>
          <w:kern w:val="0"/>
          <w:sz w:val="24"/>
          <w:szCs w:val="24"/>
          <w:lang w:val="en-US" w:eastAsia="zh-CN" w:bidi="ar"/>
          <w14:textFill>
            <w14:solidFill>
              <w14:schemeClr w14:val="tx1"/>
            </w14:solidFill>
          </w14:textFill>
        </w:rPr>
        <w:t>├─ 用户管理</w:t>
      </w:r>
    </w:p>
    <w:p w14:paraId="582C6FA4">
      <w:pPr>
        <w:keepNext w:val="0"/>
        <w:keepLines w:val="0"/>
        <w:widowControl/>
        <w:suppressLineNumbers w:val="0"/>
        <w:bidi w:val="0"/>
        <w:jc w:val="left"/>
        <w:rPr>
          <w:rStyle w:val="137"/>
          <w:rFonts w:ascii="宋体" w:hAnsi="宋体" w:eastAsia="宋体" w:cs="宋体"/>
          <w:color w:val="000000" w:themeColor="text1"/>
          <w:kern w:val="0"/>
          <w:sz w:val="24"/>
          <w:szCs w:val="24"/>
          <w:lang w:val="en-US" w:eastAsia="zh-CN" w:bidi="ar"/>
          <w14:textFill>
            <w14:solidFill>
              <w14:schemeClr w14:val="tx1"/>
            </w14:solidFill>
          </w14:textFill>
        </w:rPr>
      </w:pPr>
      <w:r>
        <w:rPr>
          <w:rStyle w:val="137"/>
          <w:rFonts w:ascii="宋体" w:hAnsi="宋体" w:eastAsia="宋体" w:cs="宋体"/>
          <w:color w:val="000000" w:themeColor="text1"/>
          <w:kern w:val="0"/>
          <w:sz w:val="24"/>
          <w:szCs w:val="24"/>
          <w:lang w:val="en-US" w:eastAsia="zh-CN" w:bidi="ar"/>
          <w14:textFill>
            <w14:solidFill>
              <w14:schemeClr w14:val="tx1"/>
            </w14:solidFill>
          </w14:textFill>
        </w:rPr>
        <w:t>│   ├─ 用户列表</w:t>
      </w:r>
    </w:p>
    <w:p w14:paraId="4F161B30">
      <w:pPr>
        <w:keepNext w:val="0"/>
        <w:keepLines w:val="0"/>
        <w:widowControl/>
        <w:suppressLineNumbers w:val="0"/>
        <w:bidi w:val="0"/>
        <w:jc w:val="left"/>
        <w:rPr>
          <w:rStyle w:val="137"/>
          <w:rFonts w:ascii="宋体" w:hAnsi="宋体" w:eastAsia="宋体" w:cs="宋体"/>
          <w:color w:val="000000" w:themeColor="text1"/>
          <w:kern w:val="0"/>
          <w:sz w:val="24"/>
          <w:szCs w:val="24"/>
          <w:lang w:val="en-US" w:eastAsia="zh-CN" w:bidi="ar"/>
          <w14:textFill>
            <w14:solidFill>
              <w14:schemeClr w14:val="tx1"/>
            </w14:solidFill>
          </w14:textFill>
        </w:rPr>
      </w:pPr>
      <w:r>
        <w:rPr>
          <w:rStyle w:val="137"/>
          <w:rFonts w:ascii="宋体" w:hAnsi="宋体" w:eastAsia="宋体" w:cs="宋体"/>
          <w:color w:val="000000" w:themeColor="text1"/>
          <w:kern w:val="0"/>
          <w:sz w:val="24"/>
          <w:szCs w:val="24"/>
          <w:lang w:val="en-US" w:eastAsia="zh-CN" w:bidi="ar"/>
          <w14:textFill>
            <w14:solidFill>
              <w14:schemeClr w14:val="tx1"/>
            </w14:solidFill>
          </w14:textFill>
        </w:rPr>
        <w:t>│   ├─ 权限控制</w:t>
      </w:r>
    </w:p>
    <w:p w14:paraId="6B876001">
      <w:pPr>
        <w:keepNext w:val="0"/>
        <w:keepLines w:val="0"/>
        <w:widowControl/>
        <w:suppressLineNumbers w:val="0"/>
        <w:bidi w:val="0"/>
        <w:jc w:val="left"/>
        <w:rPr>
          <w:rStyle w:val="137"/>
          <w:rFonts w:ascii="宋体" w:hAnsi="宋体" w:eastAsia="宋体" w:cs="宋体"/>
          <w:color w:val="000000" w:themeColor="text1"/>
          <w:kern w:val="0"/>
          <w:sz w:val="24"/>
          <w:szCs w:val="24"/>
          <w:lang w:val="en-US" w:eastAsia="zh-CN" w:bidi="ar"/>
          <w14:textFill>
            <w14:solidFill>
              <w14:schemeClr w14:val="tx1"/>
            </w14:solidFill>
          </w14:textFill>
        </w:rPr>
      </w:pPr>
      <w:r>
        <w:rPr>
          <w:rStyle w:val="137"/>
          <w:rFonts w:ascii="宋体" w:hAnsi="宋体" w:eastAsia="宋体" w:cs="宋体"/>
          <w:color w:val="000000" w:themeColor="text1"/>
          <w:kern w:val="0"/>
          <w:sz w:val="24"/>
          <w:szCs w:val="24"/>
          <w:lang w:val="en-US" w:eastAsia="zh-CN" w:bidi="ar"/>
          <w14:textFill>
            <w14:solidFill>
              <w14:schemeClr w14:val="tx1"/>
            </w14:solidFill>
          </w14:textFill>
        </w:rPr>
        <w:t>│   └─ 用户状态查看</w:t>
      </w:r>
    </w:p>
    <w:p w14:paraId="7DB8A44A">
      <w:pPr>
        <w:keepNext w:val="0"/>
        <w:keepLines w:val="0"/>
        <w:widowControl/>
        <w:suppressLineNumbers w:val="0"/>
        <w:bidi w:val="0"/>
        <w:jc w:val="left"/>
        <w:rPr>
          <w:rStyle w:val="137"/>
          <w:rFonts w:ascii="宋体" w:hAnsi="宋体" w:eastAsia="宋体" w:cs="宋体"/>
          <w:color w:val="000000" w:themeColor="text1"/>
          <w:kern w:val="0"/>
          <w:sz w:val="24"/>
          <w:szCs w:val="24"/>
          <w:lang w:val="en-US" w:eastAsia="zh-CN" w:bidi="ar"/>
          <w14:textFill>
            <w14:solidFill>
              <w14:schemeClr w14:val="tx1"/>
            </w14:solidFill>
          </w14:textFill>
        </w:rPr>
      </w:pPr>
      <w:r>
        <w:rPr>
          <w:rStyle w:val="137"/>
          <w:rFonts w:ascii="宋体" w:hAnsi="宋体" w:eastAsia="宋体" w:cs="宋体"/>
          <w:color w:val="000000" w:themeColor="text1"/>
          <w:kern w:val="0"/>
          <w:sz w:val="24"/>
          <w:szCs w:val="24"/>
          <w:lang w:val="en-US" w:eastAsia="zh-CN" w:bidi="ar"/>
          <w14:textFill>
            <w14:solidFill>
              <w14:schemeClr w14:val="tx1"/>
            </w14:solidFill>
          </w14:textFill>
        </w:rPr>
        <w:t>├─ 资源管理</w:t>
      </w:r>
    </w:p>
    <w:p w14:paraId="6F69C08C">
      <w:pPr>
        <w:keepNext w:val="0"/>
        <w:keepLines w:val="0"/>
        <w:widowControl/>
        <w:suppressLineNumbers w:val="0"/>
        <w:bidi w:val="0"/>
        <w:jc w:val="left"/>
        <w:rPr>
          <w:rStyle w:val="137"/>
          <w:rFonts w:ascii="宋体" w:hAnsi="宋体" w:eastAsia="宋体" w:cs="宋体"/>
          <w:color w:val="000000" w:themeColor="text1"/>
          <w:kern w:val="0"/>
          <w:sz w:val="24"/>
          <w:szCs w:val="24"/>
          <w:lang w:val="en-US" w:eastAsia="zh-CN" w:bidi="ar"/>
          <w14:textFill>
            <w14:solidFill>
              <w14:schemeClr w14:val="tx1"/>
            </w14:solidFill>
          </w14:textFill>
        </w:rPr>
      </w:pPr>
      <w:r>
        <w:rPr>
          <w:rStyle w:val="137"/>
          <w:rFonts w:ascii="宋体" w:hAnsi="宋体" w:eastAsia="宋体" w:cs="宋体"/>
          <w:color w:val="000000" w:themeColor="text1"/>
          <w:kern w:val="0"/>
          <w:sz w:val="24"/>
          <w:szCs w:val="24"/>
          <w:lang w:val="en-US" w:eastAsia="zh-CN" w:bidi="ar"/>
          <w14:textFill>
            <w14:solidFill>
              <w14:schemeClr w14:val="tx1"/>
            </w14:solidFill>
          </w14:textFill>
        </w:rPr>
        <w:t>│   ├─ 资源分类</w:t>
      </w:r>
    </w:p>
    <w:p w14:paraId="79EAABEA">
      <w:pPr>
        <w:keepNext w:val="0"/>
        <w:keepLines w:val="0"/>
        <w:widowControl/>
        <w:suppressLineNumbers w:val="0"/>
        <w:bidi w:val="0"/>
        <w:jc w:val="left"/>
        <w:rPr>
          <w:rStyle w:val="137"/>
          <w:rFonts w:ascii="宋体" w:hAnsi="宋体" w:eastAsia="宋体" w:cs="宋体"/>
          <w:color w:val="000000" w:themeColor="text1"/>
          <w:kern w:val="0"/>
          <w:sz w:val="24"/>
          <w:szCs w:val="24"/>
          <w:lang w:val="en-US" w:eastAsia="zh-CN" w:bidi="ar"/>
          <w14:textFill>
            <w14:solidFill>
              <w14:schemeClr w14:val="tx1"/>
            </w14:solidFill>
          </w14:textFill>
        </w:rPr>
      </w:pPr>
      <w:r>
        <w:rPr>
          <w:rStyle w:val="137"/>
          <w:rFonts w:ascii="宋体" w:hAnsi="宋体" w:eastAsia="宋体" w:cs="宋体"/>
          <w:color w:val="000000" w:themeColor="text1"/>
          <w:kern w:val="0"/>
          <w:sz w:val="24"/>
          <w:szCs w:val="24"/>
          <w:lang w:val="en-US" w:eastAsia="zh-CN" w:bidi="ar"/>
          <w14:textFill>
            <w14:solidFill>
              <w14:schemeClr w14:val="tx1"/>
            </w14:solidFill>
          </w14:textFill>
        </w:rPr>
        <w:t>│   ├─ 资源内容</w:t>
      </w:r>
    </w:p>
    <w:p w14:paraId="7DF50F56">
      <w:pPr>
        <w:keepNext w:val="0"/>
        <w:keepLines w:val="0"/>
        <w:widowControl/>
        <w:suppressLineNumbers w:val="0"/>
        <w:bidi w:val="0"/>
        <w:jc w:val="left"/>
        <w:rPr>
          <w:rStyle w:val="137"/>
          <w:rFonts w:ascii="宋体" w:hAnsi="宋体" w:eastAsia="宋体" w:cs="宋体"/>
          <w:color w:val="000000" w:themeColor="text1"/>
          <w:kern w:val="0"/>
          <w:sz w:val="24"/>
          <w:szCs w:val="24"/>
          <w:lang w:val="en-US" w:eastAsia="zh-CN" w:bidi="ar"/>
          <w14:textFill>
            <w14:solidFill>
              <w14:schemeClr w14:val="tx1"/>
            </w14:solidFill>
          </w14:textFill>
        </w:rPr>
      </w:pPr>
      <w:r>
        <w:rPr>
          <w:rStyle w:val="137"/>
          <w:rFonts w:ascii="宋体" w:hAnsi="宋体" w:eastAsia="宋体" w:cs="宋体"/>
          <w:color w:val="000000" w:themeColor="text1"/>
          <w:kern w:val="0"/>
          <w:sz w:val="24"/>
          <w:szCs w:val="24"/>
          <w:lang w:val="en-US" w:eastAsia="zh-CN" w:bidi="ar"/>
          <w14:textFill>
            <w14:solidFill>
              <w14:schemeClr w14:val="tx1"/>
            </w14:solidFill>
          </w14:textFill>
        </w:rPr>
        <w:t>│   └─ 点击统计</w:t>
      </w:r>
    </w:p>
    <w:p w14:paraId="448F94AF">
      <w:pPr>
        <w:keepNext w:val="0"/>
        <w:keepLines w:val="0"/>
        <w:widowControl/>
        <w:suppressLineNumbers w:val="0"/>
        <w:bidi w:val="0"/>
        <w:jc w:val="left"/>
        <w:rPr>
          <w:rStyle w:val="137"/>
          <w:rFonts w:ascii="宋体" w:hAnsi="宋体" w:eastAsia="宋体" w:cs="宋体"/>
          <w:color w:val="000000" w:themeColor="text1"/>
          <w:kern w:val="0"/>
          <w:sz w:val="24"/>
          <w:szCs w:val="24"/>
          <w:lang w:val="en-US" w:eastAsia="zh-CN" w:bidi="ar"/>
          <w14:textFill>
            <w14:solidFill>
              <w14:schemeClr w14:val="tx1"/>
            </w14:solidFill>
          </w14:textFill>
        </w:rPr>
      </w:pPr>
      <w:r>
        <w:rPr>
          <w:rStyle w:val="137"/>
          <w:rFonts w:ascii="宋体" w:hAnsi="宋体" w:eastAsia="宋体" w:cs="宋体"/>
          <w:color w:val="000000" w:themeColor="text1"/>
          <w:kern w:val="0"/>
          <w:sz w:val="24"/>
          <w:szCs w:val="24"/>
          <w:lang w:val="en-US" w:eastAsia="zh-CN" w:bidi="ar"/>
          <w14:textFill>
            <w14:solidFill>
              <w14:schemeClr w14:val="tx1"/>
            </w14:solidFill>
          </w14:textFill>
        </w:rPr>
        <w:t>├─ 成就管理</w:t>
      </w:r>
    </w:p>
    <w:p w14:paraId="0143B26C">
      <w:pPr>
        <w:keepNext w:val="0"/>
        <w:keepLines w:val="0"/>
        <w:widowControl/>
        <w:suppressLineNumbers w:val="0"/>
        <w:bidi w:val="0"/>
        <w:jc w:val="left"/>
        <w:rPr>
          <w:rStyle w:val="137"/>
          <w:rFonts w:ascii="宋体" w:hAnsi="宋体" w:eastAsia="宋体" w:cs="宋体"/>
          <w:color w:val="000000" w:themeColor="text1"/>
          <w:kern w:val="0"/>
          <w:sz w:val="24"/>
          <w:szCs w:val="24"/>
          <w:lang w:val="en-US" w:eastAsia="zh-CN" w:bidi="ar"/>
          <w14:textFill>
            <w14:solidFill>
              <w14:schemeClr w14:val="tx1"/>
            </w14:solidFill>
          </w14:textFill>
        </w:rPr>
      </w:pPr>
      <w:r>
        <w:rPr>
          <w:rStyle w:val="137"/>
          <w:rFonts w:ascii="宋体" w:hAnsi="宋体" w:eastAsia="宋体" w:cs="宋体"/>
          <w:color w:val="000000" w:themeColor="text1"/>
          <w:kern w:val="0"/>
          <w:sz w:val="24"/>
          <w:szCs w:val="24"/>
          <w:lang w:val="en-US" w:eastAsia="zh-CN" w:bidi="ar"/>
          <w14:textFill>
            <w14:solidFill>
              <w14:schemeClr w14:val="tx1"/>
            </w14:solidFill>
          </w14:textFill>
        </w:rPr>
        <w:t>│   ├─ 成就配置</w:t>
      </w:r>
    </w:p>
    <w:p w14:paraId="596C9E61">
      <w:pPr>
        <w:keepNext w:val="0"/>
        <w:keepLines w:val="0"/>
        <w:widowControl/>
        <w:suppressLineNumbers w:val="0"/>
        <w:bidi w:val="0"/>
        <w:jc w:val="left"/>
        <w:rPr>
          <w:rStyle w:val="137"/>
          <w:rFonts w:ascii="宋体" w:hAnsi="宋体" w:eastAsia="宋体" w:cs="宋体"/>
          <w:color w:val="000000" w:themeColor="text1"/>
          <w:kern w:val="0"/>
          <w:sz w:val="24"/>
          <w:szCs w:val="24"/>
          <w:lang w:val="en-US" w:eastAsia="zh-CN" w:bidi="ar"/>
          <w14:textFill>
            <w14:solidFill>
              <w14:schemeClr w14:val="tx1"/>
            </w14:solidFill>
          </w14:textFill>
        </w:rPr>
      </w:pPr>
      <w:r>
        <w:rPr>
          <w:rStyle w:val="137"/>
          <w:rFonts w:ascii="宋体" w:hAnsi="宋体" w:eastAsia="宋体" w:cs="宋体"/>
          <w:color w:val="000000" w:themeColor="text1"/>
          <w:kern w:val="0"/>
          <w:sz w:val="24"/>
          <w:szCs w:val="24"/>
          <w:lang w:val="en-US" w:eastAsia="zh-CN" w:bidi="ar"/>
          <w14:textFill>
            <w14:solidFill>
              <w14:schemeClr w14:val="tx1"/>
            </w14:solidFill>
          </w14:textFill>
        </w:rPr>
        <w:t>│   ├─ 图标上传</w:t>
      </w:r>
    </w:p>
    <w:p w14:paraId="0D2A2657">
      <w:pPr>
        <w:keepNext w:val="0"/>
        <w:keepLines w:val="0"/>
        <w:widowControl/>
        <w:suppressLineNumbers w:val="0"/>
        <w:bidi w:val="0"/>
        <w:jc w:val="left"/>
        <w:rPr>
          <w:rStyle w:val="137"/>
          <w:rFonts w:ascii="宋体" w:hAnsi="宋体" w:eastAsia="宋体" w:cs="宋体"/>
          <w:color w:val="000000" w:themeColor="text1"/>
          <w:kern w:val="0"/>
          <w:sz w:val="24"/>
          <w:szCs w:val="24"/>
          <w:lang w:val="en-US" w:eastAsia="zh-CN" w:bidi="ar"/>
          <w14:textFill>
            <w14:solidFill>
              <w14:schemeClr w14:val="tx1"/>
            </w14:solidFill>
          </w14:textFill>
        </w:rPr>
      </w:pPr>
      <w:r>
        <w:rPr>
          <w:rStyle w:val="137"/>
          <w:rFonts w:ascii="宋体" w:hAnsi="宋体" w:eastAsia="宋体" w:cs="宋体"/>
          <w:color w:val="000000" w:themeColor="text1"/>
          <w:kern w:val="0"/>
          <w:sz w:val="24"/>
          <w:szCs w:val="24"/>
          <w:lang w:val="en-US" w:eastAsia="zh-CN" w:bidi="ar"/>
          <w14:textFill>
            <w14:solidFill>
              <w14:schemeClr w14:val="tx1"/>
            </w14:solidFill>
          </w14:textFill>
        </w:rPr>
        <w:t>│   └─ 用户成就统计</w:t>
      </w:r>
    </w:p>
    <w:p w14:paraId="4DBB8B7E">
      <w:pPr>
        <w:keepNext w:val="0"/>
        <w:keepLines w:val="0"/>
        <w:widowControl/>
        <w:suppressLineNumbers w:val="0"/>
        <w:bidi w:val="0"/>
        <w:jc w:val="left"/>
        <w:rPr>
          <w:rStyle w:val="137"/>
          <w:rFonts w:ascii="宋体" w:hAnsi="宋体" w:eastAsia="宋体" w:cs="宋体"/>
          <w:color w:val="000000" w:themeColor="text1"/>
          <w:kern w:val="0"/>
          <w:sz w:val="24"/>
          <w:szCs w:val="24"/>
          <w:lang w:val="en-US" w:eastAsia="zh-CN" w:bidi="ar"/>
          <w14:textFill>
            <w14:solidFill>
              <w14:schemeClr w14:val="tx1"/>
            </w14:solidFill>
          </w14:textFill>
        </w:rPr>
      </w:pPr>
      <w:r>
        <w:rPr>
          <w:rStyle w:val="137"/>
          <w:rFonts w:ascii="宋体" w:hAnsi="宋体" w:eastAsia="宋体" w:cs="宋体"/>
          <w:color w:val="000000" w:themeColor="text1"/>
          <w:kern w:val="0"/>
          <w:sz w:val="24"/>
          <w:szCs w:val="24"/>
          <w:lang w:val="en-US" w:eastAsia="zh-CN" w:bidi="ar"/>
          <w14:textFill>
            <w14:solidFill>
              <w14:schemeClr w14:val="tx1"/>
            </w14:solidFill>
          </w14:textFill>
        </w:rPr>
        <w:t>├─ 通知管理</w:t>
      </w:r>
    </w:p>
    <w:p w14:paraId="2F132BFE">
      <w:pPr>
        <w:keepNext w:val="0"/>
        <w:keepLines w:val="0"/>
        <w:widowControl/>
        <w:suppressLineNumbers w:val="0"/>
        <w:bidi w:val="0"/>
        <w:jc w:val="left"/>
        <w:rPr>
          <w:rStyle w:val="137"/>
          <w:rFonts w:ascii="宋体" w:hAnsi="宋体" w:eastAsia="宋体" w:cs="宋体"/>
          <w:color w:val="000000" w:themeColor="text1"/>
          <w:kern w:val="0"/>
          <w:sz w:val="24"/>
          <w:szCs w:val="24"/>
          <w:lang w:val="en-US" w:eastAsia="zh-CN" w:bidi="ar"/>
          <w14:textFill>
            <w14:solidFill>
              <w14:schemeClr w14:val="tx1"/>
            </w14:solidFill>
          </w14:textFill>
        </w:rPr>
      </w:pPr>
      <w:r>
        <w:rPr>
          <w:rStyle w:val="137"/>
          <w:rFonts w:ascii="宋体" w:hAnsi="宋体" w:eastAsia="宋体" w:cs="宋体"/>
          <w:color w:val="000000" w:themeColor="text1"/>
          <w:kern w:val="0"/>
          <w:sz w:val="24"/>
          <w:szCs w:val="24"/>
          <w:lang w:val="en-US" w:eastAsia="zh-CN" w:bidi="ar"/>
          <w14:textFill>
            <w14:solidFill>
              <w14:schemeClr w14:val="tx1"/>
            </w14:solidFill>
          </w14:textFill>
        </w:rPr>
        <w:t>│   ├─ 系统通知</w:t>
      </w:r>
    </w:p>
    <w:p w14:paraId="0C8D064A">
      <w:pPr>
        <w:keepNext w:val="0"/>
        <w:keepLines w:val="0"/>
        <w:widowControl/>
        <w:suppressLineNumbers w:val="0"/>
        <w:bidi w:val="0"/>
        <w:jc w:val="left"/>
        <w:rPr>
          <w:rStyle w:val="137"/>
          <w:rFonts w:ascii="宋体" w:hAnsi="宋体" w:eastAsia="宋体" w:cs="宋体"/>
          <w:color w:val="000000" w:themeColor="text1"/>
          <w:kern w:val="0"/>
          <w:sz w:val="24"/>
          <w:szCs w:val="24"/>
          <w:lang w:val="en-US" w:eastAsia="zh-CN" w:bidi="ar"/>
          <w14:textFill>
            <w14:solidFill>
              <w14:schemeClr w14:val="tx1"/>
            </w14:solidFill>
          </w14:textFill>
        </w:rPr>
      </w:pPr>
      <w:r>
        <w:rPr>
          <w:rStyle w:val="137"/>
          <w:rFonts w:ascii="宋体" w:hAnsi="宋体" w:eastAsia="宋体" w:cs="宋体"/>
          <w:color w:val="000000" w:themeColor="text1"/>
          <w:kern w:val="0"/>
          <w:sz w:val="24"/>
          <w:szCs w:val="24"/>
          <w:lang w:val="en-US" w:eastAsia="zh-CN" w:bidi="ar"/>
          <w14:textFill>
            <w14:solidFill>
              <w14:schemeClr w14:val="tx1"/>
            </w14:solidFill>
          </w14:textFill>
        </w:rPr>
        <w:t>│   ├─ 消息模板</w:t>
      </w:r>
    </w:p>
    <w:p w14:paraId="5629EF7E">
      <w:pPr>
        <w:keepNext w:val="0"/>
        <w:keepLines w:val="0"/>
        <w:widowControl/>
        <w:suppressLineNumbers w:val="0"/>
        <w:bidi w:val="0"/>
        <w:jc w:val="left"/>
        <w:rPr>
          <w:rStyle w:val="137"/>
          <w:rFonts w:ascii="宋体" w:hAnsi="宋体" w:eastAsia="宋体" w:cs="宋体"/>
          <w:color w:val="000000" w:themeColor="text1"/>
          <w:kern w:val="0"/>
          <w:sz w:val="24"/>
          <w:szCs w:val="24"/>
          <w:lang w:val="en-US" w:eastAsia="zh-CN" w:bidi="ar"/>
          <w14:textFill>
            <w14:solidFill>
              <w14:schemeClr w14:val="tx1"/>
            </w14:solidFill>
          </w14:textFill>
        </w:rPr>
      </w:pPr>
      <w:r>
        <w:rPr>
          <w:rStyle w:val="137"/>
          <w:rFonts w:ascii="宋体" w:hAnsi="宋体" w:eastAsia="宋体" w:cs="宋体"/>
          <w:color w:val="000000" w:themeColor="text1"/>
          <w:kern w:val="0"/>
          <w:sz w:val="24"/>
          <w:szCs w:val="24"/>
          <w:lang w:val="en-US" w:eastAsia="zh-CN" w:bidi="ar"/>
          <w14:textFill>
            <w14:solidFill>
              <w14:schemeClr w14:val="tx1"/>
            </w14:solidFill>
          </w14:textFill>
        </w:rPr>
        <w:t>│   └─ 推送管理</w:t>
      </w:r>
    </w:p>
    <w:p w14:paraId="21A55F52">
      <w:pPr>
        <w:keepNext w:val="0"/>
        <w:keepLines w:val="0"/>
        <w:widowControl/>
        <w:suppressLineNumbers w:val="0"/>
        <w:bidi w:val="0"/>
        <w:jc w:val="left"/>
        <w:rPr>
          <w:rFonts w:ascii="宋体" w:hAnsi="宋体" w:eastAsia="宋体" w:cs="宋体"/>
          <w:color w:val="000000" w:themeColor="text1"/>
          <w:kern w:val="0"/>
          <w:sz w:val="24"/>
          <w:szCs w:val="24"/>
          <w:lang w:val="en-US" w:eastAsia="zh-CN" w:bidi="ar"/>
          <w14:textFill>
            <w14:solidFill>
              <w14:schemeClr w14:val="tx1"/>
            </w14:solidFill>
          </w14:textFill>
        </w:rPr>
      </w:pPr>
      <w:r>
        <w:rPr>
          <w:rStyle w:val="137"/>
          <w:rFonts w:ascii="宋体" w:hAnsi="宋体" w:eastAsia="宋体" w:cs="宋体"/>
          <w:color w:val="000000" w:themeColor="text1"/>
          <w:kern w:val="0"/>
          <w:sz w:val="24"/>
          <w:szCs w:val="24"/>
          <w:lang w:val="en-US" w:eastAsia="zh-CN" w:bidi="ar"/>
          <w14:textFill>
            <w14:solidFill>
              <w14:schemeClr w14:val="tx1"/>
            </w14:solidFill>
          </w14:textFill>
        </w:rPr>
        <w:t>└─ 数据统计</w:t>
      </w:r>
      <w:r>
        <w:rPr>
          <w:rFonts w:ascii="宋体" w:hAnsi="宋体" w:eastAsia="宋体" w:cs="宋体"/>
          <w:color w:val="000000" w:themeColor="text1"/>
          <w:kern w:val="0"/>
          <w:sz w:val="24"/>
          <w:szCs w:val="24"/>
          <w:lang w:val="en-US" w:eastAsia="zh-CN" w:bidi="ar"/>
          <w14:textFill>
            <w14:solidFill>
              <w14:schemeClr w14:val="tx1"/>
            </w14:solidFill>
          </w14:textFill>
        </w:rPr>
        <w:t xml:space="preserve">    ├─ 用户活跃度</w:t>
      </w:r>
    </w:p>
    <w:p w14:paraId="6BF18917">
      <w:pPr>
        <w:keepNext w:val="0"/>
        <w:keepLines w:val="0"/>
        <w:widowControl/>
        <w:suppressLineNumbers w:val="0"/>
        <w:bidi w:val="0"/>
        <w:jc w:val="left"/>
        <w:rPr>
          <w:rFonts w:ascii="宋体" w:hAnsi="宋体" w:eastAsia="宋体" w:cs="宋体"/>
          <w:color w:val="000000" w:themeColor="text1"/>
          <w:kern w:val="0"/>
          <w:sz w:val="24"/>
          <w:szCs w:val="24"/>
          <w:lang w:val="en-US" w:eastAsia="zh-CN" w:bidi="ar"/>
          <w14:textFill>
            <w14:solidFill>
              <w14:schemeClr w14:val="tx1"/>
            </w14:solidFill>
          </w14:textFill>
        </w:rPr>
      </w:pPr>
      <w:r>
        <w:rPr>
          <w:rFonts w:ascii="宋体" w:hAnsi="宋体" w:eastAsia="宋体" w:cs="宋体"/>
          <w:color w:val="000000" w:themeColor="text1"/>
          <w:kern w:val="0"/>
          <w:sz w:val="24"/>
          <w:szCs w:val="24"/>
          <w:lang w:val="en-US" w:eastAsia="zh-CN" w:bidi="ar"/>
          <w14:textFill>
            <w14:solidFill>
              <w14:schemeClr w14:val="tx1"/>
            </w14:solidFill>
          </w14:textFill>
        </w:rPr>
        <w:t xml:space="preserve">    ├─ 任务统计</w:t>
      </w:r>
    </w:p>
    <w:p w14:paraId="344C63F9">
      <w:pPr>
        <w:keepNext w:val="0"/>
        <w:keepLines w:val="0"/>
        <w:widowControl/>
        <w:suppressLineNumbers w:val="0"/>
        <w:bidi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 xml:space="preserve">    └─ 专注/习惯趋势</w:t>
      </w:r>
    </w:p>
    <w:p w14:paraId="401FB3DC">
      <w:pPr>
        <w:pStyle w:val="31"/>
        <w:keepNext w:val="0"/>
        <w:keepLines w:val="0"/>
        <w:widowControl/>
        <w:suppressLineNumbers w:val="0"/>
      </w:pPr>
      <w:r>
        <w:t>功能结构清晰反映系统的功能分布与逻辑结构。</w:t>
      </w:r>
    </w:p>
    <w:p w14:paraId="4AFFB29D">
      <w:pPr>
        <w:keepNext w:val="0"/>
        <w:keepLines w:val="0"/>
        <w:widowControl/>
        <w:suppressLineNumbers w:val="0"/>
      </w:pPr>
      <w:r>
        <w:pict>
          <v:rect id="_x0000_i1086" o:spt="1" style="height:1.5pt;width:432pt;" fillcolor="#A0A0A0" filled="t" stroked="f" coordsize="21600,21600" o:hr="t" o:hrstd="t" o:hralign="center">
            <v:path/>
            <v:fill on="t" focussize="0,0"/>
            <v:stroke on="f"/>
            <v:imagedata o:title=""/>
            <o:lock v:ext="edit"/>
            <w10:wrap type="none"/>
            <w10:anchorlock/>
          </v:rect>
        </w:pict>
      </w:r>
    </w:p>
    <w:p w14:paraId="4A3EE462">
      <w:pPr>
        <w:pStyle w:val="4"/>
        <w:keepNext w:val="0"/>
        <w:keepLines w:val="0"/>
        <w:widowControl/>
        <w:suppressLineNumbers w:val="0"/>
      </w:pPr>
      <w:r>
        <w:rPr>
          <w:rStyle w:val="135"/>
          <w:b/>
          <w:bCs/>
        </w:rPr>
        <w:t>4.4 系统数据库总体设计</w:t>
      </w:r>
    </w:p>
    <w:p w14:paraId="205B1F81">
      <w:pPr>
        <w:pStyle w:val="31"/>
        <w:keepNext w:val="0"/>
        <w:keepLines w:val="0"/>
        <w:widowControl/>
        <w:suppressLineNumbers w:val="0"/>
      </w:pPr>
      <w:r>
        <w:t>本系统数据库结构根据 db.sql 文件构建，共 15 张数据表，满足多样化的数据需求。</w:t>
      </w:r>
    </w:p>
    <w:p w14:paraId="2E4F34F0">
      <w:pPr>
        <w:pStyle w:val="31"/>
        <w:keepNext w:val="0"/>
        <w:keepLines w:val="0"/>
        <w:widowControl/>
        <w:suppressLineNumbers w:val="0"/>
      </w:pPr>
      <w:r>
        <w:t>数据库设计遵循：</w:t>
      </w:r>
    </w:p>
    <w:p w14:paraId="2F76ADA2">
      <w:pPr>
        <w:keepNext w:val="0"/>
        <w:keepLines w:val="0"/>
        <w:widowControl/>
        <w:numPr>
          <w:ilvl w:val="0"/>
          <w:numId w:val="55"/>
        </w:numPr>
        <w:suppressLineNumbers w:val="0"/>
        <w:spacing w:before="0" w:beforeAutospacing="1" w:after="0" w:afterAutospacing="1"/>
        <w:ind w:left="1440" w:hanging="360"/>
      </w:pPr>
    </w:p>
    <w:p w14:paraId="3C74B8A1">
      <w:pPr>
        <w:pStyle w:val="31"/>
        <w:keepNext w:val="0"/>
        <w:keepLines w:val="0"/>
        <w:widowControl/>
        <w:suppressLineNumbers w:val="0"/>
        <w:ind w:left="720"/>
      </w:pPr>
      <w:r>
        <w:rPr>
          <w:rStyle w:val="135"/>
        </w:rPr>
        <w:t>实体清晰</w:t>
      </w:r>
      <w:r>
        <w:t>：用户、任务、习惯、资源、成就、朋友关系等实体独立</w:t>
      </w:r>
    </w:p>
    <w:p w14:paraId="7A478F62">
      <w:pPr>
        <w:keepNext w:val="0"/>
        <w:keepLines w:val="0"/>
        <w:widowControl/>
        <w:numPr>
          <w:ilvl w:val="0"/>
          <w:numId w:val="55"/>
        </w:numPr>
        <w:suppressLineNumbers w:val="0"/>
        <w:spacing w:before="0" w:beforeAutospacing="1" w:after="0" w:afterAutospacing="1"/>
        <w:ind w:left="1440" w:hanging="360"/>
      </w:pPr>
    </w:p>
    <w:p w14:paraId="725F8815">
      <w:pPr>
        <w:keepNext w:val="0"/>
        <w:keepLines w:val="0"/>
        <w:widowControl/>
        <w:numPr>
          <w:ilvl w:val="0"/>
          <w:numId w:val="55"/>
        </w:numPr>
        <w:suppressLineNumbers w:val="0"/>
        <w:spacing w:before="0" w:beforeAutospacing="1" w:after="0" w:afterAutospacing="1"/>
        <w:ind w:left="1440" w:hanging="360"/>
      </w:pPr>
    </w:p>
    <w:p w14:paraId="29A99691">
      <w:pPr>
        <w:pStyle w:val="31"/>
        <w:keepNext w:val="0"/>
        <w:keepLines w:val="0"/>
        <w:widowControl/>
        <w:suppressLineNumbers w:val="0"/>
        <w:ind w:left="720"/>
      </w:pPr>
      <w:r>
        <w:rPr>
          <w:rStyle w:val="135"/>
        </w:rPr>
        <w:t>关系合理</w:t>
      </w:r>
      <w:r>
        <w:t>：使用外键或逻辑关联保持数据完整性</w:t>
      </w:r>
    </w:p>
    <w:p w14:paraId="5797A354">
      <w:pPr>
        <w:keepNext w:val="0"/>
        <w:keepLines w:val="0"/>
        <w:widowControl/>
        <w:numPr>
          <w:ilvl w:val="0"/>
          <w:numId w:val="55"/>
        </w:numPr>
        <w:suppressLineNumbers w:val="0"/>
        <w:spacing w:before="0" w:beforeAutospacing="1" w:after="0" w:afterAutospacing="1"/>
        <w:ind w:left="1440" w:hanging="360"/>
      </w:pPr>
    </w:p>
    <w:p w14:paraId="2B21C8B1">
      <w:pPr>
        <w:keepNext w:val="0"/>
        <w:keepLines w:val="0"/>
        <w:widowControl/>
        <w:numPr>
          <w:ilvl w:val="0"/>
          <w:numId w:val="55"/>
        </w:numPr>
        <w:suppressLineNumbers w:val="0"/>
        <w:spacing w:before="0" w:beforeAutospacing="1" w:after="0" w:afterAutospacing="1"/>
        <w:ind w:left="1440" w:hanging="360"/>
      </w:pPr>
    </w:p>
    <w:p w14:paraId="3CA350D2">
      <w:pPr>
        <w:pStyle w:val="31"/>
        <w:keepNext w:val="0"/>
        <w:keepLines w:val="0"/>
        <w:widowControl/>
        <w:suppressLineNumbers w:val="0"/>
        <w:ind w:left="720"/>
      </w:pPr>
      <w:r>
        <w:rPr>
          <w:rStyle w:val="135"/>
        </w:rPr>
        <w:t>可扩展性</w:t>
      </w:r>
      <w:r>
        <w:t>：新增功能不破坏原有结构</w:t>
      </w:r>
    </w:p>
    <w:p w14:paraId="273164A7">
      <w:pPr>
        <w:keepNext w:val="0"/>
        <w:keepLines w:val="0"/>
        <w:widowControl/>
        <w:numPr>
          <w:ilvl w:val="0"/>
          <w:numId w:val="55"/>
        </w:numPr>
        <w:suppressLineNumbers w:val="0"/>
        <w:spacing w:before="0" w:beforeAutospacing="1" w:after="0" w:afterAutospacing="1"/>
        <w:ind w:left="1440" w:hanging="360"/>
      </w:pPr>
    </w:p>
    <w:p w14:paraId="7CB06E87">
      <w:pPr>
        <w:keepNext w:val="0"/>
        <w:keepLines w:val="0"/>
        <w:widowControl/>
        <w:suppressLineNumbers w:val="0"/>
      </w:pPr>
      <w:r>
        <w:pict>
          <v:rect id="_x0000_i1087" o:spt="1" style="height:1.5pt;width:432pt;" fillcolor="#A0A0A0" filled="t" stroked="f" coordsize="21600,21600" o:hr="t" o:hrstd="t" o:hralign="center">
            <v:path/>
            <v:fill on="t" focussize="0,0"/>
            <v:stroke on="f"/>
            <v:imagedata o:title=""/>
            <o:lock v:ext="edit"/>
            <w10:wrap type="none"/>
            <w10:anchorlock/>
          </v:rect>
        </w:pict>
      </w:r>
    </w:p>
    <w:p w14:paraId="1A1B241A">
      <w:pPr>
        <w:pStyle w:val="5"/>
        <w:keepNext w:val="0"/>
        <w:keepLines w:val="0"/>
        <w:widowControl/>
        <w:suppressLineNumbers w:val="0"/>
      </w:pPr>
      <w:r>
        <w:rPr>
          <w:rStyle w:val="135"/>
          <w:b/>
          <w:bCs/>
        </w:rPr>
        <w:t>4.4.1 核心表设计说明</w:t>
      </w:r>
    </w:p>
    <w:p w14:paraId="2A66FD9F">
      <w:pPr>
        <w:pStyle w:val="6"/>
        <w:keepNext w:val="0"/>
        <w:keepLines w:val="0"/>
        <w:widowControl/>
        <w:suppressLineNumbers w:val="0"/>
      </w:pPr>
      <w:r>
        <w:t>① 用户表（campus_user）</w:t>
      </w:r>
    </w:p>
    <w:p w14:paraId="001742C5">
      <w:pPr>
        <w:keepNext w:val="0"/>
        <w:keepLines w:val="0"/>
        <w:widowControl/>
        <w:numPr>
          <w:ilvl w:val="0"/>
          <w:numId w:val="56"/>
        </w:numPr>
        <w:suppressLineNumbers w:val="0"/>
        <w:spacing w:before="0" w:beforeAutospacing="1" w:after="0" w:afterAutospacing="1"/>
        <w:ind w:left="1440" w:hanging="360"/>
      </w:pPr>
    </w:p>
    <w:p w14:paraId="2025DF43">
      <w:pPr>
        <w:pStyle w:val="31"/>
        <w:keepNext w:val="0"/>
        <w:keepLines w:val="0"/>
        <w:widowControl/>
        <w:suppressLineNumbers w:val="0"/>
        <w:ind w:left="720"/>
      </w:pPr>
      <w:r>
        <w:t>记录用户基本信息</w:t>
      </w:r>
    </w:p>
    <w:p w14:paraId="6C2D2889">
      <w:pPr>
        <w:keepNext w:val="0"/>
        <w:keepLines w:val="0"/>
        <w:widowControl/>
        <w:numPr>
          <w:ilvl w:val="0"/>
          <w:numId w:val="56"/>
        </w:numPr>
        <w:suppressLineNumbers w:val="0"/>
        <w:spacing w:before="0" w:beforeAutospacing="1" w:after="0" w:afterAutospacing="1"/>
        <w:ind w:left="1440" w:hanging="360"/>
      </w:pPr>
    </w:p>
    <w:p w14:paraId="1617A4A2">
      <w:pPr>
        <w:keepNext w:val="0"/>
        <w:keepLines w:val="0"/>
        <w:widowControl/>
        <w:numPr>
          <w:ilvl w:val="0"/>
          <w:numId w:val="56"/>
        </w:numPr>
        <w:suppressLineNumbers w:val="0"/>
        <w:spacing w:before="0" w:beforeAutospacing="1" w:after="0" w:afterAutospacing="1"/>
        <w:ind w:left="1440" w:hanging="360"/>
      </w:pPr>
    </w:p>
    <w:p w14:paraId="36B74ECA">
      <w:pPr>
        <w:pStyle w:val="31"/>
        <w:keepNext w:val="0"/>
        <w:keepLines w:val="0"/>
        <w:widowControl/>
        <w:suppressLineNumbers w:val="0"/>
        <w:ind w:left="720"/>
      </w:pPr>
      <w:r>
        <w:t>与任务、专注、习惯、成就等核心业务直接关联</w:t>
      </w:r>
    </w:p>
    <w:p w14:paraId="509547B5">
      <w:pPr>
        <w:keepNext w:val="0"/>
        <w:keepLines w:val="0"/>
        <w:widowControl/>
        <w:numPr>
          <w:ilvl w:val="0"/>
          <w:numId w:val="56"/>
        </w:numPr>
        <w:suppressLineNumbers w:val="0"/>
        <w:spacing w:before="0" w:beforeAutospacing="1" w:after="0" w:afterAutospacing="1"/>
        <w:ind w:left="1440" w:hanging="360"/>
      </w:pPr>
    </w:p>
    <w:p w14:paraId="01DD1AA2">
      <w:pPr>
        <w:pStyle w:val="6"/>
        <w:keepNext w:val="0"/>
        <w:keepLines w:val="0"/>
        <w:widowControl/>
        <w:suppressLineNumbers w:val="0"/>
      </w:pPr>
      <w:r>
        <w:t>② 任务专注表（task_focus）</w:t>
      </w:r>
    </w:p>
    <w:p w14:paraId="21C4DA59">
      <w:pPr>
        <w:keepNext w:val="0"/>
        <w:keepLines w:val="0"/>
        <w:widowControl/>
        <w:numPr>
          <w:ilvl w:val="0"/>
          <w:numId w:val="57"/>
        </w:numPr>
        <w:suppressLineNumbers w:val="0"/>
        <w:spacing w:before="0" w:beforeAutospacing="1" w:after="0" w:afterAutospacing="1"/>
        <w:ind w:left="1440" w:hanging="360"/>
      </w:pPr>
    </w:p>
    <w:p w14:paraId="7669C2C9">
      <w:pPr>
        <w:pStyle w:val="31"/>
        <w:keepNext w:val="0"/>
        <w:keepLines w:val="0"/>
        <w:widowControl/>
        <w:suppressLineNumbers w:val="0"/>
        <w:ind w:left="720"/>
      </w:pPr>
      <w:r>
        <w:t>存储用户的任务属性和执行数据</w:t>
      </w:r>
    </w:p>
    <w:p w14:paraId="13E9A3B6">
      <w:pPr>
        <w:keepNext w:val="0"/>
        <w:keepLines w:val="0"/>
        <w:widowControl/>
        <w:numPr>
          <w:ilvl w:val="0"/>
          <w:numId w:val="57"/>
        </w:numPr>
        <w:suppressLineNumbers w:val="0"/>
        <w:spacing w:before="0" w:beforeAutospacing="1" w:after="0" w:afterAutospacing="1"/>
        <w:ind w:left="1440" w:hanging="360"/>
      </w:pPr>
    </w:p>
    <w:p w14:paraId="54607FC6">
      <w:pPr>
        <w:keepNext w:val="0"/>
        <w:keepLines w:val="0"/>
        <w:widowControl/>
        <w:numPr>
          <w:ilvl w:val="0"/>
          <w:numId w:val="57"/>
        </w:numPr>
        <w:suppressLineNumbers w:val="0"/>
        <w:spacing w:before="0" w:beforeAutospacing="1" w:after="0" w:afterAutospacing="1"/>
        <w:ind w:left="1440" w:hanging="360"/>
      </w:pPr>
    </w:p>
    <w:p w14:paraId="10B9BF6F">
      <w:pPr>
        <w:pStyle w:val="31"/>
        <w:keepNext w:val="0"/>
        <w:keepLines w:val="0"/>
        <w:widowControl/>
        <w:suppressLineNumbers w:val="0"/>
        <w:ind w:left="720"/>
      </w:pPr>
      <w:r>
        <w:t>包含任务状态、截止时间、预计时长与实际时长</w:t>
      </w:r>
    </w:p>
    <w:p w14:paraId="7D654E33">
      <w:pPr>
        <w:keepNext w:val="0"/>
        <w:keepLines w:val="0"/>
        <w:widowControl/>
        <w:numPr>
          <w:ilvl w:val="0"/>
          <w:numId w:val="57"/>
        </w:numPr>
        <w:suppressLineNumbers w:val="0"/>
        <w:spacing w:before="0" w:beforeAutospacing="1" w:after="0" w:afterAutospacing="1"/>
        <w:ind w:left="1440" w:hanging="360"/>
      </w:pPr>
    </w:p>
    <w:p w14:paraId="6D40D927">
      <w:pPr>
        <w:pStyle w:val="6"/>
        <w:keepNext w:val="0"/>
        <w:keepLines w:val="0"/>
        <w:widowControl/>
        <w:suppressLineNumbers w:val="0"/>
      </w:pPr>
      <w:r>
        <w:t>③ 专注记录表（focus_record）</w:t>
      </w:r>
    </w:p>
    <w:p w14:paraId="602CADCE">
      <w:pPr>
        <w:keepNext w:val="0"/>
        <w:keepLines w:val="0"/>
        <w:widowControl/>
        <w:numPr>
          <w:ilvl w:val="0"/>
          <w:numId w:val="58"/>
        </w:numPr>
        <w:suppressLineNumbers w:val="0"/>
        <w:spacing w:before="0" w:beforeAutospacing="1" w:after="0" w:afterAutospacing="1"/>
        <w:ind w:left="1440" w:hanging="360"/>
      </w:pPr>
    </w:p>
    <w:p w14:paraId="64D9EC74">
      <w:pPr>
        <w:pStyle w:val="31"/>
        <w:keepNext w:val="0"/>
        <w:keepLines w:val="0"/>
        <w:widowControl/>
        <w:suppressLineNumbers w:val="0"/>
        <w:ind w:left="720"/>
      </w:pPr>
      <w:r>
        <w:t>完整记录每次专注行为</w:t>
      </w:r>
    </w:p>
    <w:p w14:paraId="31A797F8">
      <w:pPr>
        <w:keepNext w:val="0"/>
        <w:keepLines w:val="0"/>
        <w:widowControl/>
        <w:numPr>
          <w:ilvl w:val="0"/>
          <w:numId w:val="58"/>
        </w:numPr>
        <w:suppressLineNumbers w:val="0"/>
        <w:spacing w:before="0" w:beforeAutospacing="1" w:after="0" w:afterAutospacing="1"/>
        <w:ind w:left="1440" w:hanging="360"/>
      </w:pPr>
    </w:p>
    <w:p w14:paraId="12AF014A">
      <w:pPr>
        <w:keepNext w:val="0"/>
        <w:keepLines w:val="0"/>
        <w:widowControl/>
        <w:numPr>
          <w:ilvl w:val="0"/>
          <w:numId w:val="58"/>
        </w:numPr>
        <w:suppressLineNumbers w:val="0"/>
        <w:spacing w:before="0" w:beforeAutospacing="1" w:after="0" w:afterAutospacing="1"/>
        <w:ind w:left="1440" w:hanging="360"/>
      </w:pPr>
    </w:p>
    <w:p w14:paraId="34AF7F7D">
      <w:pPr>
        <w:pStyle w:val="31"/>
        <w:keepNext w:val="0"/>
        <w:keepLines w:val="0"/>
        <w:widowControl/>
        <w:suppressLineNumbers w:val="0"/>
        <w:ind w:left="720"/>
      </w:pPr>
      <w:r>
        <w:t>为统计分析提供数据基础</w:t>
      </w:r>
    </w:p>
    <w:p w14:paraId="17B79DE0">
      <w:pPr>
        <w:keepNext w:val="0"/>
        <w:keepLines w:val="0"/>
        <w:widowControl/>
        <w:numPr>
          <w:ilvl w:val="0"/>
          <w:numId w:val="58"/>
        </w:numPr>
        <w:suppressLineNumbers w:val="0"/>
        <w:spacing w:before="0" w:beforeAutospacing="1" w:after="0" w:afterAutospacing="1"/>
        <w:ind w:left="1440" w:hanging="360"/>
      </w:pPr>
    </w:p>
    <w:p w14:paraId="087D5AB3">
      <w:pPr>
        <w:pStyle w:val="6"/>
        <w:keepNext w:val="0"/>
        <w:keepLines w:val="0"/>
        <w:widowControl/>
        <w:suppressLineNumbers w:val="0"/>
      </w:pPr>
      <w:r>
        <w:t>④ 习惯主表（habit_track）与打卡表（habit_checkin）</w:t>
      </w:r>
    </w:p>
    <w:p w14:paraId="59368073">
      <w:pPr>
        <w:keepNext w:val="0"/>
        <w:keepLines w:val="0"/>
        <w:widowControl/>
        <w:numPr>
          <w:ilvl w:val="0"/>
          <w:numId w:val="59"/>
        </w:numPr>
        <w:suppressLineNumbers w:val="0"/>
        <w:spacing w:before="0" w:beforeAutospacing="1" w:after="0" w:afterAutospacing="1"/>
        <w:ind w:left="1440" w:hanging="360"/>
      </w:pPr>
    </w:p>
    <w:p w14:paraId="628CFA37">
      <w:pPr>
        <w:pStyle w:val="31"/>
        <w:keepNext w:val="0"/>
        <w:keepLines w:val="0"/>
        <w:widowControl/>
        <w:suppressLineNumbers w:val="0"/>
        <w:ind w:left="720"/>
      </w:pPr>
      <w:r>
        <w:t>习惯主表记录基础数据</w:t>
      </w:r>
    </w:p>
    <w:p w14:paraId="5B78147C">
      <w:pPr>
        <w:keepNext w:val="0"/>
        <w:keepLines w:val="0"/>
        <w:widowControl/>
        <w:numPr>
          <w:ilvl w:val="0"/>
          <w:numId w:val="59"/>
        </w:numPr>
        <w:suppressLineNumbers w:val="0"/>
        <w:spacing w:before="0" w:beforeAutospacing="1" w:after="0" w:afterAutospacing="1"/>
        <w:ind w:left="1440" w:hanging="360"/>
      </w:pPr>
    </w:p>
    <w:p w14:paraId="4D78411A">
      <w:pPr>
        <w:keepNext w:val="0"/>
        <w:keepLines w:val="0"/>
        <w:widowControl/>
        <w:numPr>
          <w:ilvl w:val="0"/>
          <w:numId w:val="59"/>
        </w:numPr>
        <w:suppressLineNumbers w:val="0"/>
        <w:spacing w:before="0" w:beforeAutospacing="1" w:after="0" w:afterAutospacing="1"/>
        <w:ind w:left="1440" w:hanging="360"/>
      </w:pPr>
    </w:p>
    <w:p w14:paraId="442E71B6">
      <w:pPr>
        <w:pStyle w:val="31"/>
        <w:keepNext w:val="0"/>
        <w:keepLines w:val="0"/>
        <w:widowControl/>
        <w:suppressLineNumbers w:val="0"/>
        <w:ind w:left="720"/>
      </w:pPr>
      <w:r>
        <w:t>打卡表记录用户每天打卡行为</w:t>
      </w:r>
    </w:p>
    <w:p w14:paraId="5BBB80D4">
      <w:pPr>
        <w:keepNext w:val="0"/>
        <w:keepLines w:val="0"/>
        <w:widowControl/>
        <w:numPr>
          <w:ilvl w:val="0"/>
          <w:numId w:val="59"/>
        </w:numPr>
        <w:suppressLineNumbers w:val="0"/>
        <w:spacing w:before="0" w:beforeAutospacing="1" w:after="0" w:afterAutospacing="1"/>
        <w:ind w:left="1440" w:hanging="360"/>
      </w:pPr>
    </w:p>
    <w:p w14:paraId="79D37752">
      <w:pPr>
        <w:pStyle w:val="6"/>
        <w:keepNext w:val="0"/>
        <w:keepLines w:val="0"/>
        <w:widowControl/>
        <w:suppressLineNumbers w:val="0"/>
      </w:pPr>
      <w:r>
        <w:t>⑤ 成就表（achievement）与用户成就关联表（user_achieve_rel）</w:t>
      </w:r>
    </w:p>
    <w:p w14:paraId="25FDDDA5">
      <w:pPr>
        <w:keepNext w:val="0"/>
        <w:keepLines w:val="0"/>
        <w:widowControl/>
        <w:numPr>
          <w:ilvl w:val="0"/>
          <w:numId w:val="60"/>
        </w:numPr>
        <w:suppressLineNumbers w:val="0"/>
        <w:spacing w:before="0" w:beforeAutospacing="1" w:after="0" w:afterAutospacing="1"/>
        <w:ind w:left="1440" w:hanging="360"/>
      </w:pPr>
    </w:p>
    <w:p w14:paraId="70961F9F">
      <w:pPr>
        <w:pStyle w:val="31"/>
        <w:keepNext w:val="0"/>
        <w:keepLines w:val="0"/>
        <w:widowControl/>
        <w:suppressLineNumbers w:val="0"/>
        <w:ind w:left="720"/>
      </w:pPr>
      <w:r>
        <w:t>成就表存放成就名称与触发条件</w:t>
      </w:r>
    </w:p>
    <w:p w14:paraId="49BF9929">
      <w:pPr>
        <w:keepNext w:val="0"/>
        <w:keepLines w:val="0"/>
        <w:widowControl/>
        <w:numPr>
          <w:ilvl w:val="0"/>
          <w:numId w:val="60"/>
        </w:numPr>
        <w:suppressLineNumbers w:val="0"/>
        <w:spacing w:before="0" w:beforeAutospacing="1" w:after="0" w:afterAutospacing="1"/>
        <w:ind w:left="1440" w:hanging="360"/>
      </w:pPr>
    </w:p>
    <w:p w14:paraId="09385A26">
      <w:pPr>
        <w:keepNext w:val="0"/>
        <w:keepLines w:val="0"/>
        <w:widowControl/>
        <w:numPr>
          <w:ilvl w:val="0"/>
          <w:numId w:val="60"/>
        </w:numPr>
        <w:suppressLineNumbers w:val="0"/>
        <w:spacing w:before="0" w:beforeAutospacing="1" w:after="0" w:afterAutospacing="1"/>
        <w:ind w:left="1440" w:hanging="360"/>
      </w:pPr>
    </w:p>
    <w:p w14:paraId="47DB8885">
      <w:pPr>
        <w:pStyle w:val="31"/>
        <w:keepNext w:val="0"/>
        <w:keepLines w:val="0"/>
        <w:widowControl/>
        <w:suppressLineNumbers w:val="0"/>
        <w:ind w:left="720"/>
      </w:pPr>
      <w:r>
        <w:t>关联表记录用户达成成就情况</w:t>
      </w:r>
    </w:p>
    <w:p w14:paraId="38666C35">
      <w:pPr>
        <w:keepNext w:val="0"/>
        <w:keepLines w:val="0"/>
        <w:widowControl/>
        <w:numPr>
          <w:ilvl w:val="0"/>
          <w:numId w:val="60"/>
        </w:numPr>
        <w:suppressLineNumbers w:val="0"/>
        <w:spacing w:before="0" w:beforeAutospacing="1" w:after="0" w:afterAutospacing="1"/>
        <w:ind w:left="1440" w:hanging="360"/>
      </w:pPr>
    </w:p>
    <w:p w14:paraId="2BE4EDEC">
      <w:pPr>
        <w:pStyle w:val="6"/>
        <w:keepNext w:val="0"/>
        <w:keepLines w:val="0"/>
        <w:widowControl/>
        <w:suppressLineNumbers w:val="0"/>
      </w:pPr>
      <w:r>
        <w:t>⑥ 学习资源相关表</w:t>
      </w:r>
    </w:p>
    <w:p w14:paraId="3C72FB17">
      <w:pPr>
        <w:pStyle w:val="31"/>
        <w:keepNext w:val="0"/>
        <w:keepLines w:val="0"/>
        <w:widowControl/>
        <w:suppressLineNumbers w:val="0"/>
      </w:pPr>
      <w:r>
        <w:t>包括资源分类（resource_category）、资源内容（learn_resource）和资源访问记录（resource_detail）。</w:t>
      </w:r>
    </w:p>
    <w:p w14:paraId="06485B70">
      <w:pPr>
        <w:pStyle w:val="6"/>
        <w:keepNext w:val="0"/>
        <w:keepLines w:val="0"/>
        <w:widowControl/>
        <w:suppressLineNumbers w:val="0"/>
      </w:pPr>
      <w:r>
        <w:t>⑦ 社交好友关系表（campus_friend）</w:t>
      </w:r>
    </w:p>
    <w:p w14:paraId="3C5C8C16">
      <w:pPr>
        <w:keepNext w:val="0"/>
        <w:keepLines w:val="0"/>
        <w:widowControl/>
        <w:numPr>
          <w:ilvl w:val="0"/>
          <w:numId w:val="61"/>
        </w:numPr>
        <w:suppressLineNumbers w:val="0"/>
        <w:spacing w:before="0" w:beforeAutospacing="1" w:after="0" w:afterAutospacing="1"/>
        <w:ind w:left="1440" w:hanging="360"/>
      </w:pPr>
    </w:p>
    <w:p w14:paraId="23F765F9">
      <w:pPr>
        <w:pStyle w:val="31"/>
        <w:keepNext w:val="0"/>
        <w:keepLines w:val="0"/>
        <w:widowControl/>
        <w:suppressLineNumbers w:val="0"/>
        <w:ind w:left="720"/>
      </w:pPr>
      <w:r>
        <w:t>用于记录好友关系</w:t>
      </w:r>
    </w:p>
    <w:p w14:paraId="1841FF27">
      <w:pPr>
        <w:keepNext w:val="0"/>
        <w:keepLines w:val="0"/>
        <w:widowControl/>
        <w:numPr>
          <w:ilvl w:val="0"/>
          <w:numId w:val="61"/>
        </w:numPr>
        <w:suppressLineNumbers w:val="0"/>
        <w:spacing w:before="0" w:beforeAutospacing="1" w:after="0" w:afterAutospacing="1"/>
        <w:ind w:left="1440" w:hanging="360"/>
      </w:pPr>
    </w:p>
    <w:p w14:paraId="559536A9">
      <w:pPr>
        <w:keepNext w:val="0"/>
        <w:keepLines w:val="0"/>
        <w:widowControl/>
        <w:numPr>
          <w:ilvl w:val="0"/>
          <w:numId w:val="61"/>
        </w:numPr>
        <w:suppressLineNumbers w:val="0"/>
        <w:spacing w:before="0" w:beforeAutospacing="1" w:after="0" w:afterAutospacing="1"/>
        <w:ind w:left="1440" w:hanging="360"/>
      </w:pPr>
    </w:p>
    <w:p w14:paraId="605582BD">
      <w:pPr>
        <w:pStyle w:val="31"/>
        <w:keepNext w:val="0"/>
        <w:keepLines w:val="0"/>
        <w:widowControl/>
        <w:suppressLineNumbers w:val="0"/>
        <w:ind w:left="720"/>
      </w:pPr>
      <w:r>
        <w:t>模式为双向记录结构，便于检索与扩展</w:t>
      </w:r>
    </w:p>
    <w:p w14:paraId="28846F6D">
      <w:pPr>
        <w:keepNext w:val="0"/>
        <w:keepLines w:val="0"/>
        <w:widowControl/>
        <w:numPr>
          <w:ilvl w:val="0"/>
          <w:numId w:val="61"/>
        </w:numPr>
        <w:suppressLineNumbers w:val="0"/>
        <w:spacing w:before="0" w:beforeAutospacing="1" w:after="0" w:afterAutospacing="1"/>
        <w:ind w:left="1440" w:hanging="360"/>
      </w:pPr>
    </w:p>
    <w:p w14:paraId="4906F465">
      <w:pPr>
        <w:pStyle w:val="31"/>
        <w:keepNext w:val="0"/>
        <w:keepLines w:val="0"/>
        <w:widowControl/>
        <w:suppressLineNumbers w:val="0"/>
      </w:pPr>
      <w:r>
        <w:t>数据库设计支持非常完整的大学生行为追踪生态。</w:t>
      </w:r>
    </w:p>
    <w:p w14:paraId="7A30A230">
      <w:pPr>
        <w:keepNext w:val="0"/>
        <w:keepLines w:val="0"/>
        <w:widowControl/>
        <w:suppressLineNumbers w:val="0"/>
      </w:pPr>
      <w:r>
        <w:pict>
          <v:rect id="_x0000_i1088" o:spt="1" style="height:1.5pt;width:432pt;" fillcolor="#A0A0A0" filled="t" stroked="f" coordsize="21600,21600" o:hr="t" o:hrstd="t" o:hralign="center">
            <v:path/>
            <v:fill on="t" focussize="0,0"/>
            <v:stroke on="f"/>
            <v:imagedata o:title=""/>
            <o:lock v:ext="edit"/>
            <w10:wrap type="none"/>
            <w10:anchorlock/>
          </v:rect>
        </w:pict>
      </w:r>
    </w:p>
    <w:p w14:paraId="23A52AF9">
      <w:pPr>
        <w:pStyle w:val="4"/>
        <w:keepNext w:val="0"/>
        <w:keepLines w:val="0"/>
        <w:widowControl/>
        <w:suppressLineNumbers w:val="0"/>
      </w:pPr>
      <w:r>
        <w:rPr>
          <w:rStyle w:val="135"/>
          <w:b/>
          <w:bCs/>
        </w:rPr>
        <w:t>4.5 系统关键流程设计</w:t>
      </w:r>
    </w:p>
    <w:p w14:paraId="0CFE589D">
      <w:pPr>
        <w:pStyle w:val="31"/>
        <w:keepNext w:val="0"/>
        <w:keepLines w:val="0"/>
        <w:widowControl/>
        <w:suppressLineNumbers w:val="0"/>
      </w:pPr>
      <w:r>
        <w:t>以下介绍系统中最核心的几个流程。</w:t>
      </w:r>
    </w:p>
    <w:p w14:paraId="2ECC8C81">
      <w:pPr>
        <w:keepNext w:val="0"/>
        <w:keepLines w:val="0"/>
        <w:widowControl/>
        <w:suppressLineNumbers w:val="0"/>
      </w:pPr>
      <w:r>
        <w:pict>
          <v:rect id="_x0000_i1089" o:spt="1" style="height:1.5pt;width:432pt;" fillcolor="#A0A0A0" filled="t" stroked="f" coordsize="21600,21600" o:hr="t" o:hrstd="t" o:hralign="center">
            <v:path/>
            <v:fill on="t" focussize="0,0"/>
            <v:stroke on="f"/>
            <v:imagedata o:title=""/>
            <o:lock v:ext="edit"/>
            <w10:wrap type="none"/>
            <w10:anchorlock/>
          </v:rect>
        </w:pict>
      </w:r>
    </w:p>
    <w:p w14:paraId="1C444BEC">
      <w:pPr>
        <w:pStyle w:val="5"/>
        <w:keepNext w:val="0"/>
        <w:keepLines w:val="0"/>
        <w:widowControl/>
        <w:suppressLineNumbers w:val="0"/>
      </w:pPr>
      <w:r>
        <w:rPr>
          <w:rStyle w:val="135"/>
          <w:b/>
          <w:bCs/>
        </w:rPr>
        <w:t>4.5.1 任务流程设计</w:t>
      </w:r>
    </w:p>
    <w:p w14:paraId="25F2636E">
      <w:pPr>
        <w:keepNext w:val="0"/>
        <w:keepLines w:val="0"/>
        <w:widowControl/>
        <w:numPr>
          <w:ilvl w:val="0"/>
          <w:numId w:val="62"/>
        </w:numPr>
        <w:suppressLineNumbers w:val="0"/>
        <w:spacing w:before="0" w:beforeAutospacing="1" w:after="0" w:afterAutospacing="1"/>
        <w:ind w:left="1440" w:hanging="360"/>
      </w:pPr>
    </w:p>
    <w:p w14:paraId="6F2147E9">
      <w:pPr>
        <w:pStyle w:val="31"/>
        <w:keepNext w:val="0"/>
        <w:keepLines w:val="0"/>
        <w:widowControl/>
        <w:suppressLineNumbers w:val="0"/>
        <w:ind w:left="720"/>
      </w:pPr>
      <w:r>
        <w:t>用户创建任务 →</w:t>
      </w:r>
    </w:p>
    <w:p w14:paraId="542419B5">
      <w:pPr>
        <w:keepNext w:val="0"/>
        <w:keepLines w:val="0"/>
        <w:widowControl/>
        <w:numPr>
          <w:ilvl w:val="0"/>
          <w:numId w:val="62"/>
        </w:numPr>
        <w:suppressLineNumbers w:val="0"/>
        <w:spacing w:before="0" w:beforeAutospacing="1" w:after="0" w:afterAutospacing="1"/>
        <w:ind w:left="1440" w:hanging="360"/>
      </w:pPr>
    </w:p>
    <w:p w14:paraId="24580F20">
      <w:pPr>
        <w:keepNext w:val="0"/>
        <w:keepLines w:val="0"/>
        <w:widowControl/>
        <w:numPr>
          <w:ilvl w:val="0"/>
          <w:numId w:val="62"/>
        </w:numPr>
        <w:suppressLineNumbers w:val="0"/>
        <w:spacing w:before="0" w:beforeAutospacing="1" w:after="0" w:afterAutospacing="1"/>
        <w:ind w:left="1440" w:hanging="360"/>
      </w:pPr>
    </w:p>
    <w:p w14:paraId="18EAE8A4">
      <w:pPr>
        <w:pStyle w:val="31"/>
        <w:keepNext w:val="0"/>
        <w:keepLines w:val="0"/>
        <w:widowControl/>
        <w:suppressLineNumbers w:val="0"/>
        <w:ind w:left="720"/>
      </w:pPr>
      <w:r>
        <w:t>系统生成任务提醒 →</w:t>
      </w:r>
    </w:p>
    <w:p w14:paraId="3EE6AC5F">
      <w:pPr>
        <w:keepNext w:val="0"/>
        <w:keepLines w:val="0"/>
        <w:widowControl/>
        <w:numPr>
          <w:ilvl w:val="0"/>
          <w:numId w:val="62"/>
        </w:numPr>
        <w:suppressLineNumbers w:val="0"/>
        <w:spacing w:before="0" w:beforeAutospacing="1" w:after="0" w:afterAutospacing="1"/>
        <w:ind w:left="1440" w:hanging="360"/>
      </w:pPr>
    </w:p>
    <w:p w14:paraId="642D056C">
      <w:pPr>
        <w:keepNext w:val="0"/>
        <w:keepLines w:val="0"/>
        <w:widowControl/>
        <w:numPr>
          <w:ilvl w:val="0"/>
          <w:numId w:val="62"/>
        </w:numPr>
        <w:suppressLineNumbers w:val="0"/>
        <w:spacing w:before="0" w:beforeAutospacing="1" w:after="0" w:afterAutospacing="1"/>
        <w:ind w:left="1440" w:hanging="360"/>
      </w:pPr>
    </w:p>
    <w:p w14:paraId="0B0EE257">
      <w:pPr>
        <w:pStyle w:val="31"/>
        <w:keepNext w:val="0"/>
        <w:keepLines w:val="0"/>
        <w:widowControl/>
        <w:suppressLineNumbers w:val="0"/>
        <w:ind w:left="720"/>
      </w:pPr>
      <w:r>
        <w:t>用户开始执行任务（可启动番茄专注） →</w:t>
      </w:r>
    </w:p>
    <w:p w14:paraId="09CE195D">
      <w:pPr>
        <w:keepNext w:val="0"/>
        <w:keepLines w:val="0"/>
        <w:widowControl/>
        <w:numPr>
          <w:ilvl w:val="0"/>
          <w:numId w:val="62"/>
        </w:numPr>
        <w:suppressLineNumbers w:val="0"/>
        <w:spacing w:before="0" w:beforeAutospacing="1" w:after="0" w:afterAutospacing="1"/>
        <w:ind w:left="1440" w:hanging="360"/>
      </w:pPr>
    </w:p>
    <w:p w14:paraId="23CE878A">
      <w:pPr>
        <w:keepNext w:val="0"/>
        <w:keepLines w:val="0"/>
        <w:widowControl/>
        <w:numPr>
          <w:ilvl w:val="0"/>
          <w:numId w:val="62"/>
        </w:numPr>
        <w:suppressLineNumbers w:val="0"/>
        <w:spacing w:before="0" w:beforeAutospacing="1" w:after="0" w:afterAutospacing="1"/>
        <w:ind w:left="1440" w:hanging="360"/>
      </w:pPr>
    </w:p>
    <w:p w14:paraId="4F349CBB">
      <w:pPr>
        <w:pStyle w:val="31"/>
        <w:keepNext w:val="0"/>
        <w:keepLines w:val="0"/>
        <w:widowControl/>
        <w:suppressLineNumbers w:val="0"/>
        <w:ind w:left="720"/>
      </w:pPr>
      <w:r>
        <w:t>用户完成任务 →</w:t>
      </w:r>
    </w:p>
    <w:p w14:paraId="06655542">
      <w:pPr>
        <w:keepNext w:val="0"/>
        <w:keepLines w:val="0"/>
        <w:widowControl/>
        <w:numPr>
          <w:ilvl w:val="0"/>
          <w:numId w:val="62"/>
        </w:numPr>
        <w:suppressLineNumbers w:val="0"/>
        <w:spacing w:before="0" w:beforeAutospacing="1" w:after="0" w:afterAutospacing="1"/>
        <w:ind w:left="1440" w:hanging="360"/>
      </w:pPr>
    </w:p>
    <w:p w14:paraId="435E3EBC">
      <w:pPr>
        <w:keepNext w:val="0"/>
        <w:keepLines w:val="0"/>
        <w:widowControl/>
        <w:numPr>
          <w:ilvl w:val="0"/>
          <w:numId w:val="62"/>
        </w:numPr>
        <w:suppressLineNumbers w:val="0"/>
        <w:spacing w:before="0" w:beforeAutospacing="1" w:after="0" w:afterAutospacing="1"/>
        <w:ind w:left="1440" w:hanging="360"/>
      </w:pPr>
    </w:p>
    <w:p w14:paraId="2FE43FB4">
      <w:pPr>
        <w:pStyle w:val="31"/>
        <w:keepNext w:val="0"/>
        <w:keepLines w:val="0"/>
        <w:widowControl/>
        <w:suppressLineNumbers w:val="0"/>
        <w:ind w:left="720"/>
      </w:pPr>
      <w:r>
        <w:t>系统计任务完成率 →</w:t>
      </w:r>
    </w:p>
    <w:p w14:paraId="5BF54D49">
      <w:pPr>
        <w:keepNext w:val="0"/>
        <w:keepLines w:val="0"/>
        <w:widowControl/>
        <w:numPr>
          <w:ilvl w:val="0"/>
          <w:numId w:val="62"/>
        </w:numPr>
        <w:suppressLineNumbers w:val="0"/>
        <w:spacing w:before="0" w:beforeAutospacing="1" w:after="0" w:afterAutospacing="1"/>
        <w:ind w:left="1440" w:hanging="360"/>
      </w:pPr>
    </w:p>
    <w:p w14:paraId="48485D9A">
      <w:pPr>
        <w:keepNext w:val="0"/>
        <w:keepLines w:val="0"/>
        <w:widowControl/>
        <w:numPr>
          <w:ilvl w:val="0"/>
          <w:numId w:val="62"/>
        </w:numPr>
        <w:suppressLineNumbers w:val="0"/>
        <w:spacing w:before="0" w:beforeAutospacing="1" w:after="0" w:afterAutospacing="1"/>
        <w:ind w:left="1440" w:hanging="360"/>
      </w:pPr>
    </w:p>
    <w:p w14:paraId="3F95F8EC">
      <w:pPr>
        <w:pStyle w:val="31"/>
        <w:keepNext w:val="0"/>
        <w:keepLines w:val="0"/>
        <w:widowControl/>
        <w:suppressLineNumbers w:val="0"/>
        <w:ind w:left="720"/>
      </w:pPr>
      <w:r>
        <w:t>如符合条件则触发成就奖励</w:t>
      </w:r>
    </w:p>
    <w:p w14:paraId="17BE1C3F">
      <w:pPr>
        <w:keepNext w:val="0"/>
        <w:keepLines w:val="0"/>
        <w:widowControl/>
        <w:numPr>
          <w:ilvl w:val="0"/>
          <w:numId w:val="62"/>
        </w:numPr>
        <w:suppressLineNumbers w:val="0"/>
        <w:spacing w:before="0" w:beforeAutospacing="1" w:after="0" w:afterAutospacing="1"/>
        <w:ind w:left="1440" w:hanging="360"/>
      </w:pPr>
    </w:p>
    <w:p w14:paraId="3BFB8F0C">
      <w:pPr>
        <w:keepNext w:val="0"/>
        <w:keepLines w:val="0"/>
        <w:widowControl/>
        <w:suppressLineNumbers w:val="0"/>
      </w:pPr>
      <w:r>
        <w:pict>
          <v:rect id="_x0000_i1090" o:spt="1" style="height:1.5pt;width:432pt;" fillcolor="#A0A0A0" filled="t" stroked="f" coordsize="21600,21600" o:hr="t" o:hrstd="t" o:hralign="center">
            <v:path/>
            <v:fill on="t" focussize="0,0"/>
            <v:stroke on="f"/>
            <v:imagedata o:title=""/>
            <o:lock v:ext="edit"/>
            <w10:wrap type="none"/>
            <w10:anchorlock/>
          </v:rect>
        </w:pict>
      </w:r>
    </w:p>
    <w:p w14:paraId="7763151D">
      <w:pPr>
        <w:pStyle w:val="5"/>
        <w:keepNext w:val="0"/>
        <w:keepLines w:val="0"/>
        <w:widowControl/>
        <w:suppressLineNumbers w:val="0"/>
      </w:pPr>
      <w:r>
        <w:rPr>
          <w:rStyle w:val="135"/>
          <w:b/>
          <w:bCs/>
        </w:rPr>
        <w:t>4.5.2 专注流程设计</w:t>
      </w:r>
    </w:p>
    <w:p w14:paraId="1E30CA79">
      <w:pPr>
        <w:keepNext w:val="0"/>
        <w:keepLines w:val="0"/>
        <w:widowControl/>
        <w:numPr>
          <w:ilvl w:val="0"/>
          <w:numId w:val="63"/>
        </w:numPr>
        <w:suppressLineNumbers w:val="0"/>
        <w:spacing w:before="0" w:beforeAutospacing="1" w:after="0" w:afterAutospacing="1"/>
        <w:ind w:left="1440" w:hanging="360"/>
      </w:pPr>
    </w:p>
    <w:p w14:paraId="2C62B8A1">
      <w:pPr>
        <w:pStyle w:val="31"/>
        <w:keepNext w:val="0"/>
        <w:keepLines w:val="0"/>
        <w:widowControl/>
        <w:suppressLineNumbers w:val="0"/>
        <w:ind w:left="720"/>
      </w:pPr>
      <w:r>
        <w:t>用户选择专注任务</w:t>
      </w:r>
    </w:p>
    <w:p w14:paraId="52A3FB89">
      <w:pPr>
        <w:keepNext w:val="0"/>
        <w:keepLines w:val="0"/>
        <w:widowControl/>
        <w:numPr>
          <w:ilvl w:val="0"/>
          <w:numId w:val="63"/>
        </w:numPr>
        <w:suppressLineNumbers w:val="0"/>
        <w:spacing w:before="0" w:beforeAutospacing="1" w:after="0" w:afterAutospacing="1"/>
        <w:ind w:left="1440" w:hanging="360"/>
      </w:pPr>
    </w:p>
    <w:p w14:paraId="0066EBC8">
      <w:pPr>
        <w:keepNext w:val="0"/>
        <w:keepLines w:val="0"/>
        <w:widowControl/>
        <w:numPr>
          <w:ilvl w:val="0"/>
          <w:numId w:val="63"/>
        </w:numPr>
        <w:suppressLineNumbers w:val="0"/>
        <w:spacing w:before="0" w:beforeAutospacing="1" w:after="0" w:afterAutospacing="1"/>
        <w:ind w:left="1440" w:hanging="360"/>
      </w:pPr>
    </w:p>
    <w:p w14:paraId="74E4EAC1">
      <w:pPr>
        <w:pStyle w:val="31"/>
        <w:keepNext w:val="0"/>
        <w:keepLines w:val="0"/>
        <w:widowControl/>
        <w:suppressLineNumbers w:val="0"/>
        <w:ind w:left="720"/>
      </w:pPr>
      <w:r>
        <w:t>系统计时（前端计时 + 后端校验）</w:t>
      </w:r>
    </w:p>
    <w:p w14:paraId="3FDDE857">
      <w:pPr>
        <w:keepNext w:val="0"/>
        <w:keepLines w:val="0"/>
        <w:widowControl/>
        <w:numPr>
          <w:ilvl w:val="0"/>
          <w:numId w:val="63"/>
        </w:numPr>
        <w:suppressLineNumbers w:val="0"/>
        <w:spacing w:before="0" w:beforeAutospacing="1" w:after="0" w:afterAutospacing="1"/>
        <w:ind w:left="1440" w:hanging="360"/>
      </w:pPr>
    </w:p>
    <w:p w14:paraId="137702C8">
      <w:pPr>
        <w:keepNext w:val="0"/>
        <w:keepLines w:val="0"/>
        <w:widowControl/>
        <w:numPr>
          <w:ilvl w:val="0"/>
          <w:numId w:val="63"/>
        </w:numPr>
        <w:suppressLineNumbers w:val="0"/>
        <w:spacing w:before="0" w:beforeAutospacing="1" w:after="0" w:afterAutospacing="1"/>
        <w:ind w:left="1440" w:hanging="360"/>
      </w:pPr>
    </w:p>
    <w:p w14:paraId="31383AC9">
      <w:pPr>
        <w:pStyle w:val="31"/>
        <w:keepNext w:val="0"/>
        <w:keepLines w:val="0"/>
        <w:widowControl/>
        <w:suppressLineNumbers w:val="0"/>
        <w:ind w:left="720"/>
      </w:pPr>
      <w:r>
        <w:t>记录专注开始时间与结束时间</w:t>
      </w:r>
    </w:p>
    <w:p w14:paraId="67538609">
      <w:pPr>
        <w:keepNext w:val="0"/>
        <w:keepLines w:val="0"/>
        <w:widowControl/>
        <w:numPr>
          <w:ilvl w:val="0"/>
          <w:numId w:val="63"/>
        </w:numPr>
        <w:suppressLineNumbers w:val="0"/>
        <w:spacing w:before="0" w:beforeAutospacing="1" w:after="0" w:afterAutospacing="1"/>
        <w:ind w:left="1440" w:hanging="360"/>
      </w:pPr>
    </w:p>
    <w:p w14:paraId="47619CB0">
      <w:pPr>
        <w:keepNext w:val="0"/>
        <w:keepLines w:val="0"/>
        <w:widowControl/>
        <w:numPr>
          <w:ilvl w:val="0"/>
          <w:numId w:val="63"/>
        </w:numPr>
        <w:suppressLineNumbers w:val="0"/>
        <w:spacing w:before="0" w:beforeAutospacing="1" w:after="0" w:afterAutospacing="1"/>
        <w:ind w:left="1440" w:hanging="360"/>
      </w:pPr>
    </w:p>
    <w:p w14:paraId="0FAF8CB9">
      <w:pPr>
        <w:pStyle w:val="31"/>
        <w:keepNext w:val="0"/>
        <w:keepLines w:val="0"/>
        <w:widowControl/>
        <w:suppressLineNumbers w:val="0"/>
        <w:ind w:left="720"/>
      </w:pPr>
      <w:r>
        <w:t>记录专注时长与中断次数</w:t>
      </w:r>
    </w:p>
    <w:p w14:paraId="7B5A8E89">
      <w:pPr>
        <w:keepNext w:val="0"/>
        <w:keepLines w:val="0"/>
        <w:widowControl/>
        <w:numPr>
          <w:ilvl w:val="0"/>
          <w:numId w:val="63"/>
        </w:numPr>
        <w:suppressLineNumbers w:val="0"/>
        <w:spacing w:before="0" w:beforeAutospacing="1" w:after="0" w:afterAutospacing="1"/>
        <w:ind w:left="1440" w:hanging="360"/>
      </w:pPr>
    </w:p>
    <w:p w14:paraId="64F7D9C1">
      <w:pPr>
        <w:keepNext w:val="0"/>
        <w:keepLines w:val="0"/>
        <w:widowControl/>
        <w:numPr>
          <w:ilvl w:val="0"/>
          <w:numId w:val="63"/>
        </w:numPr>
        <w:suppressLineNumbers w:val="0"/>
        <w:spacing w:before="0" w:beforeAutospacing="1" w:after="0" w:afterAutospacing="1"/>
        <w:ind w:left="1440" w:hanging="360"/>
      </w:pPr>
    </w:p>
    <w:p w14:paraId="67558F64">
      <w:pPr>
        <w:pStyle w:val="31"/>
        <w:keepNext w:val="0"/>
        <w:keepLines w:val="0"/>
        <w:widowControl/>
        <w:suppressLineNumbers w:val="0"/>
        <w:ind w:left="720"/>
      </w:pPr>
      <w:r>
        <w:t>更新 focus_record 数据</w:t>
      </w:r>
    </w:p>
    <w:p w14:paraId="4B171EAD">
      <w:pPr>
        <w:keepNext w:val="0"/>
        <w:keepLines w:val="0"/>
        <w:widowControl/>
        <w:numPr>
          <w:ilvl w:val="0"/>
          <w:numId w:val="63"/>
        </w:numPr>
        <w:suppressLineNumbers w:val="0"/>
        <w:spacing w:before="0" w:beforeAutospacing="1" w:after="0" w:afterAutospacing="1"/>
        <w:ind w:left="1440" w:hanging="360"/>
      </w:pPr>
    </w:p>
    <w:p w14:paraId="0DF9A634">
      <w:pPr>
        <w:keepNext w:val="0"/>
        <w:keepLines w:val="0"/>
        <w:widowControl/>
        <w:numPr>
          <w:ilvl w:val="0"/>
          <w:numId w:val="63"/>
        </w:numPr>
        <w:suppressLineNumbers w:val="0"/>
        <w:spacing w:before="0" w:beforeAutospacing="1" w:after="0" w:afterAutospacing="1"/>
        <w:ind w:left="1440" w:hanging="360"/>
      </w:pPr>
    </w:p>
    <w:p w14:paraId="6E5F2BF6">
      <w:pPr>
        <w:pStyle w:val="31"/>
        <w:keepNext w:val="0"/>
        <w:keepLines w:val="0"/>
        <w:widowControl/>
        <w:suppressLineNumbers w:val="0"/>
        <w:ind w:left="720"/>
      </w:pPr>
      <w:r>
        <w:t>更新任务的累计专注时长</w:t>
      </w:r>
    </w:p>
    <w:p w14:paraId="1A8191D7">
      <w:pPr>
        <w:keepNext w:val="0"/>
        <w:keepLines w:val="0"/>
        <w:widowControl/>
        <w:numPr>
          <w:ilvl w:val="0"/>
          <w:numId w:val="63"/>
        </w:numPr>
        <w:suppressLineNumbers w:val="0"/>
        <w:spacing w:before="0" w:beforeAutospacing="1" w:after="0" w:afterAutospacing="1"/>
        <w:ind w:left="1440" w:hanging="360"/>
      </w:pPr>
    </w:p>
    <w:p w14:paraId="0ECB02A5">
      <w:pPr>
        <w:keepNext w:val="0"/>
        <w:keepLines w:val="0"/>
        <w:widowControl/>
        <w:numPr>
          <w:ilvl w:val="0"/>
          <w:numId w:val="63"/>
        </w:numPr>
        <w:suppressLineNumbers w:val="0"/>
        <w:spacing w:before="0" w:beforeAutospacing="1" w:after="0" w:afterAutospacing="1"/>
        <w:ind w:left="1440" w:hanging="360"/>
      </w:pPr>
    </w:p>
    <w:p w14:paraId="4597F037">
      <w:pPr>
        <w:pStyle w:val="31"/>
        <w:keepNext w:val="0"/>
        <w:keepLines w:val="0"/>
        <w:widowControl/>
        <w:suppressLineNumbers w:val="0"/>
        <w:ind w:left="720"/>
      </w:pPr>
      <w:r>
        <w:t>触发成就判断逻辑</w:t>
      </w:r>
    </w:p>
    <w:p w14:paraId="3EEA2C8C">
      <w:pPr>
        <w:keepNext w:val="0"/>
        <w:keepLines w:val="0"/>
        <w:widowControl/>
        <w:numPr>
          <w:ilvl w:val="0"/>
          <w:numId w:val="63"/>
        </w:numPr>
        <w:suppressLineNumbers w:val="0"/>
        <w:spacing w:before="0" w:beforeAutospacing="1" w:after="0" w:afterAutospacing="1"/>
        <w:ind w:left="1440" w:hanging="360"/>
      </w:pPr>
    </w:p>
    <w:p w14:paraId="14150F2F">
      <w:pPr>
        <w:keepNext w:val="0"/>
        <w:keepLines w:val="0"/>
        <w:widowControl/>
        <w:suppressLineNumbers w:val="0"/>
      </w:pPr>
      <w:r>
        <w:pict>
          <v:rect id="_x0000_i1091" o:spt="1" style="height:1.5pt;width:432pt;" fillcolor="#A0A0A0" filled="t" stroked="f" coordsize="21600,21600" o:hr="t" o:hrstd="t" o:hralign="center">
            <v:path/>
            <v:fill on="t" focussize="0,0"/>
            <v:stroke on="f"/>
            <v:imagedata o:title=""/>
            <o:lock v:ext="edit"/>
            <w10:wrap type="none"/>
            <w10:anchorlock/>
          </v:rect>
        </w:pict>
      </w:r>
    </w:p>
    <w:p w14:paraId="171130C5">
      <w:pPr>
        <w:pStyle w:val="5"/>
        <w:keepNext w:val="0"/>
        <w:keepLines w:val="0"/>
        <w:widowControl/>
        <w:suppressLineNumbers w:val="0"/>
      </w:pPr>
      <w:r>
        <w:rPr>
          <w:rStyle w:val="135"/>
          <w:b/>
          <w:bCs/>
        </w:rPr>
        <w:t>4.5.3 习惯打卡流程</w:t>
      </w:r>
    </w:p>
    <w:p w14:paraId="101E2BA1">
      <w:pPr>
        <w:keepNext w:val="0"/>
        <w:keepLines w:val="0"/>
        <w:widowControl/>
        <w:numPr>
          <w:ilvl w:val="0"/>
          <w:numId w:val="64"/>
        </w:numPr>
        <w:suppressLineNumbers w:val="0"/>
        <w:spacing w:before="0" w:beforeAutospacing="1" w:after="0" w:afterAutospacing="1"/>
        <w:ind w:left="1440" w:hanging="360"/>
      </w:pPr>
    </w:p>
    <w:p w14:paraId="47D99648">
      <w:pPr>
        <w:pStyle w:val="31"/>
        <w:keepNext w:val="0"/>
        <w:keepLines w:val="0"/>
        <w:widowControl/>
        <w:suppressLineNumbers w:val="0"/>
        <w:ind w:left="720"/>
      </w:pPr>
      <w:r>
        <w:t>用户创建习惯</w:t>
      </w:r>
    </w:p>
    <w:p w14:paraId="4F72481D">
      <w:pPr>
        <w:keepNext w:val="0"/>
        <w:keepLines w:val="0"/>
        <w:widowControl/>
        <w:numPr>
          <w:ilvl w:val="0"/>
          <w:numId w:val="64"/>
        </w:numPr>
        <w:suppressLineNumbers w:val="0"/>
        <w:spacing w:before="0" w:beforeAutospacing="1" w:after="0" w:afterAutospacing="1"/>
        <w:ind w:left="1440" w:hanging="360"/>
      </w:pPr>
    </w:p>
    <w:p w14:paraId="3B6D6ABC">
      <w:pPr>
        <w:keepNext w:val="0"/>
        <w:keepLines w:val="0"/>
        <w:widowControl/>
        <w:numPr>
          <w:ilvl w:val="0"/>
          <w:numId w:val="64"/>
        </w:numPr>
        <w:suppressLineNumbers w:val="0"/>
        <w:spacing w:before="0" w:beforeAutospacing="1" w:after="0" w:afterAutospacing="1"/>
        <w:ind w:left="1440" w:hanging="360"/>
      </w:pPr>
    </w:p>
    <w:p w14:paraId="3CE3C04D">
      <w:pPr>
        <w:pStyle w:val="31"/>
        <w:keepNext w:val="0"/>
        <w:keepLines w:val="0"/>
        <w:widowControl/>
        <w:suppressLineNumbers w:val="0"/>
        <w:ind w:left="720"/>
      </w:pPr>
      <w:r>
        <w:t>系统每天发送提醒</w:t>
      </w:r>
    </w:p>
    <w:p w14:paraId="07BD6CA8">
      <w:pPr>
        <w:keepNext w:val="0"/>
        <w:keepLines w:val="0"/>
        <w:widowControl/>
        <w:numPr>
          <w:ilvl w:val="0"/>
          <w:numId w:val="64"/>
        </w:numPr>
        <w:suppressLineNumbers w:val="0"/>
        <w:spacing w:before="0" w:beforeAutospacing="1" w:after="0" w:afterAutospacing="1"/>
        <w:ind w:left="1440" w:hanging="360"/>
      </w:pPr>
    </w:p>
    <w:p w14:paraId="30A58D99">
      <w:pPr>
        <w:keepNext w:val="0"/>
        <w:keepLines w:val="0"/>
        <w:widowControl/>
        <w:numPr>
          <w:ilvl w:val="0"/>
          <w:numId w:val="64"/>
        </w:numPr>
        <w:suppressLineNumbers w:val="0"/>
        <w:spacing w:before="0" w:beforeAutospacing="1" w:after="0" w:afterAutospacing="1"/>
        <w:ind w:left="1440" w:hanging="360"/>
      </w:pPr>
    </w:p>
    <w:p w14:paraId="7102F5B0">
      <w:pPr>
        <w:pStyle w:val="31"/>
        <w:keepNext w:val="0"/>
        <w:keepLines w:val="0"/>
        <w:widowControl/>
        <w:suppressLineNumbers w:val="0"/>
        <w:ind w:left="720"/>
      </w:pPr>
      <w:r>
        <w:t>用户执行打卡</w:t>
      </w:r>
    </w:p>
    <w:p w14:paraId="44C44391">
      <w:pPr>
        <w:keepNext w:val="0"/>
        <w:keepLines w:val="0"/>
        <w:widowControl/>
        <w:numPr>
          <w:ilvl w:val="0"/>
          <w:numId w:val="64"/>
        </w:numPr>
        <w:suppressLineNumbers w:val="0"/>
        <w:spacing w:before="0" w:beforeAutospacing="1" w:after="0" w:afterAutospacing="1"/>
        <w:ind w:left="1440" w:hanging="360"/>
      </w:pPr>
    </w:p>
    <w:p w14:paraId="4BC6B874">
      <w:pPr>
        <w:keepNext w:val="0"/>
        <w:keepLines w:val="0"/>
        <w:widowControl/>
        <w:numPr>
          <w:ilvl w:val="0"/>
          <w:numId w:val="64"/>
        </w:numPr>
        <w:suppressLineNumbers w:val="0"/>
        <w:spacing w:before="0" w:beforeAutospacing="1" w:after="0" w:afterAutospacing="1"/>
        <w:ind w:left="1440" w:hanging="360"/>
      </w:pPr>
    </w:p>
    <w:p w14:paraId="43F4D24C">
      <w:pPr>
        <w:pStyle w:val="31"/>
        <w:keepNext w:val="0"/>
        <w:keepLines w:val="0"/>
        <w:widowControl/>
        <w:suppressLineNumbers w:val="0"/>
        <w:ind w:left="720"/>
      </w:pPr>
      <w:r>
        <w:t>系统记录打卡记录</w:t>
      </w:r>
    </w:p>
    <w:p w14:paraId="4A1BC622">
      <w:pPr>
        <w:keepNext w:val="0"/>
        <w:keepLines w:val="0"/>
        <w:widowControl/>
        <w:numPr>
          <w:ilvl w:val="0"/>
          <w:numId w:val="64"/>
        </w:numPr>
        <w:suppressLineNumbers w:val="0"/>
        <w:spacing w:before="0" w:beforeAutospacing="1" w:after="0" w:afterAutospacing="1"/>
        <w:ind w:left="1440" w:hanging="360"/>
      </w:pPr>
    </w:p>
    <w:p w14:paraId="10D82B98">
      <w:pPr>
        <w:keepNext w:val="0"/>
        <w:keepLines w:val="0"/>
        <w:widowControl/>
        <w:numPr>
          <w:ilvl w:val="0"/>
          <w:numId w:val="64"/>
        </w:numPr>
        <w:suppressLineNumbers w:val="0"/>
        <w:spacing w:before="0" w:beforeAutospacing="1" w:after="0" w:afterAutospacing="1"/>
        <w:ind w:left="1440" w:hanging="360"/>
      </w:pPr>
    </w:p>
    <w:p w14:paraId="386378F3">
      <w:pPr>
        <w:pStyle w:val="31"/>
        <w:keepNext w:val="0"/>
        <w:keepLines w:val="0"/>
        <w:widowControl/>
        <w:suppressLineNumbers w:val="0"/>
        <w:ind w:left="720"/>
      </w:pPr>
      <w:r>
        <w:t>更新连续天数、统计趋势</w:t>
      </w:r>
    </w:p>
    <w:p w14:paraId="487DC624">
      <w:pPr>
        <w:keepNext w:val="0"/>
        <w:keepLines w:val="0"/>
        <w:widowControl/>
        <w:numPr>
          <w:ilvl w:val="0"/>
          <w:numId w:val="64"/>
        </w:numPr>
        <w:suppressLineNumbers w:val="0"/>
        <w:spacing w:before="0" w:beforeAutospacing="1" w:after="0" w:afterAutospacing="1"/>
        <w:ind w:left="1440" w:hanging="360"/>
      </w:pPr>
    </w:p>
    <w:p w14:paraId="51DFFF29">
      <w:pPr>
        <w:keepNext w:val="0"/>
        <w:keepLines w:val="0"/>
        <w:widowControl/>
        <w:numPr>
          <w:ilvl w:val="0"/>
          <w:numId w:val="64"/>
        </w:numPr>
        <w:suppressLineNumbers w:val="0"/>
        <w:spacing w:before="0" w:beforeAutospacing="1" w:after="0" w:afterAutospacing="1"/>
        <w:ind w:left="1440" w:hanging="360"/>
      </w:pPr>
    </w:p>
    <w:p w14:paraId="3DF3DED7">
      <w:pPr>
        <w:pStyle w:val="31"/>
        <w:keepNext w:val="0"/>
        <w:keepLines w:val="0"/>
        <w:widowControl/>
        <w:suppressLineNumbers w:val="0"/>
        <w:ind w:left="720"/>
      </w:pPr>
      <w:r>
        <w:t>若连续天数达标，则奖励成就徽章</w:t>
      </w:r>
    </w:p>
    <w:p w14:paraId="2C360D73">
      <w:pPr>
        <w:keepNext w:val="0"/>
        <w:keepLines w:val="0"/>
        <w:widowControl/>
        <w:numPr>
          <w:ilvl w:val="0"/>
          <w:numId w:val="64"/>
        </w:numPr>
        <w:suppressLineNumbers w:val="0"/>
        <w:spacing w:before="0" w:beforeAutospacing="1" w:after="0" w:afterAutospacing="1"/>
        <w:ind w:left="1440" w:hanging="360"/>
      </w:pPr>
    </w:p>
    <w:p w14:paraId="7C422B05">
      <w:pPr>
        <w:keepNext w:val="0"/>
        <w:keepLines w:val="0"/>
        <w:widowControl/>
        <w:suppressLineNumbers w:val="0"/>
      </w:pPr>
      <w:r>
        <w:pict>
          <v:rect id="_x0000_i1092" o:spt="1" style="height:1.5pt;width:432pt;" fillcolor="#A0A0A0" filled="t" stroked="f" coordsize="21600,21600" o:hr="t" o:hrstd="t" o:hralign="center">
            <v:path/>
            <v:fill on="t" focussize="0,0"/>
            <v:stroke on="f"/>
            <v:imagedata o:title=""/>
            <o:lock v:ext="edit"/>
            <w10:wrap type="none"/>
            <w10:anchorlock/>
          </v:rect>
        </w:pict>
      </w:r>
    </w:p>
    <w:p w14:paraId="114BD660">
      <w:pPr>
        <w:pStyle w:val="5"/>
        <w:keepNext w:val="0"/>
        <w:keepLines w:val="0"/>
        <w:widowControl/>
        <w:suppressLineNumbers w:val="0"/>
      </w:pPr>
      <w:r>
        <w:rPr>
          <w:rStyle w:val="135"/>
          <w:b/>
          <w:bCs/>
        </w:rPr>
        <w:t>4.5.4 成就系统流程</w:t>
      </w:r>
    </w:p>
    <w:p w14:paraId="4C47F5C6">
      <w:pPr>
        <w:keepNext w:val="0"/>
        <w:keepLines w:val="0"/>
        <w:widowControl/>
        <w:numPr>
          <w:ilvl w:val="0"/>
          <w:numId w:val="65"/>
        </w:numPr>
        <w:suppressLineNumbers w:val="0"/>
        <w:spacing w:before="0" w:beforeAutospacing="1" w:after="0" w:afterAutospacing="1"/>
        <w:ind w:left="1440" w:hanging="360"/>
      </w:pPr>
    </w:p>
    <w:p w14:paraId="01E4997C">
      <w:pPr>
        <w:pStyle w:val="31"/>
        <w:keepNext w:val="0"/>
        <w:keepLines w:val="0"/>
        <w:widowControl/>
        <w:suppressLineNumbers w:val="0"/>
        <w:ind w:left="720"/>
      </w:pPr>
      <w:r>
        <w:t>后端监听任务完成/专注次数/连续打卡次数</w:t>
      </w:r>
    </w:p>
    <w:p w14:paraId="2A5F4099">
      <w:pPr>
        <w:keepNext w:val="0"/>
        <w:keepLines w:val="0"/>
        <w:widowControl/>
        <w:numPr>
          <w:ilvl w:val="0"/>
          <w:numId w:val="65"/>
        </w:numPr>
        <w:suppressLineNumbers w:val="0"/>
        <w:spacing w:before="0" w:beforeAutospacing="1" w:after="0" w:afterAutospacing="1"/>
        <w:ind w:left="1440" w:hanging="360"/>
      </w:pPr>
    </w:p>
    <w:p w14:paraId="6EDA7C07">
      <w:pPr>
        <w:keepNext w:val="0"/>
        <w:keepLines w:val="0"/>
        <w:widowControl/>
        <w:numPr>
          <w:ilvl w:val="0"/>
          <w:numId w:val="65"/>
        </w:numPr>
        <w:suppressLineNumbers w:val="0"/>
        <w:spacing w:before="0" w:beforeAutospacing="1" w:after="0" w:afterAutospacing="1"/>
        <w:ind w:left="1440" w:hanging="360"/>
      </w:pPr>
    </w:p>
    <w:p w14:paraId="57BEAD06">
      <w:pPr>
        <w:pStyle w:val="31"/>
        <w:keepNext w:val="0"/>
        <w:keepLines w:val="0"/>
        <w:widowControl/>
        <w:suppressLineNumbers w:val="0"/>
        <w:ind w:left="720"/>
      </w:pPr>
      <w:r>
        <w:t>与成就规则比对</w:t>
      </w:r>
    </w:p>
    <w:p w14:paraId="10AE3DDB">
      <w:pPr>
        <w:keepNext w:val="0"/>
        <w:keepLines w:val="0"/>
        <w:widowControl/>
        <w:numPr>
          <w:ilvl w:val="0"/>
          <w:numId w:val="65"/>
        </w:numPr>
        <w:suppressLineNumbers w:val="0"/>
        <w:spacing w:before="0" w:beforeAutospacing="1" w:after="0" w:afterAutospacing="1"/>
        <w:ind w:left="1440" w:hanging="360"/>
      </w:pPr>
    </w:p>
    <w:p w14:paraId="56E5E435">
      <w:pPr>
        <w:keepNext w:val="0"/>
        <w:keepLines w:val="0"/>
        <w:widowControl/>
        <w:numPr>
          <w:ilvl w:val="0"/>
          <w:numId w:val="65"/>
        </w:numPr>
        <w:suppressLineNumbers w:val="0"/>
        <w:spacing w:before="0" w:beforeAutospacing="1" w:after="0" w:afterAutospacing="1"/>
        <w:ind w:left="1440" w:hanging="360"/>
      </w:pPr>
    </w:p>
    <w:p w14:paraId="0DD7C286">
      <w:pPr>
        <w:pStyle w:val="31"/>
        <w:keepNext w:val="0"/>
        <w:keepLines w:val="0"/>
        <w:widowControl/>
        <w:suppressLineNumbers w:val="0"/>
        <w:ind w:left="720"/>
      </w:pPr>
      <w:r>
        <w:t>达成后写入 user_achieve_rel</w:t>
      </w:r>
    </w:p>
    <w:p w14:paraId="213D57F8">
      <w:pPr>
        <w:keepNext w:val="0"/>
        <w:keepLines w:val="0"/>
        <w:widowControl/>
        <w:numPr>
          <w:ilvl w:val="0"/>
          <w:numId w:val="65"/>
        </w:numPr>
        <w:suppressLineNumbers w:val="0"/>
        <w:spacing w:before="0" w:beforeAutospacing="1" w:after="0" w:afterAutospacing="1"/>
        <w:ind w:left="1440" w:hanging="360"/>
      </w:pPr>
    </w:p>
    <w:p w14:paraId="41EE2B10">
      <w:pPr>
        <w:keepNext w:val="0"/>
        <w:keepLines w:val="0"/>
        <w:widowControl/>
        <w:numPr>
          <w:ilvl w:val="0"/>
          <w:numId w:val="65"/>
        </w:numPr>
        <w:suppressLineNumbers w:val="0"/>
        <w:spacing w:before="0" w:beforeAutospacing="1" w:after="0" w:afterAutospacing="1"/>
        <w:ind w:left="1440" w:hanging="360"/>
      </w:pPr>
    </w:p>
    <w:p w14:paraId="7516C273">
      <w:pPr>
        <w:pStyle w:val="31"/>
        <w:keepNext w:val="0"/>
        <w:keepLines w:val="0"/>
        <w:widowControl/>
        <w:suppressLineNumbers w:val="0"/>
        <w:ind w:left="720"/>
      </w:pPr>
      <w:r>
        <w:t>通知用户</w:t>
      </w:r>
    </w:p>
    <w:p w14:paraId="2AAC4FE9">
      <w:pPr>
        <w:keepNext w:val="0"/>
        <w:keepLines w:val="0"/>
        <w:widowControl/>
        <w:numPr>
          <w:ilvl w:val="0"/>
          <w:numId w:val="65"/>
        </w:numPr>
        <w:suppressLineNumbers w:val="0"/>
        <w:spacing w:before="0" w:beforeAutospacing="1" w:after="0" w:afterAutospacing="1"/>
        <w:ind w:left="1440" w:hanging="360"/>
      </w:pPr>
    </w:p>
    <w:p w14:paraId="315C3268">
      <w:pPr>
        <w:keepNext w:val="0"/>
        <w:keepLines w:val="0"/>
        <w:widowControl/>
        <w:numPr>
          <w:ilvl w:val="0"/>
          <w:numId w:val="65"/>
        </w:numPr>
        <w:suppressLineNumbers w:val="0"/>
        <w:spacing w:before="0" w:beforeAutospacing="1" w:after="0" w:afterAutospacing="1"/>
        <w:ind w:left="1440" w:hanging="360"/>
      </w:pPr>
    </w:p>
    <w:p w14:paraId="0EFA1827">
      <w:pPr>
        <w:pStyle w:val="31"/>
        <w:keepNext w:val="0"/>
        <w:keepLines w:val="0"/>
        <w:widowControl/>
        <w:suppressLineNumbers w:val="0"/>
        <w:ind w:left="720"/>
      </w:pPr>
      <w:r>
        <w:t>成就界面展示</w:t>
      </w:r>
    </w:p>
    <w:p w14:paraId="45D0414A">
      <w:pPr>
        <w:keepNext w:val="0"/>
        <w:keepLines w:val="0"/>
        <w:widowControl/>
        <w:numPr>
          <w:ilvl w:val="0"/>
          <w:numId w:val="65"/>
        </w:numPr>
        <w:suppressLineNumbers w:val="0"/>
        <w:spacing w:before="0" w:beforeAutospacing="1" w:after="0" w:afterAutospacing="1"/>
        <w:ind w:left="1440" w:hanging="360"/>
      </w:pPr>
    </w:p>
    <w:p w14:paraId="731FB74A">
      <w:pPr>
        <w:pStyle w:val="31"/>
        <w:keepNext w:val="0"/>
        <w:keepLines w:val="0"/>
        <w:widowControl/>
        <w:suppressLineNumbers w:val="0"/>
      </w:pPr>
      <w:r>
        <w:t>成就系统贯穿整个用户行为流程，是增强用户粘性的关键。</w:t>
      </w:r>
    </w:p>
    <w:p w14:paraId="2F966941">
      <w:pPr>
        <w:keepNext w:val="0"/>
        <w:keepLines w:val="0"/>
        <w:widowControl/>
        <w:suppressLineNumbers w:val="0"/>
      </w:pPr>
      <w:r>
        <w:pict>
          <v:rect id="_x0000_i1093" o:spt="1" style="height:1.5pt;width:432pt;" fillcolor="#A0A0A0" filled="t" stroked="f" coordsize="21600,21600" o:hr="t" o:hrstd="t" o:hralign="center">
            <v:path/>
            <v:fill on="t" focussize="0,0"/>
            <v:stroke on="f"/>
            <v:imagedata o:title=""/>
            <o:lock v:ext="edit"/>
            <w10:wrap type="none"/>
            <w10:anchorlock/>
          </v:rect>
        </w:pict>
      </w:r>
    </w:p>
    <w:p w14:paraId="4F1990F7">
      <w:pPr>
        <w:pStyle w:val="4"/>
        <w:keepNext w:val="0"/>
        <w:keepLines w:val="0"/>
        <w:widowControl/>
        <w:suppressLineNumbers w:val="0"/>
      </w:pPr>
      <w:r>
        <w:rPr>
          <w:rStyle w:val="135"/>
          <w:b/>
          <w:bCs/>
        </w:rPr>
        <w:t>4.6 系统界面设计（概要）</w:t>
      </w:r>
    </w:p>
    <w:p w14:paraId="262C9DE4">
      <w:pPr>
        <w:pStyle w:val="31"/>
        <w:keepNext w:val="0"/>
        <w:keepLines w:val="0"/>
        <w:widowControl/>
        <w:suppressLineNumbers w:val="0"/>
      </w:pPr>
      <w:r>
        <w:t>界面设计需遵循简洁、直观、现代化风格，本节给出简要设计说明（实际界面图在最终论文中以占位符形式展示）。</w:t>
      </w:r>
    </w:p>
    <w:p w14:paraId="20B084B8">
      <w:pPr>
        <w:keepNext w:val="0"/>
        <w:keepLines w:val="0"/>
        <w:widowControl/>
        <w:suppressLineNumbers w:val="0"/>
      </w:pPr>
      <w:r>
        <w:pict>
          <v:rect id="_x0000_i1094" o:spt="1" style="height:1.5pt;width:432pt;" fillcolor="#A0A0A0" filled="t" stroked="f" coordsize="21600,21600" o:hr="t" o:hrstd="t" o:hralign="center">
            <v:path/>
            <v:fill on="t" focussize="0,0"/>
            <v:stroke on="f"/>
            <v:imagedata o:title=""/>
            <o:lock v:ext="edit"/>
            <w10:wrap type="none"/>
            <w10:anchorlock/>
          </v:rect>
        </w:pict>
      </w:r>
    </w:p>
    <w:p w14:paraId="5AF7007C">
      <w:pPr>
        <w:pStyle w:val="5"/>
        <w:keepNext w:val="0"/>
        <w:keepLines w:val="0"/>
        <w:widowControl/>
        <w:suppressLineNumbers w:val="0"/>
      </w:pPr>
      <w:r>
        <w:rPr>
          <w:rStyle w:val="135"/>
          <w:b/>
          <w:bCs/>
        </w:rPr>
        <w:t>4.6.1 Android 用户端界面说明</w:t>
      </w:r>
    </w:p>
    <w:p w14:paraId="616C4947">
      <w:pPr>
        <w:pStyle w:val="31"/>
        <w:keepNext w:val="0"/>
        <w:keepLines w:val="0"/>
        <w:widowControl/>
        <w:suppressLineNumbers w:val="0"/>
      </w:pPr>
      <w:r>
        <w:t>包括以下主要页面：</w:t>
      </w:r>
    </w:p>
    <w:p w14:paraId="2EA3FABD">
      <w:pPr>
        <w:keepNext w:val="0"/>
        <w:keepLines w:val="0"/>
        <w:widowControl/>
        <w:numPr>
          <w:ilvl w:val="0"/>
          <w:numId w:val="66"/>
        </w:numPr>
        <w:suppressLineNumbers w:val="0"/>
        <w:spacing w:before="0" w:beforeAutospacing="1" w:after="0" w:afterAutospacing="1"/>
        <w:ind w:left="1440" w:hanging="360"/>
      </w:pPr>
    </w:p>
    <w:p w14:paraId="361495F1">
      <w:pPr>
        <w:pStyle w:val="31"/>
        <w:keepNext w:val="0"/>
        <w:keepLines w:val="0"/>
        <w:widowControl/>
        <w:suppressLineNumbers w:val="0"/>
        <w:ind w:left="720"/>
      </w:pPr>
      <w:r>
        <w:t>登录注册页</w:t>
      </w:r>
    </w:p>
    <w:p w14:paraId="2BD674CC">
      <w:pPr>
        <w:keepNext w:val="0"/>
        <w:keepLines w:val="0"/>
        <w:widowControl/>
        <w:numPr>
          <w:ilvl w:val="0"/>
          <w:numId w:val="66"/>
        </w:numPr>
        <w:suppressLineNumbers w:val="0"/>
        <w:spacing w:before="0" w:beforeAutospacing="1" w:after="0" w:afterAutospacing="1"/>
        <w:ind w:left="1440" w:hanging="360"/>
      </w:pPr>
    </w:p>
    <w:p w14:paraId="330E7245">
      <w:pPr>
        <w:keepNext w:val="0"/>
        <w:keepLines w:val="0"/>
        <w:widowControl/>
        <w:numPr>
          <w:ilvl w:val="0"/>
          <w:numId w:val="66"/>
        </w:numPr>
        <w:suppressLineNumbers w:val="0"/>
        <w:spacing w:before="0" w:beforeAutospacing="1" w:after="0" w:afterAutospacing="1"/>
        <w:ind w:left="1440" w:hanging="360"/>
      </w:pPr>
    </w:p>
    <w:p w14:paraId="12D7BD67">
      <w:pPr>
        <w:pStyle w:val="31"/>
        <w:keepNext w:val="0"/>
        <w:keepLines w:val="0"/>
        <w:widowControl/>
        <w:suppressLineNumbers w:val="0"/>
        <w:ind w:left="720"/>
      </w:pPr>
      <w:r>
        <w:t>首页仪表盘（学习统计可视化图表）</w:t>
      </w:r>
    </w:p>
    <w:p w14:paraId="5F7107E9">
      <w:pPr>
        <w:keepNext w:val="0"/>
        <w:keepLines w:val="0"/>
        <w:widowControl/>
        <w:numPr>
          <w:ilvl w:val="0"/>
          <w:numId w:val="66"/>
        </w:numPr>
        <w:suppressLineNumbers w:val="0"/>
        <w:spacing w:before="0" w:beforeAutospacing="1" w:after="0" w:afterAutospacing="1"/>
        <w:ind w:left="1440" w:hanging="360"/>
      </w:pPr>
    </w:p>
    <w:p w14:paraId="38F54096">
      <w:pPr>
        <w:keepNext w:val="0"/>
        <w:keepLines w:val="0"/>
        <w:widowControl/>
        <w:numPr>
          <w:ilvl w:val="0"/>
          <w:numId w:val="66"/>
        </w:numPr>
        <w:suppressLineNumbers w:val="0"/>
        <w:spacing w:before="0" w:beforeAutospacing="1" w:after="0" w:afterAutospacing="1"/>
        <w:ind w:left="1440" w:hanging="360"/>
      </w:pPr>
    </w:p>
    <w:p w14:paraId="33A0D499">
      <w:pPr>
        <w:pStyle w:val="31"/>
        <w:keepNext w:val="0"/>
        <w:keepLines w:val="0"/>
        <w:widowControl/>
        <w:suppressLineNumbers w:val="0"/>
        <w:ind w:left="720"/>
      </w:pPr>
      <w:r>
        <w:t>任务管理页</w:t>
      </w:r>
    </w:p>
    <w:p w14:paraId="75F561D1">
      <w:pPr>
        <w:keepNext w:val="0"/>
        <w:keepLines w:val="0"/>
        <w:widowControl/>
        <w:numPr>
          <w:ilvl w:val="0"/>
          <w:numId w:val="66"/>
        </w:numPr>
        <w:suppressLineNumbers w:val="0"/>
        <w:spacing w:before="0" w:beforeAutospacing="1" w:after="0" w:afterAutospacing="1"/>
        <w:ind w:left="1440" w:hanging="360"/>
      </w:pPr>
    </w:p>
    <w:p w14:paraId="06DFBD60">
      <w:pPr>
        <w:keepNext w:val="0"/>
        <w:keepLines w:val="0"/>
        <w:widowControl/>
        <w:numPr>
          <w:ilvl w:val="0"/>
          <w:numId w:val="66"/>
        </w:numPr>
        <w:suppressLineNumbers w:val="0"/>
        <w:spacing w:before="0" w:beforeAutospacing="1" w:after="0" w:afterAutospacing="1"/>
        <w:ind w:left="1440" w:hanging="360"/>
      </w:pPr>
    </w:p>
    <w:p w14:paraId="4A36714F">
      <w:pPr>
        <w:pStyle w:val="31"/>
        <w:keepNext w:val="0"/>
        <w:keepLines w:val="0"/>
        <w:widowControl/>
        <w:suppressLineNumbers w:val="0"/>
        <w:ind w:left="720"/>
      </w:pPr>
      <w:r>
        <w:t>番茄专注页（圆环倒计时组件）</w:t>
      </w:r>
    </w:p>
    <w:p w14:paraId="184BD8D9">
      <w:pPr>
        <w:keepNext w:val="0"/>
        <w:keepLines w:val="0"/>
        <w:widowControl/>
        <w:numPr>
          <w:ilvl w:val="0"/>
          <w:numId w:val="66"/>
        </w:numPr>
        <w:suppressLineNumbers w:val="0"/>
        <w:spacing w:before="0" w:beforeAutospacing="1" w:after="0" w:afterAutospacing="1"/>
        <w:ind w:left="1440" w:hanging="360"/>
      </w:pPr>
    </w:p>
    <w:p w14:paraId="79ACE493">
      <w:pPr>
        <w:keepNext w:val="0"/>
        <w:keepLines w:val="0"/>
        <w:widowControl/>
        <w:numPr>
          <w:ilvl w:val="0"/>
          <w:numId w:val="66"/>
        </w:numPr>
        <w:suppressLineNumbers w:val="0"/>
        <w:spacing w:before="0" w:beforeAutospacing="1" w:after="0" w:afterAutospacing="1"/>
        <w:ind w:left="1440" w:hanging="360"/>
      </w:pPr>
    </w:p>
    <w:p w14:paraId="6E1AE59D">
      <w:pPr>
        <w:pStyle w:val="31"/>
        <w:keepNext w:val="0"/>
        <w:keepLines w:val="0"/>
        <w:widowControl/>
        <w:suppressLineNumbers w:val="0"/>
        <w:ind w:left="720"/>
      </w:pPr>
      <w:r>
        <w:t>习惯打卡页（连续天数展示）</w:t>
      </w:r>
    </w:p>
    <w:p w14:paraId="276A58CE">
      <w:pPr>
        <w:keepNext w:val="0"/>
        <w:keepLines w:val="0"/>
        <w:widowControl/>
        <w:numPr>
          <w:ilvl w:val="0"/>
          <w:numId w:val="66"/>
        </w:numPr>
        <w:suppressLineNumbers w:val="0"/>
        <w:spacing w:before="0" w:beforeAutospacing="1" w:after="0" w:afterAutospacing="1"/>
        <w:ind w:left="1440" w:hanging="360"/>
      </w:pPr>
    </w:p>
    <w:p w14:paraId="35AC333E">
      <w:pPr>
        <w:keepNext w:val="0"/>
        <w:keepLines w:val="0"/>
        <w:widowControl/>
        <w:numPr>
          <w:ilvl w:val="0"/>
          <w:numId w:val="66"/>
        </w:numPr>
        <w:suppressLineNumbers w:val="0"/>
        <w:spacing w:before="0" w:beforeAutospacing="1" w:after="0" w:afterAutospacing="1"/>
        <w:ind w:left="1440" w:hanging="360"/>
      </w:pPr>
    </w:p>
    <w:p w14:paraId="19E61A34">
      <w:pPr>
        <w:pStyle w:val="31"/>
        <w:keepNext w:val="0"/>
        <w:keepLines w:val="0"/>
        <w:widowControl/>
        <w:suppressLineNumbers w:val="0"/>
        <w:ind w:left="720"/>
      </w:pPr>
      <w:r>
        <w:t>成就展示页（徽章墙）</w:t>
      </w:r>
    </w:p>
    <w:p w14:paraId="61455E74">
      <w:pPr>
        <w:keepNext w:val="0"/>
        <w:keepLines w:val="0"/>
        <w:widowControl/>
        <w:numPr>
          <w:ilvl w:val="0"/>
          <w:numId w:val="66"/>
        </w:numPr>
        <w:suppressLineNumbers w:val="0"/>
        <w:spacing w:before="0" w:beforeAutospacing="1" w:after="0" w:afterAutospacing="1"/>
        <w:ind w:left="1440" w:hanging="360"/>
      </w:pPr>
    </w:p>
    <w:p w14:paraId="5544B19A">
      <w:pPr>
        <w:keepNext w:val="0"/>
        <w:keepLines w:val="0"/>
        <w:widowControl/>
        <w:numPr>
          <w:ilvl w:val="0"/>
          <w:numId w:val="66"/>
        </w:numPr>
        <w:suppressLineNumbers w:val="0"/>
        <w:spacing w:before="0" w:beforeAutospacing="1" w:after="0" w:afterAutospacing="1"/>
        <w:ind w:left="1440" w:hanging="360"/>
      </w:pPr>
    </w:p>
    <w:p w14:paraId="472AA1F6">
      <w:pPr>
        <w:pStyle w:val="31"/>
        <w:keepNext w:val="0"/>
        <w:keepLines w:val="0"/>
        <w:widowControl/>
        <w:suppressLineNumbers w:val="0"/>
        <w:ind w:left="720"/>
      </w:pPr>
      <w:r>
        <w:t>学习资源页</w:t>
      </w:r>
    </w:p>
    <w:p w14:paraId="433CDC54">
      <w:pPr>
        <w:keepNext w:val="0"/>
        <w:keepLines w:val="0"/>
        <w:widowControl/>
        <w:numPr>
          <w:ilvl w:val="0"/>
          <w:numId w:val="66"/>
        </w:numPr>
        <w:suppressLineNumbers w:val="0"/>
        <w:spacing w:before="0" w:beforeAutospacing="1" w:after="0" w:afterAutospacing="1"/>
        <w:ind w:left="1440" w:hanging="360"/>
      </w:pPr>
    </w:p>
    <w:p w14:paraId="73FFBBB2">
      <w:pPr>
        <w:keepNext w:val="0"/>
        <w:keepLines w:val="0"/>
        <w:widowControl/>
        <w:numPr>
          <w:ilvl w:val="0"/>
          <w:numId w:val="66"/>
        </w:numPr>
        <w:suppressLineNumbers w:val="0"/>
        <w:spacing w:before="0" w:beforeAutospacing="1" w:after="0" w:afterAutospacing="1"/>
        <w:ind w:left="1440" w:hanging="360"/>
      </w:pPr>
    </w:p>
    <w:p w14:paraId="36DEDC1E">
      <w:pPr>
        <w:pStyle w:val="31"/>
        <w:keepNext w:val="0"/>
        <w:keepLines w:val="0"/>
        <w:widowControl/>
        <w:suppressLineNumbers w:val="0"/>
        <w:ind w:left="720"/>
      </w:pPr>
      <w:r>
        <w:t>好友动态页</w:t>
      </w:r>
    </w:p>
    <w:p w14:paraId="1FC4EFD7">
      <w:pPr>
        <w:keepNext w:val="0"/>
        <w:keepLines w:val="0"/>
        <w:widowControl/>
        <w:numPr>
          <w:ilvl w:val="0"/>
          <w:numId w:val="66"/>
        </w:numPr>
        <w:suppressLineNumbers w:val="0"/>
        <w:spacing w:before="0" w:beforeAutospacing="1" w:after="0" w:afterAutospacing="1"/>
        <w:ind w:left="1440" w:hanging="360"/>
      </w:pPr>
    </w:p>
    <w:p w14:paraId="761F3C8F">
      <w:pPr>
        <w:keepNext w:val="0"/>
        <w:keepLines w:val="0"/>
        <w:widowControl/>
        <w:suppressLineNumbers w:val="0"/>
      </w:pPr>
      <w:r>
        <w:pict>
          <v:rect id="_x0000_i1095" o:spt="1" style="height:1.5pt;width:432pt;" fillcolor="#A0A0A0" filled="t" stroked="f" coordsize="21600,21600" o:hr="t" o:hrstd="t" o:hralign="center">
            <v:path/>
            <v:fill on="t" focussize="0,0"/>
            <v:stroke on="f"/>
            <v:imagedata o:title=""/>
            <o:lock v:ext="edit"/>
            <w10:wrap type="none"/>
            <w10:anchorlock/>
          </v:rect>
        </w:pict>
      </w:r>
    </w:p>
    <w:p w14:paraId="589287C3">
      <w:pPr>
        <w:pStyle w:val="5"/>
        <w:keepNext w:val="0"/>
        <w:keepLines w:val="0"/>
        <w:widowControl/>
        <w:suppressLineNumbers w:val="0"/>
      </w:pPr>
      <w:r>
        <w:rPr>
          <w:rStyle w:val="135"/>
          <w:b/>
          <w:bCs/>
        </w:rPr>
        <w:t>4.6.2 管理端界面说明</w:t>
      </w:r>
    </w:p>
    <w:p w14:paraId="6FD91156">
      <w:pPr>
        <w:pStyle w:val="31"/>
        <w:keepNext w:val="0"/>
        <w:keepLines w:val="0"/>
        <w:widowControl/>
        <w:suppressLineNumbers w:val="0"/>
      </w:pPr>
      <w:r>
        <w:t>包括：</w:t>
      </w:r>
    </w:p>
    <w:p w14:paraId="25A0C182">
      <w:pPr>
        <w:keepNext w:val="0"/>
        <w:keepLines w:val="0"/>
        <w:widowControl/>
        <w:numPr>
          <w:ilvl w:val="0"/>
          <w:numId w:val="67"/>
        </w:numPr>
        <w:suppressLineNumbers w:val="0"/>
        <w:spacing w:before="0" w:beforeAutospacing="1" w:after="0" w:afterAutospacing="1"/>
        <w:ind w:left="1440" w:hanging="360"/>
      </w:pPr>
    </w:p>
    <w:p w14:paraId="3AC2C3AB">
      <w:pPr>
        <w:pStyle w:val="31"/>
        <w:keepNext w:val="0"/>
        <w:keepLines w:val="0"/>
        <w:widowControl/>
        <w:suppressLineNumbers w:val="0"/>
        <w:ind w:left="720"/>
      </w:pPr>
      <w:r>
        <w:t>用户列表页</w:t>
      </w:r>
    </w:p>
    <w:p w14:paraId="20C6F1DD">
      <w:pPr>
        <w:keepNext w:val="0"/>
        <w:keepLines w:val="0"/>
        <w:widowControl/>
        <w:numPr>
          <w:ilvl w:val="0"/>
          <w:numId w:val="67"/>
        </w:numPr>
        <w:suppressLineNumbers w:val="0"/>
        <w:spacing w:before="0" w:beforeAutospacing="1" w:after="0" w:afterAutospacing="1"/>
        <w:ind w:left="1440" w:hanging="360"/>
      </w:pPr>
    </w:p>
    <w:p w14:paraId="36847BED">
      <w:pPr>
        <w:keepNext w:val="0"/>
        <w:keepLines w:val="0"/>
        <w:widowControl/>
        <w:numPr>
          <w:ilvl w:val="0"/>
          <w:numId w:val="67"/>
        </w:numPr>
        <w:suppressLineNumbers w:val="0"/>
        <w:spacing w:before="0" w:beforeAutospacing="1" w:after="0" w:afterAutospacing="1"/>
        <w:ind w:left="1440" w:hanging="360"/>
      </w:pPr>
    </w:p>
    <w:p w14:paraId="2C903B28">
      <w:pPr>
        <w:pStyle w:val="31"/>
        <w:keepNext w:val="0"/>
        <w:keepLines w:val="0"/>
        <w:widowControl/>
        <w:suppressLineNumbers w:val="0"/>
        <w:ind w:left="720"/>
      </w:pPr>
      <w:r>
        <w:t>资源管理页</w:t>
      </w:r>
    </w:p>
    <w:p w14:paraId="550CB2E7">
      <w:pPr>
        <w:keepNext w:val="0"/>
        <w:keepLines w:val="0"/>
        <w:widowControl/>
        <w:numPr>
          <w:ilvl w:val="0"/>
          <w:numId w:val="67"/>
        </w:numPr>
        <w:suppressLineNumbers w:val="0"/>
        <w:spacing w:before="0" w:beforeAutospacing="1" w:after="0" w:afterAutospacing="1"/>
        <w:ind w:left="1440" w:hanging="360"/>
      </w:pPr>
    </w:p>
    <w:p w14:paraId="197311B5">
      <w:pPr>
        <w:keepNext w:val="0"/>
        <w:keepLines w:val="0"/>
        <w:widowControl/>
        <w:numPr>
          <w:ilvl w:val="0"/>
          <w:numId w:val="67"/>
        </w:numPr>
        <w:suppressLineNumbers w:val="0"/>
        <w:spacing w:before="0" w:beforeAutospacing="1" w:after="0" w:afterAutospacing="1"/>
        <w:ind w:left="1440" w:hanging="360"/>
      </w:pPr>
    </w:p>
    <w:p w14:paraId="3DABCAEE">
      <w:pPr>
        <w:pStyle w:val="31"/>
        <w:keepNext w:val="0"/>
        <w:keepLines w:val="0"/>
        <w:widowControl/>
        <w:suppressLineNumbers w:val="0"/>
        <w:ind w:left="720"/>
      </w:pPr>
      <w:r>
        <w:t>成就管理页</w:t>
      </w:r>
    </w:p>
    <w:p w14:paraId="08D3F729">
      <w:pPr>
        <w:keepNext w:val="0"/>
        <w:keepLines w:val="0"/>
        <w:widowControl/>
        <w:numPr>
          <w:ilvl w:val="0"/>
          <w:numId w:val="67"/>
        </w:numPr>
        <w:suppressLineNumbers w:val="0"/>
        <w:spacing w:before="0" w:beforeAutospacing="1" w:after="0" w:afterAutospacing="1"/>
        <w:ind w:left="1440" w:hanging="360"/>
      </w:pPr>
    </w:p>
    <w:p w14:paraId="162EF4EF">
      <w:pPr>
        <w:keepNext w:val="0"/>
        <w:keepLines w:val="0"/>
        <w:widowControl/>
        <w:numPr>
          <w:ilvl w:val="0"/>
          <w:numId w:val="67"/>
        </w:numPr>
        <w:suppressLineNumbers w:val="0"/>
        <w:spacing w:before="0" w:beforeAutospacing="1" w:after="0" w:afterAutospacing="1"/>
        <w:ind w:left="1440" w:hanging="360"/>
      </w:pPr>
    </w:p>
    <w:p w14:paraId="7FB3AC23">
      <w:pPr>
        <w:pStyle w:val="31"/>
        <w:keepNext w:val="0"/>
        <w:keepLines w:val="0"/>
        <w:widowControl/>
        <w:suppressLineNumbers w:val="0"/>
        <w:ind w:left="720"/>
      </w:pPr>
      <w:r>
        <w:t>系统通知页</w:t>
      </w:r>
    </w:p>
    <w:p w14:paraId="1B8C326F">
      <w:pPr>
        <w:keepNext w:val="0"/>
        <w:keepLines w:val="0"/>
        <w:widowControl/>
        <w:numPr>
          <w:ilvl w:val="0"/>
          <w:numId w:val="67"/>
        </w:numPr>
        <w:suppressLineNumbers w:val="0"/>
        <w:spacing w:before="0" w:beforeAutospacing="1" w:after="0" w:afterAutospacing="1"/>
        <w:ind w:left="1440" w:hanging="360"/>
      </w:pPr>
    </w:p>
    <w:p w14:paraId="23D990B4">
      <w:pPr>
        <w:keepNext w:val="0"/>
        <w:keepLines w:val="0"/>
        <w:widowControl/>
        <w:numPr>
          <w:ilvl w:val="0"/>
          <w:numId w:val="67"/>
        </w:numPr>
        <w:suppressLineNumbers w:val="0"/>
        <w:spacing w:before="0" w:beforeAutospacing="1" w:after="0" w:afterAutospacing="1"/>
        <w:ind w:left="1440" w:hanging="360"/>
      </w:pPr>
    </w:p>
    <w:p w14:paraId="13B71378">
      <w:pPr>
        <w:pStyle w:val="31"/>
        <w:keepNext w:val="0"/>
        <w:keepLines w:val="0"/>
        <w:widowControl/>
        <w:suppressLineNumbers w:val="0"/>
        <w:ind w:left="720"/>
      </w:pPr>
      <w:r>
        <w:t>数据统计仪表盘</w:t>
      </w:r>
    </w:p>
    <w:p w14:paraId="13BCF39D">
      <w:pPr>
        <w:keepNext w:val="0"/>
        <w:keepLines w:val="0"/>
        <w:widowControl/>
        <w:numPr>
          <w:ilvl w:val="0"/>
          <w:numId w:val="67"/>
        </w:numPr>
        <w:suppressLineNumbers w:val="0"/>
        <w:spacing w:before="0" w:beforeAutospacing="1" w:after="0" w:afterAutospacing="1"/>
        <w:ind w:left="1440" w:hanging="360"/>
      </w:pPr>
    </w:p>
    <w:p w14:paraId="12877E63">
      <w:pPr>
        <w:pStyle w:val="31"/>
        <w:keepNext w:val="0"/>
        <w:keepLines w:val="0"/>
        <w:widowControl/>
        <w:suppressLineNumbers w:val="0"/>
      </w:pPr>
      <w:r>
        <w:t>设计上采用 Element Plus 风格，实现简洁易用。</w:t>
      </w:r>
    </w:p>
    <w:p w14:paraId="01BBB42D">
      <w:pPr>
        <w:keepNext w:val="0"/>
        <w:keepLines w:val="0"/>
        <w:widowControl/>
        <w:suppressLineNumbers w:val="0"/>
      </w:pPr>
      <w:r>
        <w:pict>
          <v:rect id="_x0000_i1096" o:spt="1" style="height:1.5pt;width:432pt;" fillcolor="#A0A0A0" filled="t" stroked="f" coordsize="21600,21600" o:hr="t" o:hrstd="t" o:hralign="center">
            <v:path/>
            <v:fill on="t" focussize="0,0"/>
            <v:stroke on="f"/>
            <v:imagedata o:title=""/>
            <o:lock v:ext="edit"/>
            <w10:wrap type="none"/>
            <w10:anchorlock/>
          </v:rect>
        </w:pict>
      </w:r>
    </w:p>
    <w:p w14:paraId="4C533368">
      <w:pPr>
        <w:pStyle w:val="4"/>
        <w:keepNext w:val="0"/>
        <w:keepLines w:val="0"/>
        <w:widowControl/>
        <w:suppressLineNumbers w:val="0"/>
      </w:pPr>
      <w:r>
        <w:rPr>
          <w:rStyle w:val="135"/>
          <w:b/>
          <w:bCs/>
        </w:rPr>
        <w:t>4.7 系统总体设计小结</w:t>
      </w:r>
    </w:p>
    <w:p w14:paraId="0C91EA8D">
      <w:pPr>
        <w:pStyle w:val="31"/>
        <w:keepNext w:val="0"/>
        <w:keepLines w:val="0"/>
        <w:widowControl/>
        <w:suppressLineNumbers w:val="0"/>
      </w:pPr>
      <w:r>
        <w:t>本章从架构设计、功能结构、数据库结构、关键流程以及界面设计等方面对系统进行了全面阐述。系统采用前后端分离架构，利用 Android、Vue 与 Spring Boot 构建多端协作系统；数据库结构清晰，支持广泛的行为追踪；设计原则明确，保证系统具备良好的扩展性、安全性与易用性，为后续系统详细设计与实现奠定了坚实基础。</w:t>
      </w:r>
    </w:p>
    <w:p w14:paraId="7830442F">
      <w:pPr>
        <w:pStyle w:val="3"/>
        <w:keepNext w:val="0"/>
        <w:keepLines w:val="0"/>
        <w:widowControl/>
        <w:suppressLineNumbers w:val="0"/>
      </w:pPr>
      <w:r>
        <w:rPr>
          <w:rStyle w:val="135"/>
          <w:b/>
          <w:bCs/>
        </w:rPr>
        <w:t>第五章 系统详细设计与实现</w:t>
      </w:r>
    </w:p>
    <w:p w14:paraId="4A5DE303">
      <w:pPr>
        <w:pStyle w:val="31"/>
        <w:keepNext w:val="0"/>
        <w:keepLines w:val="0"/>
        <w:widowControl/>
        <w:suppressLineNumbers w:val="0"/>
      </w:pPr>
      <w:r>
        <w:t>在总体设计的基础上，本章将深入介绍系统各模块的详细设计与实现过程，包括系统框架、数据库表结构细化、后端接口设计、前端界面设计、关键功能实现流程以及系统逻辑算法等内容。本章旨在从工程角度全面展示系统的内部实现机制，确保系统具有稳定性、扩展性和可维护性。</w:t>
      </w:r>
    </w:p>
    <w:p w14:paraId="0BADC064">
      <w:pPr>
        <w:keepNext w:val="0"/>
        <w:keepLines w:val="0"/>
        <w:widowControl/>
        <w:suppressLineNumbers w:val="0"/>
      </w:pPr>
    </w:p>
    <w:p w14:paraId="1229B63A">
      <w:pPr>
        <w:pStyle w:val="4"/>
        <w:bidi w:val="0"/>
      </w:pPr>
      <w:r>
        <w:t>5.1 系统框架设计</w:t>
      </w:r>
    </w:p>
    <w:p w14:paraId="3C78109C">
      <w:pPr>
        <w:pStyle w:val="31"/>
        <w:keepNext w:val="0"/>
        <w:keepLines w:val="0"/>
        <w:widowControl/>
        <w:suppressLineNumbers w:val="0"/>
      </w:pPr>
      <w:r>
        <w:t xml:space="preserve">本系统采用 </w:t>
      </w:r>
      <w:r>
        <w:rPr>
          <w:rStyle w:val="135"/>
        </w:rPr>
        <w:t>Android + Spring Boot + Vue3 + MySQL</w:t>
      </w:r>
      <w:r>
        <w:t xml:space="preserve"> 的技术栈，各层之间通过 RESTful API 通信。为了提升开发效率、降低耦合度，系统采用组件化设计、模块化分层结构以及数据访问规范。</w:t>
      </w:r>
    </w:p>
    <w:p w14:paraId="154B47FA">
      <w:pPr>
        <w:keepNext w:val="0"/>
        <w:keepLines w:val="0"/>
        <w:widowControl/>
        <w:suppressLineNumbers w:val="0"/>
      </w:pPr>
    </w:p>
    <w:p w14:paraId="726F09DE">
      <w:pPr>
        <w:pStyle w:val="5"/>
        <w:bidi w:val="0"/>
      </w:pPr>
      <w:r>
        <w:t>5.1.1 前端框架设计（Android）</w:t>
      </w:r>
    </w:p>
    <w:p w14:paraId="5DC4AB8D">
      <w:pPr>
        <w:pStyle w:val="31"/>
        <w:keepNext w:val="0"/>
        <w:keepLines w:val="0"/>
        <w:widowControl/>
        <w:suppressLineNumbers w:val="0"/>
      </w:pPr>
      <w:r>
        <w:t xml:space="preserve">Android 端采用 </w:t>
      </w:r>
      <w:r>
        <w:rPr>
          <w:rStyle w:val="135"/>
        </w:rPr>
        <w:t>MVVM（Model-View-ViewModel）架构模式</w:t>
      </w:r>
      <w:r>
        <w:t>，具有以下优势：</w:t>
      </w:r>
    </w:p>
    <w:p w14:paraId="14EE5E90">
      <w:pPr>
        <w:keepNext w:val="0"/>
        <w:keepLines w:val="0"/>
        <w:widowControl/>
        <w:numPr>
          <w:ilvl w:val="0"/>
          <w:numId w:val="68"/>
        </w:numPr>
        <w:suppressLineNumbers w:val="0"/>
        <w:spacing w:before="0" w:beforeAutospacing="1" w:after="0" w:afterAutospacing="1"/>
        <w:ind w:left="1440" w:hanging="360"/>
      </w:pPr>
    </w:p>
    <w:p w14:paraId="197A0DC1">
      <w:pPr>
        <w:pStyle w:val="31"/>
        <w:keepNext w:val="0"/>
        <w:keepLines w:val="0"/>
        <w:widowControl/>
        <w:suppressLineNumbers w:val="0"/>
        <w:ind w:left="720"/>
      </w:pPr>
      <w:r>
        <w:t>视图与业务逻辑解耦</w:t>
      </w:r>
    </w:p>
    <w:p w14:paraId="2E9AF728">
      <w:pPr>
        <w:keepNext w:val="0"/>
        <w:keepLines w:val="0"/>
        <w:widowControl/>
        <w:numPr>
          <w:ilvl w:val="0"/>
          <w:numId w:val="68"/>
        </w:numPr>
        <w:suppressLineNumbers w:val="0"/>
        <w:spacing w:before="0" w:beforeAutospacing="1" w:after="0" w:afterAutospacing="1"/>
        <w:ind w:left="1440" w:hanging="360"/>
      </w:pPr>
    </w:p>
    <w:p w14:paraId="17430541">
      <w:pPr>
        <w:keepNext w:val="0"/>
        <w:keepLines w:val="0"/>
        <w:widowControl/>
        <w:numPr>
          <w:ilvl w:val="0"/>
          <w:numId w:val="68"/>
        </w:numPr>
        <w:suppressLineNumbers w:val="0"/>
        <w:spacing w:before="0" w:beforeAutospacing="1" w:after="0" w:afterAutospacing="1"/>
        <w:ind w:left="1440" w:hanging="360"/>
      </w:pPr>
    </w:p>
    <w:p w14:paraId="3F40B1FC">
      <w:pPr>
        <w:pStyle w:val="31"/>
        <w:keepNext w:val="0"/>
        <w:keepLines w:val="0"/>
        <w:widowControl/>
        <w:suppressLineNumbers w:val="0"/>
        <w:ind w:left="720"/>
      </w:pPr>
      <w:r>
        <w:t>数据驱动界面自动刷新</w:t>
      </w:r>
    </w:p>
    <w:p w14:paraId="4FC98725">
      <w:pPr>
        <w:keepNext w:val="0"/>
        <w:keepLines w:val="0"/>
        <w:widowControl/>
        <w:numPr>
          <w:ilvl w:val="0"/>
          <w:numId w:val="68"/>
        </w:numPr>
        <w:suppressLineNumbers w:val="0"/>
        <w:spacing w:before="0" w:beforeAutospacing="1" w:after="0" w:afterAutospacing="1"/>
        <w:ind w:left="1440" w:hanging="360"/>
      </w:pPr>
    </w:p>
    <w:p w14:paraId="5DFD346B">
      <w:pPr>
        <w:keepNext w:val="0"/>
        <w:keepLines w:val="0"/>
        <w:widowControl/>
        <w:numPr>
          <w:ilvl w:val="0"/>
          <w:numId w:val="68"/>
        </w:numPr>
        <w:suppressLineNumbers w:val="0"/>
        <w:spacing w:before="0" w:beforeAutospacing="1" w:after="0" w:afterAutospacing="1"/>
        <w:ind w:left="1440" w:hanging="360"/>
      </w:pPr>
    </w:p>
    <w:p w14:paraId="1E3536D6">
      <w:pPr>
        <w:pStyle w:val="31"/>
        <w:keepNext w:val="0"/>
        <w:keepLines w:val="0"/>
        <w:widowControl/>
        <w:suppressLineNumbers w:val="0"/>
        <w:ind w:left="720"/>
      </w:pPr>
      <w:r>
        <w:t>支持生命周期感知组件（LiveData）</w:t>
      </w:r>
    </w:p>
    <w:p w14:paraId="52A70E18">
      <w:pPr>
        <w:keepNext w:val="0"/>
        <w:keepLines w:val="0"/>
        <w:widowControl/>
        <w:numPr>
          <w:ilvl w:val="0"/>
          <w:numId w:val="68"/>
        </w:numPr>
        <w:suppressLineNumbers w:val="0"/>
        <w:spacing w:before="0" w:beforeAutospacing="1" w:after="0" w:afterAutospacing="1"/>
        <w:ind w:left="1440" w:hanging="360"/>
      </w:pPr>
    </w:p>
    <w:p w14:paraId="600AA20D">
      <w:pPr>
        <w:keepNext w:val="0"/>
        <w:keepLines w:val="0"/>
        <w:widowControl/>
        <w:numPr>
          <w:ilvl w:val="0"/>
          <w:numId w:val="68"/>
        </w:numPr>
        <w:suppressLineNumbers w:val="0"/>
        <w:spacing w:before="0" w:beforeAutospacing="1" w:after="0" w:afterAutospacing="1"/>
        <w:ind w:left="1440" w:hanging="360"/>
      </w:pPr>
    </w:p>
    <w:p w14:paraId="5A718F49">
      <w:pPr>
        <w:pStyle w:val="31"/>
        <w:keepNext w:val="0"/>
        <w:keepLines w:val="0"/>
        <w:widowControl/>
        <w:suppressLineNumbers w:val="0"/>
        <w:ind w:left="720"/>
      </w:pPr>
      <w:r>
        <w:t>易于单元测试与模块复用</w:t>
      </w:r>
    </w:p>
    <w:p w14:paraId="154EE969">
      <w:pPr>
        <w:keepNext w:val="0"/>
        <w:keepLines w:val="0"/>
        <w:widowControl/>
        <w:numPr>
          <w:ilvl w:val="0"/>
          <w:numId w:val="68"/>
        </w:numPr>
        <w:suppressLineNumbers w:val="0"/>
        <w:spacing w:before="0" w:beforeAutospacing="1" w:after="0" w:afterAutospacing="1"/>
        <w:ind w:left="1440" w:hanging="360"/>
      </w:pPr>
    </w:p>
    <w:p w14:paraId="1B1AA611">
      <w:pPr>
        <w:pStyle w:val="31"/>
        <w:keepNext w:val="0"/>
        <w:keepLines w:val="0"/>
        <w:widowControl/>
        <w:suppressLineNumbers w:val="0"/>
      </w:pPr>
      <w:r>
        <w:t>Android 端的主要组件包括：</w:t>
      </w:r>
    </w:p>
    <w:p w14:paraId="38640CC2">
      <w:pPr>
        <w:keepNext w:val="0"/>
        <w:keepLines w:val="0"/>
        <w:widowControl/>
        <w:numPr>
          <w:ilvl w:val="0"/>
          <w:numId w:val="69"/>
        </w:numPr>
        <w:suppressLineNumbers w:val="0"/>
        <w:spacing w:before="0" w:beforeAutospacing="1" w:after="0" w:afterAutospacing="1"/>
        <w:ind w:left="1440" w:hanging="360"/>
      </w:pPr>
    </w:p>
    <w:p w14:paraId="2B822307">
      <w:pPr>
        <w:pStyle w:val="31"/>
        <w:keepNext w:val="0"/>
        <w:keepLines w:val="0"/>
        <w:widowControl/>
        <w:suppressLineNumbers w:val="0"/>
        <w:ind w:left="720"/>
      </w:pPr>
      <w:r>
        <w:rPr>
          <w:rStyle w:val="135"/>
        </w:rPr>
        <w:t>Activity/Fragment</w:t>
      </w:r>
      <w:r>
        <w:t>：负责页面展示。</w:t>
      </w:r>
    </w:p>
    <w:p w14:paraId="336E0A3D">
      <w:pPr>
        <w:keepNext w:val="0"/>
        <w:keepLines w:val="0"/>
        <w:widowControl/>
        <w:numPr>
          <w:ilvl w:val="0"/>
          <w:numId w:val="69"/>
        </w:numPr>
        <w:suppressLineNumbers w:val="0"/>
        <w:spacing w:before="0" w:beforeAutospacing="1" w:after="0" w:afterAutospacing="1"/>
        <w:ind w:left="1440" w:hanging="360"/>
      </w:pPr>
    </w:p>
    <w:p w14:paraId="7CD94F40">
      <w:pPr>
        <w:keepNext w:val="0"/>
        <w:keepLines w:val="0"/>
        <w:widowControl/>
        <w:numPr>
          <w:ilvl w:val="0"/>
          <w:numId w:val="69"/>
        </w:numPr>
        <w:suppressLineNumbers w:val="0"/>
        <w:spacing w:before="0" w:beforeAutospacing="1" w:after="0" w:afterAutospacing="1"/>
        <w:ind w:left="1440" w:hanging="360"/>
      </w:pPr>
    </w:p>
    <w:p w14:paraId="0D734A29">
      <w:pPr>
        <w:pStyle w:val="31"/>
        <w:keepNext w:val="0"/>
        <w:keepLines w:val="0"/>
        <w:widowControl/>
        <w:suppressLineNumbers w:val="0"/>
        <w:ind w:left="720"/>
      </w:pPr>
      <w:r>
        <w:rPr>
          <w:rStyle w:val="135"/>
        </w:rPr>
        <w:t>ViewModel</w:t>
      </w:r>
      <w:r>
        <w:t>：处理业务逻辑。</w:t>
      </w:r>
    </w:p>
    <w:p w14:paraId="566FD9E7">
      <w:pPr>
        <w:keepNext w:val="0"/>
        <w:keepLines w:val="0"/>
        <w:widowControl/>
        <w:numPr>
          <w:ilvl w:val="0"/>
          <w:numId w:val="69"/>
        </w:numPr>
        <w:suppressLineNumbers w:val="0"/>
        <w:spacing w:before="0" w:beforeAutospacing="1" w:after="0" w:afterAutospacing="1"/>
        <w:ind w:left="1440" w:hanging="360"/>
      </w:pPr>
    </w:p>
    <w:p w14:paraId="2CBFF0F7">
      <w:pPr>
        <w:keepNext w:val="0"/>
        <w:keepLines w:val="0"/>
        <w:widowControl/>
        <w:numPr>
          <w:ilvl w:val="0"/>
          <w:numId w:val="69"/>
        </w:numPr>
        <w:suppressLineNumbers w:val="0"/>
        <w:spacing w:before="0" w:beforeAutospacing="1" w:after="0" w:afterAutospacing="1"/>
        <w:ind w:left="1440" w:hanging="360"/>
      </w:pPr>
    </w:p>
    <w:p w14:paraId="7F9E7ACD">
      <w:pPr>
        <w:pStyle w:val="31"/>
        <w:keepNext w:val="0"/>
        <w:keepLines w:val="0"/>
        <w:widowControl/>
        <w:suppressLineNumbers w:val="0"/>
        <w:ind w:left="720"/>
      </w:pPr>
      <w:r>
        <w:rPr>
          <w:rStyle w:val="135"/>
        </w:rPr>
        <w:t>Repository</w:t>
      </w:r>
      <w:r>
        <w:t>：处理网络请求与数据获取。</w:t>
      </w:r>
    </w:p>
    <w:p w14:paraId="51960897">
      <w:pPr>
        <w:keepNext w:val="0"/>
        <w:keepLines w:val="0"/>
        <w:widowControl/>
        <w:numPr>
          <w:ilvl w:val="0"/>
          <w:numId w:val="69"/>
        </w:numPr>
        <w:suppressLineNumbers w:val="0"/>
        <w:spacing w:before="0" w:beforeAutospacing="1" w:after="0" w:afterAutospacing="1"/>
        <w:ind w:left="1440" w:hanging="360"/>
      </w:pPr>
    </w:p>
    <w:p w14:paraId="002BB7F4">
      <w:pPr>
        <w:keepNext w:val="0"/>
        <w:keepLines w:val="0"/>
        <w:widowControl/>
        <w:numPr>
          <w:ilvl w:val="0"/>
          <w:numId w:val="69"/>
        </w:numPr>
        <w:suppressLineNumbers w:val="0"/>
        <w:spacing w:before="0" w:beforeAutospacing="1" w:after="0" w:afterAutospacing="1"/>
        <w:ind w:left="1440" w:hanging="360"/>
      </w:pPr>
    </w:p>
    <w:p w14:paraId="73A92308">
      <w:pPr>
        <w:pStyle w:val="31"/>
        <w:keepNext w:val="0"/>
        <w:keepLines w:val="0"/>
        <w:widowControl/>
        <w:suppressLineNumbers w:val="0"/>
        <w:ind w:left="720"/>
      </w:pPr>
      <w:r>
        <w:rPr>
          <w:rStyle w:val="135"/>
        </w:rPr>
        <w:t>Retrofit + OKHttp</w:t>
      </w:r>
      <w:r>
        <w:t>：网络请求框架。</w:t>
      </w:r>
    </w:p>
    <w:p w14:paraId="21F7CB68">
      <w:pPr>
        <w:keepNext w:val="0"/>
        <w:keepLines w:val="0"/>
        <w:widowControl/>
        <w:numPr>
          <w:ilvl w:val="0"/>
          <w:numId w:val="69"/>
        </w:numPr>
        <w:suppressLineNumbers w:val="0"/>
        <w:spacing w:before="0" w:beforeAutospacing="1" w:after="0" w:afterAutospacing="1"/>
        <w:ind w:left="1440" w:hanging="360"/>
      </w:pPr>
    </w:p>
    <w:p w14:paraId="4D3BF6EC">
      <w:pPr>
        <w:keepNext w:val="0"/>
        <w:keepLines w:val="0"/>
        <w:widowControl/>
        <w:numPr>
          <w:ilvl w:val="0"/>
          <w:numId w:val="69"/>
        </w:numPr>
        <w:suppressLineNumbers w:val="0"/>
        <w:spacing w:before="0" w:beforeAutospacing="1" w:after="0" w:afterAutospacing="1"/>
        <w:ind w:left="1440" w:hanging="360"/>
      </w:pPr>
    </w:p>
    <w:p w14:paraId="625157CB">
      <w:pPr>
        <w:pStyle w:val="31"/>
        <w:keepNext w:val="0"/>
        <w:keepLines w:val="0"/>
        <w:widowControl/>
        <w:suppressLineNumbers w:val="0"/>
        <w:ind w:left="720"/>
      </w:pPr>
      <w:r>
        <w:rPr>
          <w:rStyle w:val="135"/>
        </w:rPr>
        <w:t>Room 或 LitePal（可选）</w:t>
      </w:r>
      <w:r>
        <w:t>：本地缓存数据库。</w:t>
      </w:r>
    </w:p>
    <w:p w14:paraId="6118F1C0">
      <w:pPr>
        <w:keepNext w:val="0"/>
        <w:keepLines w:val="0"/>
        <w:widowControl/>
        <w:numPr>
          <w:ilvl w:val="0"/>
          <w:numId w:val="69"/>
        </w:numPr>
        <w:suppressLineNumbers w:val="0"/>
        <w:spacing w:before="0" w:beforeAutospacing="1" w:after="0" w:afterAutospacing="1"/>
        <w:ind w:left="1440" w:hanging="360"/>
      </w:pPr>
    </w:p>
    <w:p w14:paraId="073C594D">
      <w:pPr>
        <w:keepNext w:val="0"/>
        <w:keepLines w:val="0"/>
        <w:widowControl/>
        <w:numPr>
          <w:ilvl w:val="0"/>
          <w:numId w:val="69"/>
        </w:numPr>
        <w:suppressLineNumbers w:val="0"/>
        <w:spacing w:before="0" w:beforeAutospacing="1" w:after="0" w:afterAutospacing="1"/>
        <w:ind w:left="1440" w:hanging="360"/>
      </w:pPr>
    </w:p>
    <w:p w14:paraId="389688F8">
      <w:pPr>
        <w:pStyle w:val="31"/>
        <w:keepNext w:val="0"/>
        <w:keepLines w:val="0"/>
        <w:widowControl/>
        <w:suppressLineNumbers w:val="0"/>
        <w:ind w:left="720"/>
      </w:pPr>
      <w:r>
        <w:rPr>
          <w:rStyle w:val="135"/>
        </w:rPr>
        <w:t>Material Design</w:t>
      </w:r>
      <w:r>
        <w:t>：界面设计规范。</w:t>
      </w:r>
    </w:p>
    <w:p w14:paraId="324EAE65">
      <w:pPr>
        <w:keepNext w:val="0"/>
        <w:keepLines w:val="0"/>
        <w:widowControl/>
        <w:numPr>
          <w:ilvl w:val="0"/>
          <w:numId w:val="69"/>
        </w:numPr>
        <w:suppressLineNumbers w:val="0"/>
        <w:spacing w:before="0" w:beforeAutospacing="1" w:after="0" w:afterAutospacing="1"/>
        <w:ind w:left="1440" w:hanging="360"/>
      </w:pPr>
    </w:p>
    <w:p w14:paraId="431F8B85">
      <w:pPr>
        <w:keepNext w:val="0"/>
        <w:keepLines w:val="0"/>
        <w:widowControl/>
        <w:suppressLineNumbers w:val="0"/>
      </w:pPr>
      <w:r>
        <w:pict>
          <v:rect id="_x0000_i1099" o:spt="1" style="height:1.5pt;width:432pt;" fillcolor="#A0A0A0" filled="t" stroked="f" coordsize="21600,21600" o:hr="t" o:hrstd="t" o:hralign="center">
            <v:path/>
            <v:fill on="t" focussize="0,0"/>
            <v:stroke on="f"/>
            <v:imagedata o:title=""/>
            <o:lock v:ext="edit"/>
            <w10:wrap type="none"/>
            <w10:anchorlock/>
          </v:rect>
        </w:pict>
      </w:r>
    </w:p>
    <w:p w14:paraId="3CD4C596">
      <w:pPr>
        <w:pStyle w:val="5"/>
        <w:keepNext w:val="0"/>
        <w:keepLines w:val="0"/>
        <w:widowControl/>
        <w:suppressLineNumbers w:val="0"/>
      </w:pPr>
      <w:r>
        <w:rPr>
          <w:rStyle w:val="135"/>
          <w:b/>
          <w:bCs/>
        </w:rPr>
        <w:t>5.1.2 后端框架设计（Spring Boot）</w:t>
      </w:r>
    </w:p>
    <w:p w14:paraId="09E9573B">
      <w:pPr>
        <w:pStyle w:val="31"/>
        <w:keepNext w:val="0"/>
        <w:keepLines w:val="0"/>
        <w:widowControl/>
        <w:suppressLineNumbers w:val="0"/>
      </w:pPr>
      <w:r>
        <w:t>后端采用三层架构：</w:t>
      </w:r>
    </w:p>
    <w:p w14:paraId="665368A6">
      <w:pPr>
        <w:keepNext w:val="0"/>
        <w:keepLines w:val="0"/>
        <w:widowControl/>
        <w:suppressLineNumbers w:val="0"/>
        <w:bidi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Controller</w:t>
      </w:r>
      <w:r>
        <w:rPr>
          <w:rStyle w:val="137"/>
          <w:rFonts w:ascii="宋体" w:hAnsi="宋体" w:eastAsia="宋体" w:cs="宋体"/>
          <w:color w:val="000000" w:themeColor="text1"/>
          <w:kern w:val="0"/>
          <w:sz w:val="24"/>
          <w:szCs w:val="24"/>
          <w:lang w:val="en-US" w:eastAsia="zh-CN" w:bidi="ar"/>
          <w14:textFill>
            <w14:solidFill>
              <w14:schemeClr w14:val="tx1"/>
            </w14:solidFill>
          </w14:textFill>
        </w:rPr>
        <w:t xml:space="preserve"> 层 → </w:t>
      </w:r>
      <w:r>
        <w:rPr>
          <w:rFonts w:ascii="宋体" w:hAnsi="宋体" w:eastAsia="宋体" w:cs="宋体"/>
          <w:color w:val="000000" w:themeColor="text1"/>
          <w:kern w:val="0"/>
          <w:sz w:val="24"/>
          <w:szCs w:val="24"/>
          <w:lang w:val="en-US" w:eastAsia="zh-CN" w:bidi="ar"/>
          <w14:textFill>
            <w14:solidFill>
              <w14:schemeClr w14:val="tx1"/>
            </w14:solidFill>
          </w14:textFill>
        </w:rPr>
        <w:t>Service</w:t>
      </w:r>
      <w:r>
        <w:rPr>
          <w:rStyle w:val="137"/>
          <w:rFonts w:ascii="宋体" w:hAnsi="宋体" w:eastAsia="宋体" w:cs="宋体"/>
          <w:color w:val="000000" w:themeColor="text1"/>
          <w:kern w:val="0"/>
          <w:sz w:val="24"/>
          <w:szCs w:val="24"/>
          <w:lang w:val="en-US" w:eastAsia="zh-CN" w:bidi="ar"/>
          <w14:textFill>
            <w14:solidFill>
              <w14:schemeClr w14:val="tx1"/>
            </w14:solidFill>
          </w14:textFill>
        </w:rPr>
        <w:t xml:space="preserve"> 层 → </w:t>
      </w:r>
      <w:r>
        <w:rPr>
          <w:rFonts w:ascii="宋体" w:hAnsi="宋体" w:eastAsia="宋体" w:cs="宋体"/>
          <w:color w:val="000000" w:themeColor="text1"/>
          <w:kern w:val="0"/>
          <w:sz w:val="24"/>
          <w:szCs w:val="24"/>
          <w:lang w:val="en-US" w:eastAsia="zh-CN" w:bidi="ar"/>
          <w14:textFill>
            <w14:solidFill>
              <w14:schemeClr w14:val="tx1"/>
            </w14:solidFill>
          </w14:textFill>
        </w:rPr>
        <w:t>DAO</w:t>
      </w:r>
      <w:r>
        <w:rPr>
          <w:rStyle w:val="137"/>
          <w:rFonts w:ascii="宋体" w:hAnsi="宋体" w:eastAsia="宋体" w:cs="宋体"/>
          <w:color w:val="000000" w:themeColor="text1"/>
          <w:kern w:val="0"/>
          <w:sz w:val="24"/>
          <w:szCs w:val="24"/>
          <w:lang w:val="en-US" w:eastAsia="zh-CN" w:bidi="ar"/>
          <w14:textFill>
            <w14:solidFill>
              <w14:schemeClr w14:val="tx1"/>
            </w14:solidFill>
          </w14:textFill>
        </w:rPr>
        <w:t xml:space="preserve"> 层（</w:t>
      </w:r>
      <w:r>
        <w:rPr>
          <w:rFonts w:ascii="宋体" w:hAnsi="宋体" w:eastAsia="宋体" w:cs="宋体"/>
          <w:color w:val="000000" w:themeColor="text1"/>
          <w:kern w:val="0"/>
          <w:sz w:val="24"/>
          <w:szCs w:val="24"/>
          <w:lang w:val="en-US" w:eastAsia="zh-CN" w:bidi="ar"/>
          <w14:textFill>
            <w14:solidFill>
              <w14:schemeClr w14:val="tx1"/>
            </w14:solidFill>
          </w14:textFill>
        </w:rPr>
        <w:t>MyBatis-Plus</w:t>
      </w:r>
      <w:r>
        <w:rPr>
          <w:rStyle w:val="137"/>
          <w:rFonts w:ascii="宋体" w:hAnsi="宋体" w:eastAsia="宋体" w:cs="宋体"/>
          <w:color w:val="000000" w:themeColor="text1"/>
          <w:kern w:val="0"/>
          <w:sz w:val="24"/>
          <w:szCs w:val="24"/>
          <w:lang w:val="en-US" w:eastAsia="zh-CN" w:bidi="ar"/>
          <w14:textFill>
            <w14:solidFill>
              <w14:schemeClr w14:val="tx1"/>
            </w14:solidFill>
          </w14:textFill>
        </w:rPr>
        <w:t>）</w:t>
      </w:r>
    </w:p>
    <w:p w14:paraId="1001164F">
      <w:pPr>
        <w:keepNext w:val="0"/>
        <w:keepLines w:val="0"/>
        <w:widowControl/>
        <w:numPr>
          <w:ilvl w:val="0"/>
          <w:numId w:val="70"/>
        </w:numPr>
        <w:suppressLineNumbers w:val="0"/>
        <w:spacing w:before="0" w:beforeAutospacing="1" w:after="0" w:afterAutospacing="1"/>
        <w:ind w:left="1440" w:hanging="360"/>
      </w:pPr>
    </w:p>
    <w:p w14:paraId="3DC29582">
      <w:pPr>
        <w:pStyle w:val="31"/>
        <w:keepNext w:val="0"/>
        <w:keepLines w:val="0"/>
        <w:widowControl/>
        <w:suppressLineNumbers w:val="0"/>
        <w:ind w:left="720"/>
      </w:pPr>
      <w:r>
        <w:rPr>
          <w:rStyle w:val="135"/>
        </w:rPr>
        <w:t>Controller 层</w:t>
      </w:r>
      <w:r>
        <w:t>：负责请求处理与参数校验。</w:t>
      </w:r>
    </w:p>
    <w:p w14:paraId="1BE55BEF">
      <w:pPr>
        <w:keepNext w:val="0"/>
        <w:keepLines w:val="0"/>
        <w:widowControl/>
        <w:numPr>
          <w:ilvl w:val="0"/>
          <w:numId w:val="70"/>
        </w:numPr>
        <w:suppressLineNumbers w:val="0"/>
        <w:spacing w:before="0" w:beforeAutospacing="1" w:after="0" w:afterAutospacing="1"/>
        <w:ind w:left="1440" w:hanging="360"/>
      </w:pPr>
    </w:p>
    <w:p w14:paraId="1416A14A">
      <w:pPr>
        <w:keepNext w:val="0"/>
        <w:keepLines w:val="0"/>
        <w:widowControl/>
        <w:numPr>
          <w:ilvl w:val="0"/>
          <w:numId w:val="70"/>
        </w:numPr>
        <w:suppressLineNumbers w:val="0"/>
        <w:spacing w:before="0" w:beforeAutospacing="1" w:after="0" w:afterAutospacing="1"/>
        <w:ind w:left="1440" w:hanging="360"/>
      </w:pPr>
    </w:p>
    <w:p w14:paraId="20C698EE">
      <w:pPr>
        <w:pStyle w:val="31"/>
        <w:keepNext w:val="0"/>
        <w:keepLines w:val="0"/>
        <w:widowControl/>
        <w:suppressLineNumbers w:val="0"/>
        <w:ind w:left="720"/>
      </w:pPr>
      <w:r>
        <w:rPr>
          <w:rStyle w:val="135"/>
        </w:rPr>
        <w:t>Service 层</w:t>
      </w:r>
      <w:r>
        <w:t>：封装业务逻辑。</w:t>
      </w:r>
    </w:p>
    <w:p w14:paraId="7E315D35">
      <w:pPr>
        <w:keepNext w:val="0"/>
        <w:keepLines w:val="0"/>
        <w:widowControl/>
        <w:numPr>
          <w:ilvl w:val="0"/>
          <w:numId w:val="70"/>
        </w:numPr>
        <w:suppressLineNumbers w:val="0"/>
        <w:spacing w:before="0" w:beforeAutospacing="1" w:after="0" w:afterAutospacing="1"/>
        <w:ind w:left="1440" w:hanging="360"/>
      </w:pPr>
    </w:p>
    <w:p w14:paraId="45BC420F">
      <w:pPr>
        <w:keepNext w:val="0"/>
        <w:keepLines w:val="0"/>
        <w:widowControl/>
        <w:numPr>
          <w:ilvl w:val="0"/>
          <w:numId w:val="70"/>
        </w:numPr>
        <w:suppressLineNumbers w:val="0"/>
        <w:spacing w:before="0" w:beforeAutospacing="1" w:after="0" w:afterAutospacing="1"/>
        <w:ind w:left="1440" w:hanging="360"/>
      </w:pPr>
    </w:p>
    <w:p w14:paraId="5830ED8F">
      <w:pPr>
        <w:pStyle w:val="31"/>
        <w:keepNext w:val="0"/>
        <w:keepLines w:val="0"/>
        <w:widowControl/>
        <w:suppressLineNumbers w:val="0"/>
        <w:ind w:left="720"/>
      </w:pPr>
      <w:r>
        <w:rPr>
          <w:rStyle w:val="135"/>
        </w:rPr>
        <w:t>DAO 层</w:t>
      </w:r>
      <w:r>
        <w:t>：通过 MyBatis-Plus 提供数据库 CRUD 操作。</w:t>
      </w:r>
    </w:p>
    <w:p w14:paraId="410905BC">
      <w:pPr>
        <w:keepNext w:val="0"/>
        <w:keepLines w:val="0"/>
        <w:widowControl/>
        <w:numPr>
          <w:ilvl w:val="0"/>
          <w:numId w:val="70"/>
        </w:numPr>
        <w:suppressLineNumbers w:val="0"/>
        <w:spacing w:before="0" w:beforeAutospacing="1" w:after="0" w:afterAutospacing="1"/>
        <w:ind w:left="1440" w:hanging="360"/>
      </w:pPr>
    </w:p>
    <w:p w14:paraId="6D390DA6">
      <w:pPr>
        <w:pStyle w:val="31"/>
        <w:keepNext w:val="0"/>
        <w:keepLines w:val="0"/>
        <w:widowControl/>
        <w:suppressLineNumbers w:val="0"/>
      </w:pPr>
      <w:r>
        <w:t>后端使用统一响应格式（Result），包含：</w:t>
      </w:r>
    </w:p>
    <w:p w14:paraId="53B51024">
      <w:pPr>
        <w:keepNext w:val="0"/>
        <w:keepLines w:val="0"/>
        <w:widowControl/>
        <w:numPr>
          <w:ilvl w:val="0"/>
          <w:numId w:val="71"/>
        </w:numPr>
        <w:suppressLineNumbers w:val="0"/>
        <w:spacing w:before="0" w:beforeAutospacing="1" w:after="0" w:afterAutospacing="1"/>
        <w:ind w:left="1440" w:hanging="360"/>
      </w:pPr>
    </w:p>
    <w:p w14:paraId="15763046">
      <w:pPr>
        <w:pStyle w:val="31"/>
        <w:keepNext w:val="0"/>
        <w:keepLines w:val="0"/>
        <w:widowControl/>
        <w:suppressLineNumbers w:val="0"/>
        <w:ind w:left="720"/>
      </w:pPr>
      <w:r>
        <w:t>状态码</w:t>
      </w:r>
    </w:p>
    <w:p w14:paraId="586B6379">
      <w:pPr>
        <w:keepNext w:val="0"/>
        <w:keepLines w:val="0"/>
        <w:widowControl/>
        <w:numPr>
          <w:ilvl w:val="0"/>
          <w:numId w:val="71"/>
        </w:numPr>
        <w:suppressLineNumbers w:val="0"/>
        <w:spacing w:before="0" w:beforeAutospacing="1" w:after="0" w:afterAutospacing="1"/>
        <w:ind w:left="1440" w:hanging="360"/>
      </w:pPr>
    </w:p>
    <w:p w14:paraId="5A8181F8">
      <w:pPr>
        <w:keepNext w:val="0"/>
        <w:keepLines w:val="0"/>
        <w:widowControl/>
        <w:numPr>
          <w:ilvl w:val="0"/>
          <w:numId w:val="71"/>
        </w:numPr>
        <w:suppressLineNumbers w:val="0"/>
        <w:spacing w:before="0" w:beforeAutospacing="1" w:after="0" w:afterAutospacing="1"/>
        <w:ind w:left="1440" w:hanging="360"/>
      </w:pPr>
    </w:p>
    <w:p w14:paraId="3FDDA59B">
      <w:pPr>
        <w:pStyle w:val="31"/>
        <w:keepNext w:val="0"/>
        <w:keepLines w:val="0"/>
        <w:widowControl/>
        <w:suppressLineNumbers w:val="0"/>
        <w:ind w:left="720"/>
      </w:pPr>
      <w:r>
        <w:t>信息描述</w:t>
      </w:r>
    </w:p>
    <w:p w14:paraId="328FCACE">
      <w:pPr>
        <w:keepNext w:val="0"/>
        <w:keepLines w:val="0"/>
        <w:widowControl/>
        <w:numPr>
          <w:ilvl w:val="0"/>
          <w:numId w:val="71"/>
        </w:numPr>
        <w:suppressLineNumbers w:val="0"/>
        <w:spacing w:before="0" w:beforeAutospacing="1" w:after="0" w:afterAutospacing="1"/>
        <w:ind w:left="1440" w:hanging="360"/>
      </w:pPr>
    </w:p>
    <w:p w14:paraId="1E2C5E83">
      <w:pPr>
        <w:keepNext w:val="0"/>
        <w:keepLines w:val="0"/>
        <w:widowControl/>
        <w:numPr>
          <w:ilvl w:val="0"/>
          <w:numId w:val="71"/>
        </w:numPr>
        <w:suppressLineNumbers w:val="0"/>
        <w:spacing w:before="0" w:beforeAutospacing="1" w:after="0" w:afterAutospacing="1"/>
        <w:ind w:left="1440" w:hanging="360"/>
      </w:pPr>
    </w:p>
    <w:p w14:paraId="06D8BB72">
      <w:pPr>
        <w:pStyle w:val="31"/>
        <w:keepNext w:val="0"/>
        <w:keepLines w:val="0"/>
        <w:widowControl/>
        <w:suppressLineNumbers w:val="0"/>
        <w:ind w:left="720"/>
      </w:pPr>
      <w:r>
        <w:t>数据对象</w:t>
      </w:r>
    </w:p>
    <w:p w14:paraId="315D08A8">
      <w:pPr>
        <w:keepNext w:val="0"/>
        <w:keepLines w:val="0"/>
        <w:widowControl/>
        <w:numPr>
          <w:ilvl w:val="0"/>
          <w:numId w:val="71"/>
        </w:numPr>
        <w:suppressLineNumbers w:val="0"/>
        <w:spacing w:before="0" w:beforeAutospacing="1" w:after="0" w:afterAutospacing="1"/>
        <w:ind w:left="1440" w:hanging="360"/>
      </w:pPr>
    </w:p>
    <w:p w14:paraId="5B2DB46D">
      <w:pPr>
        <w:pStyle w:val="31"/>
        <w:keepNext w:val="0"/>
        <w:keepLines w:val="0"/>
        <w:widowControl/>
        <w:suppressLineNumbers w:val="0"/>
      </w:pPr>
      <w:r>
        <w:t xml:space="preserve">使用 </w:t>
      </w:r>
      <w:r>
        <w:rPr>
          <w:rStyle w:val="135"/>
        </w:rPr>
        <w:t>JWT（JSON Web Token）</w:t>
      </w:r>
      <w:r>
        <w:t xml:space="preserve"> 实现用户登录状态维护与权限验证。</w:t>
      </w:r>
    </w:p>
    <w:p w14:paraId="5333F4AF">
      <w:pPr>
        <w:keepNext w:val="0"/>
        <w:keepLines w:val="0"/>
        <w:widowControl/>
        <w:suppressLineNumbers w:val="0"/>
      </w:pPr>
      <w:r>
        <w:pict>
          <v:rect id="_x0000_i1100" o:spt="1" style="height:1.5pt;width:432pt;" fillcolor="#A0A0A0" filled="t" stroked="f" coordsize="21600,21600" o:hr="t" o:hrstd="t" o:hralign="center">
            <v:path/>
            <v:fill on="t" focussize="0,0"/>
            <v:stroke on="f"/>
            <v:imagedata o:title=""/>
            <o:lock v:ext="edit"/>
            <w10:wrap type="none"/>
            <w10:anchorlock/>
          </v:rect>
        </w:pict>
      </w:r>
    </w:p>
    <w:p w14:paraId="7226703D">
      <w:pPr>
        <w:pStyle w:val="5"/>
        <w:keepNext w:val="0"/>
        <w:keepLines w:val="0"/>
        <w:widowControl/>
        <w:suppressLineNumbers w:val="0"/>
      </w:pPr>
      <w:r>
        <w:rPr>
          <w:rStyle w:val="135"/>
          <w:b/>
          <w:bCs/>
        </w:rPr>
        <w:t>5.1.3 管理端框架设计（Vue3）</w:t>
      </w:r>
    </w:p>
    <w:p w14:paraId="049F004A">
      <w:pPr>
        <w:pStyle w:val="31"/>
        <w:keepNext w:val="0"/>
        <w:keepLines w:val="0"/>
        <w:widowControl/>
        <w:suppressLineNumbers w:val="0"/>
      </w:pPr>
      <w:r>
        <w:t>管理端使用：</w:t>
      </w:r>
    </w:p>
    <w:p w14:paraId="5FF90398">
      <w:pPr>
        <w:keepNext w:val="0"/>
        <w:keepLines w:val="0"/>
        <w:widowControl/>
        <w:numPr>
          <w:ilvl w:val="0"/>
          <w:numId w:val="72"/>
        </w:numPr>
        <w:suppressLineNumbers w:val="0"/>
        <w:spacing w:before="0" w:beforeAutospacing="1" w:after="0" w:afterAutospacing="1"/>
        <w:ind w:left="1440" w:hanging="360"/>
      </w:pPr>
    </w:p>
    <w:p w14:paraId="741B6189">
      <w:pPr>
        <w:pStyle w:val="31"/>
        <w:keepNext w:val="0"/>
        <w:keepLines w:val="0"/>
        <w:widowControl/>
        <w:suppressLineNumbers w:val="0"/>
        <w:ind w:left="720"/>
      </w:pPr>
      <w:r>
        <w:t>Vue3 + Composition API</w:t>
      </w:r>
    </w:p>
    <w:p w14:paraId="39E2EE5E">
      <w:pPr>
        <w:keepNext w:val="0"/>
        <w:keepLines w:val="0"/>
        <w:widowControl/>
        <w:numPr>
          <w:ilvl w:val="0"/>
          <w:numId w:val="72"/>
        </w:numPr>
        <w:suppressLineNumbers w:val="0"/>
        <w:spacing w:before="0" w:beforeAutospacing="1" w:after="0" w:afterAutospacing="1"/>
        <w:ind w:left="1440" w:hanging="360"/>
      </w:pPr>
    </w:p>
    <w:p w14:paraId="4FB91BE9">
      <w:pPr>
        <w:keepNext w:val="0"/>
        <w:keepLines w:val="0"/>
        <w:widowControl/>
        <w:numPr>
          <w:ilvl w:val="0"/>
          <w:numId w:val="72"/>
        </w:numPr>
        <w:suppressLineNumbers w:val="0"/>
        <w:spacing w:before="0" w:beforeAutospacing="1" w:after="0" w:afterAutospacing="1"/>
        <w:ind w:left="1440" w:hanging="360"/>
      </w:pPr>
    </w:p>
    <w:p w14:paraId="1A3BDD6C">
      <w:pPr>
        <w:pStyle w:val="31"/>
        <w:keepNext w:val="0"/>
        <w:keepLines w:val="0"/>
        <w:widowControl/>
        <w:suppressLineNumbers w:val="0"/>
        <w:ind w:left="720"/>
      </w:pPr>
      <w:r>
        <w:t>Vite 构建工具</w:t>
      </w:r>
    </w:p>
    <w:p w14:paraId="34AC3E5A">
      <w:pPr>
        <w:keepNext w:val="0"/>
        <w:keepLines w:val="0"/>
        <w:widowControl/>
        <w:numPr>
          <w:ilvl w:val="0"/>
          <w:numId w:val="72"/>
        </w:numPr>
        <w:suppressLineNumbers w:val="0"/>
        <w:spacing w:before="0" w:beforeAutospacing="1" w:after="0" w:afterAutospacing="1"/>
        <w:ind w:left="1440" w:hanging="360"/>
      </w:pPr>
    </w:p>
    <w:p w14:paraId="3FDCBB92">
      <w:pPr>
        <w:keepNext w:val="0"/>
        <w:keepLines w:val="0"/>
        <w:widowControl/>
        <w:numPr>
          <w:ilvl w:val="0"/>
          <w:numId w:val="72"/>
        </w:numPr>
        <w:suppressLineNumbers w:val="0"/>
        <w:spacing w:before="0" w:beforeAutospacing="1" w:after="0" w:afterAutospacing="1"/>
        <w:ind w:left="1440" w:hanging="360"/>
      </w:pPr>
    </w:p>
    <w:p w14:paraId="2606E4DA">
      <w:pPr>
        <w:pStyle w:val="31"/>
        <w:keepNext w:val="0"/>
        <w:keepLines w:val="0"/>
        <w:widowControl/>
        <w:suppressLineNumbers w:val="0"/>
        <w:ind w:left="720"/>
      </w:pPr>
      <w:r>
        <w:t>Element Plus UI 组件库</w:t>
      </w:r>
    </w:p>
    <w:p w14:paraId="10EE7633">
      <w:pPr>
        <w:keepNext w:val="0"/>
        <w:keepLines w:val="0"/>
        <w:widowControl/>
        <w:numPr>
          <w:ilvl w:val="0"/>
          <w:numId w:val="72"/>
        </w:numPr>
        <w:suppressLineNumbers w:val="0"/>
        <w:spacing w:before="0" w:beforeAutospacing="1" w:after="0" w:afterAutospacing="1"/>
        <w:ind w:left="1440" w:hanging="360"/>
      </w:pPr>
    </w:p>
    <w:p w14:paraId="674E0925">
      <w:pPr>
        <w:keepNext w:val="0"/>
        <w:keepLines w:val="0"/>
        <w:widowControl/>
        <w:numPr>
          <w:ilvl w:val="0"/>
          <w:numId w:val="72"/>
        </w:numPr>
        <w:suppressLineNumbers w:val="0"/>
        <w:spacing w:before="0" w:beforeAutospacing="1" w:after="0" w:afterAutospacing="1"/>
        <w:ind w:left="1440" w:hanging="360"/>
      </w:pPr>
    </w:p>
    <w:p w14:paraId="63AA98BF">
      <w:pPr>
        <w:pStyle w:val="31"/>
        <w:keepNext w:val="0"/>
        <w:keepLines w:val="0"/>
        <w:widowControl/>
        <w:suppressLineNumbers w:val="0"/>
        <w:ind w:left="720"/>
      </w:pPr>
      <w:r>
        <w:t>ECharts 数据可视化组件</w:t>
      </w:r>
    </w:p>
    <w:p w14:paraId="7D47CF5E">
      <w:pPr>
        <w:keepNext w:val="0"/>
        <w:keepLines w:val="0"/>
        <w:widowControl/>
        <w:numPr>
          <w:ilvl w:val="0"/>
          <w:numId w:val="72"/>
        </w:numPr>
        <w:suppressLineNumbers w:val="0"/>
        <w:spacing w:before="0" w:beforeAutospacing="1" w:after="0" w:afterAutospacing="1"/>
        <w:ind w:left="1440" w:hanging="360"/>
      </w:pPr>
    </w:p>
    <w:p w14:paraId="70F01B0F">
      <w:pPr>
        <w:pStyle w:val="31"/>
        <w:keepNext w:val="0"/>
        <w:keepLines w:val="0"/>
        <w:widowControl/>
        <w:suppressLineNumbers w:val="0"/>
      </w:pPr>
      <w:r>
        <w:t>前端通过 Axios 调用后端 API，实现资源管理、成就管理、用户操作等功能。</w:t>
      </w:r>
    </w:p>
    <w:p w14:paraId="594F289C">
      <w:pPr>
        <w:keepNext w:val="0"/>
        <w:keepLines w:val="0"/>
        <w:widowControl/>
        <w:suppressLineNumbers w:val="0"/>
      </w:pPr>
      <w:r>
        <w:pict>
          <v:rect id="_x0000_i1101" o:spt="1" style="height:1.5pt;width:432pt;" fillcolor="#A0A0A0" filled="t" stroked="f" coordsize="21600,21600" o:hr="t" o:hrstd="t" o:hralign="center">
            <v:path/>
            <v:fill on="t" focussize="0,0"/>
            <v:stroke on="f"/>
            <v:imagedata o:title=""/>
            <o:lock v:ext="edit"/>
            <w10:wrap type="none"/>
            <w10:anchorlock/>
          </v:rect>
        </w:pict>
      </w:r>
    </w:p>
    <w:p w14:paraId="538B21AA">
      <w:pPr>
        <w:pStyle w:val="5"/>
        <w:keepNext w:val="0"/>
        <w:keepLines w:val="0"/>
        <w:widowControl/>
        <w:suppressLineNumbers w:val="0"/>
      </w:pPr>
      <w:r>
        <w:rPr>
          <w:rStyle w:val="135"/>
          <w:b/>
          <w:bCs/>
        </w:rPr>
        <w:t>5.1.4 数据存储层设计（MySQL）</w:t>
      </w:r>
    </w:p>
    <w:p w14:paraId="4B431338">
      <w:pPr>
        <w:pStyle w:val="31"/>
        <w:keepNext w:val="0"/>
        <w:keepLines w:val="0"/>
        <w:widowControl/>
        <w:suppressLineNumbers w:val="0"/>
      </w:pPr>
      <w:r>
        <w:t>数据库设计遵循：</w:t>
      </w:r>
    </w:p>
    <w:p w14:paraId="7EEFA8AF">
      <w:pPr>
        <w:keepNext w:val="0"/>
        <w:keepLines w:val="0"/>
        <w:widowControl/>
        <w:numPr>
          <w:ilvl w:val="0"/>
          <w:numId w:val="73"/>
        </w:numPr>
        <w:suppressLineNumbers w:val="0"/>
        <w:spacing w:before="0" w:beforeAutospacing="1" w:after="0" w:afterAutospacing="1"/>
        <w:ind w:left="1440" w:hanging="360"/>
      </w:pPr>
    </w:p>
    <w:p w14:paraId="7CDC0F26">
      <w:pPr>
        <w:pStyle w:val="31"/>
        <w:keepNext w:val="0"/>
        <w:keepLines w:val="0"/>
        <w:widowControl/>
        <w:suppressLineNumbers w:val="0"/>
        <w:ind w:left="720"/>
      </w:pPr>
      <w:r>
        <w:t>第三范式，减少冗余</w:t>
      </w:r>
    </w:p>
    <w:p w14:paraId="6597BB10">
      <w:pPr>
        <w:keepNext w:val="0"/>
        <w:keepLines w:val="0"/>
        <w:widowControl/>
        <w:numPr>
          <w:ilvl w:val="0"/>
          <w:numId w:val="73"/>
        </w:numPr>
        <w:suppressLineNumbers w:val="0"/>
        <w:spacing w:before="0" w:beforeAutospacing="1" w:after="0" w:afterAutospacing="1"/>
        <w:ind w:left="1440" w:hanging="360"/>
      </w:pPr>
    </w:p>
    <w:p w14:paraId="00CB0749">
      <w:pPr>
        <w:keepNext w:val="0"/>
        <w:keepLines w:val="0"/>
        <w:widowControl/>
        <w:numPr>
          <w:ilvl w:val="0"/>
          <w:numId w:val="73"/>
        </w:numPr>
        <w:suppressLineNumbers w:val="0"/>
        <w:spacing w:before="0" w:beforeAutospacing="1" w:after="0" w:afterAutospacing="1"/>
        <w:ind w:left="1440" w:hanging="360"/>
      </w:pPr>
    </w:p>
    <w:p w14:paraId="1A255BE8">
      <w:pPr>
        <w:pStyle w:val="31"/>
        <w:keepNext w:val="0"/>
        <w:keepLines w:val="0"/>
        <w:widowControl/>
        <w:suppressLineNumbers w:val="0"/>
        <w:ind w:left="720"/>
      </w:pPr>
      <w:r>
        <w:t>外键约束保证数据完整性</w:t>
      </w:r>
    </w:p>
    <w:p w14:paraId="33C02BCB">
      <w:pPr>
        <w:keepNext w:val="0"/>
        <w:keepLines w:val="0"/>
        <w:widowControl/>
        <w:numPr>
          <w:ilvl w:val="0"/>
          <w:numId w:val="73"/>
        </w:numPr>
        <w:suppressLineNumbers w:val="0"/>
        <w:spacing w:before="0" w:beforeAutospacing="1" w:after="0" w:afterAutospacing="1"/>
        <w:ind w:left="1440" w:hanging="360"/>
      </w:pPr>
    </w:p>
    <w:p w14:paraId="1A252C77">
      <w:pPr>
        <w:keepNext w:val="0"/>
        <w:keepLines w:val="0"/>
        <w:widowControl/>
        <w:numPr>
          <w:ilvl w:val="0"/>
          <w:numId w:val="73"/>
        </w:numPr>
        <w:suppressLineNumbers w:val="0"/>
        <w:spacing w:before="0" w:beforeAutospacing="1" w:after="0" w:afterAutospacing="1"/>
        <w:ind w:left="1440" w:hanging="360"/>
      </w:pPr>
    </w:p>
    <w:p w14:paraId="2B6812A5">
      <w:pPr>
        <w:pStyle w:val="31"/>
        <w:keepNext w:val="0"/>
        <w:keepLines w:val="0"/>
        <w:widowControl/>
        <w:suppressLineNumbers w:val="0"/>
        <w:ind w:left="720"/>
      </w:pPr>
      <w:r>
        <w:t>自增主键</w:t>
      </w:r>
    </w:p>
    <w:p w14:paraId="5B916BAE">
      <w:pPr>
        <w:keepNext w:val="0"/>
        <w:keepLines w:val="0"/>
        <w:widowControl/>
        <w:numPr>
          <w:ilvl w:val="0"/>
          <w:numId w:val="73"/>
        </w:numPr>
        <w:suppressLineNumbers w:val="0"/>
        <w:spacing w:before="0" w:beforeAutospacing="1" w:after="0" w:afterAutospacing="1"/>
        <w:ind w:left="1440" w:hanging="360"/>
      </w:pPr>
    </w:p>
    <w:p w14:paraId="150AF5D4">
      <w:pPr>
        <w:keepNext w:val="0"/>
        <w:keepLines w:val="0"/>
        <w:widowControl/>
        <w:numPr>
          <w:ilvl w:val="0"/>
          <w:numId w:val="73"/>
        </w:numPr>
        <w:suppressLineNumbers w:val="0"/>
        <w:spacing w:before="0" w:beforeAutospacing="1" w:after="0" w:afterAutospacing="1"/>
        <w:ind w:left="1440" w:hanging="360"/>
      </w:pPr>
    </w:p>
    <w:p w14:paraId="0144DE1B">
      <w:pPr>
        <w:pStyle w:val="31"/>
        <w:keepNext w:val="0"/>
        <w:keepLines w:val="0"/>
        <w:widowControl/>
        <w:suppressLineNumbers w:val="0"/>
        <w:ind w:left="720"/>
      </w:pPr>
      <w:r>
        <w:t>部分枚举字段采用编码方式（code 字段）便于维护</w:t>
      </w:r>
    </w:p>
    <w:p w14:paraId="157ABB94">
      <w:pPr>
        <w:keepNext w:val="0"/>
        <w:keepLines w:val="0"/>
        <w:widowControl/>
        <w:numPr>
          <w:ilvl w:val="0"/>
          <w:numId w:val="73"/>
        </w:numPr>
        <w:suppressLineNumbers w:val="0"/>
        <w:spacing w:before="0" w:beforeAutospacing="1" w:after="0" w:afterAutospacing="1"/>
        <w:ind w:left="1440" w:hanging="360"/>
      </w:pPr>
    </w:p>
    <w:p w14:paraId="4E9476C3">
      <w:pPr>
        <w:pStyle w:val="31"/>
        <w:keepNext w:val="0"/>
        <w:keepLines w:val="0"/>
        <w:widowControl/>
        <w:suppressLineNumbers w:val="0"/>
      </w:pPr>
      <w:r>
        <w:t>数据库结构在 db.sql 中已完整定义，本章将进一步分析关键表字段。</w:t>
      </w:r>
    </w:p>
    <w:p w14:paraId="7FEE26B0">
      <w:pPr>
        <w:keepNext w:val="0"/>
        <w:keepLines w:val="0"/>
        <w:widowControl/>
        <w:suppressLineNumbers w:val="0"/>
      </w:pPr>
      <w:r>
        <w:pict>
          <v:rect id="_x0000_i1102" o:spt="1" style="height:1.5pt;width:432pt;" fillcolor="#A0A0A0" filled="t" stroked="f" coordsize="21600,21600" o:hr="t" o:hrstd="t" o:hralign="center">
            <v:path/>
            <v:fill on="t" focussize="0,0"/>
            <v:stroke on="f"/>
            <v:imagedata o:title=""/>
            <o:lock v:ext="edit"/>
            <w10:wrap type="none"/>
            <w10:anchorlock/>
          </v:rect>
        </w:pict>
      </w:r>
    </w:p>
    <w:p w14:paraId="4C7698B8">
      <w:pPr>
        <w:pStyle w:val="4"/>
        <w:keepNext w:val="0"/>
        <w:keepLines w:val="0"/>
        <w:widowControl/>
        <w:suppressLineNumbers w:val="0"/>
      </w:pPr>
      <w:r>
        <w:rPr>
          <w:rStyle w:val="135"/>
          <w:b/>
          <w:bCs/>
        </w:rPr>
        <w:t>5.2 核心数据库表结构设计</w:t>
      </w:r>
    </w:p>
    <w:p w14:paraId="6E578F72">
      <w:pPr>
        <w:pStyle w:val="31"/>
        <w:keepNext w:val="0"/>
        <w:keepLines w:val="0"/>
        <w:widowControl/>
        <w:suppressLineNumbers w:val="0"/>
      </w:pPr>
      <w:r>
        <w:t>本节选取关键业务的数据表进行详细分析。</w:t>
      </w:r>
    </w:p>
    <w:p w14:paraId="3ABED262">
      <w:pPr>
        <w:keepNext w:val="0"/>
        <w:keepLines w:val="0"/>
        <w:widowControl/>
        <w:suppressLineNumbers w:val="0"/>
      </w:pPr>
      <w:r>
        <w:pict>
          <v:rect id="_x0000_i1103" o:spt="1" style="height:1.5pt;width:432pt;" fillcolor="#A0A0A0" filled="t" stroked="f" coordsize="21600,21600" o:hr="t" o:hrstd="t" o:hralign="center">
            <v:path/>
            <v:fill on="t" focussize="0,0"/>
            <v:stroke on="f"/>
            <v:imagedata o:title=""/>
            <o:lock v:ext="edit"/>
            <w10:wrap type="none"/>
            <w10:anchorlock/>
          </v:rect>
        </w:pict>
      </w:r>
    </w:p>
    <w:p w14:paraId="7B53E7FF">
      <w:pPr>
        <w:pStyle w:val="5"/>
        <w:keepNext w:val="0"/>
        <w:keepLines w:val="0"/>
        <w:widowControl/>
        <w:suppressLineNumbers w:val="0"/>
      </w:pPr>
      <w:r>
        <w:rPr>
          <w:rStyle w:val="135"/>
          <w:b/>
          <w:bCs/>
        </w:rPr>
        <w:t>5.2.1 用户表（campus_user）</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95"/>
        <w:gridCol w:w="1500"/>
        <w:gridCol w:w="3915"/>
      </w:tblGrid>
      <w:tr w14:paraId="43BDA2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959F46D">
            <w:pPr>
              <w:keepNext w:val="0"/>
              <w:keepLines w:val="0"/>
              <w:widowControl/>
              <w:suppressLineNumbers w:val="0"/>
              <w:jc w:val="center"/>
              <w:rPr>
                <w:b/>
                <w:bCs/>
              </w:rPr>
            </w:pPr>
            <w:r>
              <w:rPr>
                <w:rFonts w:ascii="宋体" w:hAnsi="宋体" w:eastAsia="宋体" w:cs="宋体"/>
                <w:b/>
                <w:bCs/>
                <w:color w:val="000000" w:themeColor="text1"/>
                <w:kern w:val="0"/>
                <w:sz w:val="24"/>
                <w:szCs w:val="24"/>
                <w:lang w:val="en-US" w:eastAsia="zh-CN" w:bidi="ar"/>
                <w14:textFill>
                  <w14:solidFill>
                    <w14:schemeClr w14:val="tx1"/>
                  </w14:solidFill>
                </w14:textFill>
              </w:rPr>
              <w:t>字段名</w:t>
            </w:r>
          </w:p>
        </w:tc>
        <w:tc>
          <w:tcPr>
            <w:tcW w:w="0" w:type="auto"/>
            <w:shd w:val="clear"/>
            <w:vAlign w:val="center"/>
          </w:tcPr>
          <w:p w14:paraId="5656A1A8">
            <w:pPr>
              <w:keepNext w:val="0"/>
              <w:keepLines w:val="0"/>
              <w:widowControl/>
              <w:suppressLineNumbers w:val="0"/>
              <w:jc w:val="center"/>
              <w:rPr>
                <w:b/>
                <w:bCs/>
              </w:rPr>
            </w:pPr>
            <w:r>
              <w:rPr>
                <w:rFonts w:ascii="宋体" w:hAnsi="宋体" w:eastAsia="宋体" w:cs="宋体"/>
                <w:b/>
                <w:bCs/>
                <w:color w:val="000000" w:themeColor="text1"/>
                <w:kern w:val="0"/>
                <w:sz w:val="24"/>
                <w:szCs w:val="24"/>
                <w:lang w:val="en-US" w:eastAsia="zh-CN" w:bidi="ar"/>
                <w14:textFill>
                  <w14:solidFill>
                    <w14:schemeClr w14:val="tx1"/>
                  </w14:solidFill>
                </w14:textFill>
              </w:rPr>
              <w:t>类型</w:t>
            </w:r>
          </w:p>
        </w:tc>
        <w:tc>
          <w:tcPr>
            <w:tcW w:w="0" w:type="auto"/>
            <w:shd w:val="clear"/>
            <w:vAlign w:val="center"/>
          </w:tcPr>
          <w:p w14:paraId="43B7C39D">
            <w:pPr>
              <w:keepNext w:val="0"/>
              <w:keepLines w:val="0"/>
              <w:widowControl/>
              <w:suppressLineNumbers w:val="0"/>
              <w:jc w:val="center"/>
              <w:rPr>
                <w:b/>
                <w:bCs/>
              </w:rPr>
            </w:pPr>
            <w:r>
              <w:rPr>
                <w:rFonts w:ascii="宋体" w:hAnsi="宋体" w:eastAsia="宋体" w:cs="宋体"/>
                <w:b/>
                <w:bCs/>
                <w:color w:val="000000" w:themeColor="text1"/>
                <w:kern w:val="0"/>
                <w:sz w:val="24"/>
                <w:szCs w:val="24"/>
                <w:lang w:val="en-US" w:eastAsia="zh-CN" w:bidi="ar"/>
                <w14:textFill>
                  <w14:solidFill>
                    <w14:schemeClr w14:val="tx1"/>
                  </w14:solidFill>
                </w14:textFill>
              </w:rPr>
              <w:t>说明</w:t>
            </w:r>
          </w:p>
        </w:tc>
      </w:tr>
      <w:tr w14:paraId="457B5B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19C109F">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id</w:t>
            </w:r>
          </w:p>
        </w:tc>
        <w:tc>
          <w:tcPr>
            <w:tcW w:w="0" w:type="auto"/>
            <w:shd w:val="clear"/>
            <w:vAlign w:val="center"/>
          </w:tcPr>
          <w:p w14:paraId="2632E4C9">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bigint</w:t>
            </w:r>
          </w:p>
        </w:tc>
        <w:tc>
          <w:tcPr>
            <w:tcW w:w="0" w:type="auto"/>
            <w:shd w:val="clear"/>
            <w:vAlign w:val="center"/>
          </w:tcPr>
          <w:p w14:paraId="6352A26B">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主键</w:t>
            </w:r>
          </w:p>
        </w:tc>
      </w:tr>
      <w:tr w14:paraId="485DD4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2D76A14">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username</w:t>
            </w:r>
          </w:p>
        </w:tc>
        <w:tc>
          <w:tcPr>
            <w:tcW w:w="0" w:type="auto"/>
            <w:shd w:val="clear"/>
            <w:vAlign w:val="center"/>
          </w:tcPr>
          <w:p w14:paraId="1D2BD5EB">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varchar</w:t>
            </w:r>
          </w:p>
        </w:tc>
        <w:tc>
          <w:tcPr>
            <w:tcW w:w="0" w:type="auto"/>
            <w:shd w:val="clear"/>
            <w:vAlign w:val="center"/>
          </w:tcPr>
          <w:p w14:paraId="2858E54F">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用户名称</w:t>
            </w:r>
          </w:p>
        </w:tc>
      </w:tr>
      <w:tr w14:paraId="17196B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059F54B">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password</w:t>
            </w:r>
          </w:p>
        </w:tc>
        <w:tc>
          <w:tcPr>
            <w:tcW w:w="0" w:type="auto"/>
            <w:shd w:val="clear"/>
            <w:vAlign w:val="center"/>
          </w:tcPr>
          <w:p w14:paraId="5E5D6E7F">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varchar</w:t>
            </w:r>
          </w:p>
        </w:tc>
        <w:tc>
          <w:tcPr>
            <w:tcW w:w="0" w:type="auto"/>
            <w:shd w:val="clear"/>
            <w:vAlign w:val="center"/>
          </w:tcPr>
          <w:p w14:paraId="08D95BAE">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加密后密码</w:t>
            </w:r>
          </w:p>
        </w:tc>
      </w:tr>
      <w:tr w14:paraId="39035E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AA6A2FB">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email</w:t>
            </w:r>
          </w:p>
        </w:tc>
        <w:tc>
          <w:tcPr>
            <w:tcW w:w="0" w:type="auto"/>
            <w:shd w:val="clear"/>
            <w:vAlign w:val="center"/>
          </w:tcPr>
          <w:p w14:paraId="27D7A12A">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varchar</w:t>
            </w:r>
          </w:p>
        </w:tc>
        <w:tc>
          <w:tcPr>
            <w:tcW w:w="0" w:type="auto"/>
            <w:shd w:val="clear"/>
            <w:vAlign w:val="center"/>
          </w:tcPr>
          <w:p w14:paraId="2B0E1652">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邮箱</w:t>
            </w:r>
          </w:p>
        </w:tc>
      </w:tr>
      <w:tr w14:paraId="4C47D1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4CC2E05">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campus_level_code</w:t>
            </w:r>
          </w:p>
        </w:tc>
        <w:tc>
          <w:tcPr>
            <w:tcW w:w="0" w:type="auto"/>
            <w:shd w:val="clear"/>
            <w:vAlign w:val="center"/>
          </w:tcPr>
          <w:p w14:paraId="3AA047AB">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varchar</w:t>
            </w:r>
          </w:p>
        </w:tc>
        <w:tc>
          <w:tcPr>
            <w:tcW w:w="0" w:type="auto"/>
            <w:shd w:val="clear"/>
            <w:vAlign w:val="center"/>
          </w:tcPr>
          <w:p w14:paraId="4D15926E">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用户等级（如 junior/senior）</w:t>
            </w:r>
          </w:p>
        </w:tc>
      </w:tr>
      <w:tr w14:paraId="75A218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D8033A5">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create_time</w:t>
            </w:r>
          </w:p>
        </w:tc>
        <w:tc>
          <w:tcPr>
            <w:tcW w:w="0" w:type="auto"/>
            <w:shd w:val="clear"/>
            <w:vAlign w:val="center"/>
          </w:tcPr>
          <w:p w14:paraId="68E6D950">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datetime</w:t>
            </w:r>
          </w:p>
        </w:tc>
        <w:tc>
          <w:tcPr>
            <w:tcW w:w="0" w:type="auto"/>
            <w:shd w:val="clear"/>
            <w:vAlign w:val="center"/>
          </w:tcPr>
          <w:p w14:paraId="0DDFA8B2">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注册时间</w:t>
            </w:r>
          </w:p>
        </w:tc>
      </w:tr>
    </w:tbl>
    <w:p w14:paraId="5B50905E">
      <w:pPr>
        <w:pStyle w:val="31"/>
        <w:keepNext w:val="0"/>
        <w:keepLines w:val="0"/>
        <w:widowControl/>
        <w:suppressLineNumbers w:val="0"/>
      </w:pPr>
      <w:r>
        <w:t>该表作为核心表，与任务表、专注表、习惯表等均通过 user_id 字段关联。</w:t>
      </w:r>
    </w:p>
    <w:p w14:paraId="2F537D88">
      <w:pPr>
        <w:keepNext w:val="0"/>
        <w:keepLines w:val="0"/>
        <w:widowControl/>
        <w:suppressLineNumbers w:val="0"/>
      </w:pPr>
      <w:r>
        <w:pict>
          <v:rect id="_x0000_i1104" o:spt="1" style="height:1.5pt;width:432pt;" fillcolor="#A0A0A0" filled="t" stroked="f" coordsize="21600,21600" o:hr="t" o:hrstd="t" o:hralign="center">
            <v:path/>
            <v:fill on="t" focussize="0,0"/>
            <v:stroke on="f"/>
            <v:imagedata o:title=""/>
            <o:lock v:ext="edit"/>
            <w10:wrap type="none"/>
            <w10:anchorlock/>
          </v:rect>
        </w:pict>
      </w:r>
    </w:p>
    <w:p w14:paraId="22C579B4">
      <w:pPr>
        <w:pStyle w:val="5"/>
        <w:keepNext w:val="0"/>
        <w:keepLines w:val="0"/>
        <w:widowControl/>
        <w:suppressLineNumbers w:val="0"/>
      </w:pPr>
      <w:r>
        <w:rPr>
          <w:rStyle w:val="135"/>
          <w:b/>
          <w:bCs/>
        </w:rPr>
        <w:t>5.2.2 任务表（task_focus）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15"/>
        <w:gridCol w:w="1500"/>
        <w:gridCol w:w="3915"/>
      </w:tblGrid>
      <w:tr w14:paraId="3CAF44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3BFE0DA">
            <w:pPr>
              <w:keepNext w:val="0"/>
              <w:keepLines w:val="0"/>
              <w:widowControl/>
              <w:suppressLineNumbers w:val="0"/>
              <w:jc w:val="center"/>
              <w:rPr>
                <w:b/>
                <w:bCs/>
              </w:rPr>
            </w:pPr>
            <w:r>
              <w:rPr>
                <w:rFonts w:ascii="宋体" w:hAnsi="宋体" w:eastAsia="宋体" w:cs="宋体"/>
                <w:b/>
                <w:bCs/>
                <w:color w:val="000000" w:themeColor="text1"/>
                <w:kern w:val="0"/>
                <w:sz w:val="24"/>
                <w:szCs w:val="24"/>
                <w:lang w:val="en-US" w:eastAsia="zh-CN" w:bidi="ar"/>
                <w14:textFill>
                  <w14:solidFill>
                    <w14:schemeClr w14:val="tx1"/>
                  </w14:solidFill>
                </w14:textFill>
              </w:rPr>
              <w:t>字段名</w:t>
            </w:r>
          </w:p>
        </w:tc>
        <w:tc>
          <w:tcPr>
            <w:tcW w:w="0" w:type="auto"/>
            <w:shd w:val="clear"/>
            <w:vAlign w:val="center"/>
          </w:tcPr>
          <w:p w14:paraId="49943562">
            <w:pPr>
              <w:keepNext w:val="0"/>
              <w:keepLines w:val="0"/>
              <w:widowControl/>
              <w:suppressLineNumbers w:val="0"/>
              <w:jc w:val="center"/>
              <w:rPr>
                <w:b/>
                <w:bCs/>
              </w:rPr>
            </w:pPr>
            <w:r>
              <w:rPr>
                <w:rFonts w:ascii="宋体" w:hAnsi="宋体" w:eastAsia="宋体" w:cs="宋体"/>
                <w:b/>
                <w:bCs/>
                <w:color w:val="000000" w:themeColor="text1"/>
                <w:kern w:val="0"/>
                <w:sz w:val="24"/>
                <w:szCs w:val="24"/>
                <w:lang w:val="en-US" w:eastAsia="zh-CN" w:bidi="ar"/>
                <w14:textFill>
                  <w14:solidFill>
                    <w14:schemeClr w14:val="tx1"/>
                  </w14:solidFill>
                </w14:textFill>
              </w:rPr>
              <w:t>类型</w:t>
            </w:r>
          </w:p>
        </w:tc>
        <w:tc>
          <w:tcPr>
            <w:tcW w:w="0" w:type="auto"/>
            <w:shd w:val="clear"/>
            <w:vAlign w:val="center"/>
          </w:tcPr>
          <w:p w14:paraId="3D6D9B10">
            <w:pPr>
              <w:keepNext w:val="0"/>
              <w:keepLines w:val="0"/>
              <w:widowControl/>
              <w:suppressLineNumbers w:val="0"/>
              <w:jc w:val="center"/>
              <w:rPr>
                <w:b/>
                <w:bCs/>
              </w:rPr>
            </w:pPr>
            <w:r>
              <w:rPr>
                <w:rFonts w:ascii="宋体" w:hAnsi="宋体" w:eastAsia="宋体" w:cs="宋体"/>
                <w:b/>
                <w:bCs/>
                <w:color w:val="000000" w:themeColor="text1"/>
                <w:kern w:val="0"/>
                <w:sz w:val="24"/>
                <w:szCs w:val="24"/>
                <w:lang w:val="en-US" w:eastAsia="zh-CN" w:bidi="ar"/>
                <w14:textFill>
                  <w14:solidFill>
                    <w14:schemeClr w14:val="tx1"/>
                  </w14:solidFill>
                </w14:textFill>
              </w:rPr>
              <w:t>说明</w:t>
            </w:r>
          </w:p>
        </w:tc>
      </w:tr>
      <w:tr w14:paraId="243D2C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9E31041">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id</w:t>
            </w:r>
          </w:p>
        </w:tc>
        <w:tc>
          <w:tcPr>
            <w:tcW w:w="0" w:type="auto"/>
            <w:shd w:val="clear"/>
            <w:vAlign w:val="center"/>
          </w:tcPr>
          <w:p w14:paraId="4109E771">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bigint</w:t>
            </w:r>
          </w:p>
        </w:tc>
        <w:tc>
          <w:tcPr>
            <w:tcW w:w="0" w:type="auto"/>
            <w:shd w:val="clear"/>
            <w:vAlign w:val="center"/>
          </w:tcPr>
          <w:p w14:paraId="0E53E486">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主键</w:t>
            </w:r>
          </w:p>
        </w:tc>
      </w:tr>
      <w:tr w14:paraId="6D4C37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E184DB3">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user_id</w:t>
            </w:r>
          </w:p>
        </w:tc>
        <w:tc>
          <w:tcPr>
            <w:tcW w:w="0" w:type="auto"/>
            <w:shd w:val="clear"/>
            <w:vAlign w:val="center"/>
          </w:tcPr>
          <w:p w14:paraId="76422B54">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bigint</w:t>
            </w:r>
          </w:p>
        </w:tc>
        <w:tc>
          <w:tcPr>
            <w:tcW w:w="0" w:type="auto"/>
            <w:shd w:val="clear"/>
            <w:vAlign w:val="center"/>
          </w:tcPr>
          <w:p w14:paraId="40ED3BA0">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所属用户</w:t>
            </w:r>
          </w:p>
        </w:tc>
      </w:tr>
      <w:tr w14:paraId="222968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5C5CC99">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task_title</w:t>
            </w:r>
          </w:p>
        </w:tc>
        <w:tc>
          <w:tcPr>
            <w:tcW w:w="0" w:type="auto"/>
            <w:shd w:val="clear"/>
            <w:vAlign w:val="center"/>
          </w:tcPr>
          <w:p w14:paraId="02118828">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varchar</w:t>
            </w:r>
          </w:p>
        </w:tc>
        <w:tc>
          <w:tcPr>
            <w:tcW w:w="0" w:type="auto"/>
            <w:shd w:val="clear"/>
            <w:vAlign w:val="center"/>
          </w:tcPr>
          <w:p w14:paraId="015A7A71">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任务标题</w:t>
            </w:r>
          </w:p>
        </w:tc>
      </w:tr>
      <w:tr w14:paraId="464637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167C133">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task_desc</w:t>
            </w:r>
          </w:p>
        </w:tc>
        <w:tc>
          <w:tcPr>
            <w:tcW w:w="0" w:type="auto"/>
            <w:shd w:val="clear"/>
            <w:vAlign w:val="center"/>
          </w:tcPr>
          <w:p w14:paraId="0D61C76F">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text</w:t>
            </w:r>
          </w:p>
        </w:tc>
        <w:tc>
          <w:tcPr>
            <w:tcW w:w="0" w:type="auto"/>
            <w:shd w:val="clear"/>
            <w:vAlign w:val="center"/>
          </w:tcPr>
          <w:p w14:paraId="5E994F28">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任务描述</w:t>
            </w:r>
          </w:p>
        </w:tc>
      </w:tr>
      <w:tr w14:paraId="476291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B65CD97">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target_minutes</w:t>
            </w:r>
          </w:p>
        </w:tc>
        <w:tc>
          <w:tcPr>
            <w:tcW w:w="0" w:type="auto"/>
            <w:shd w:val="clear"/>
            <w:vAlign w:val="center"/>
          </w:tcPr>
          <w:p w14:paraId="4421940F">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int</w:t>
            </w:r>
          </w:p>
        </w:tc>
        <w:tc>
          <w:tcPr>
            <w:tcW w:w="0" w:type="auto"/>
            <w:shd w:val="clear"/>
            <w:vAlign w:val="center"/>
          </w:tcPr>
          <w:p w14:paraId="191EA504">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预计专注分钟数</w:t>
            </w:r>
          </w:p>
        </w:tc>
      </w:tr>
      <w:tr w14:paraId="0151DB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A30A640">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actual_minutes</w:t>
            </w:r>
          </w:p>
        </w:tc>
        <w:tc>
          <w:tcPr>
            <w:tcW w:w="0" w:type="auto"/>
            <w:shd w:val="clear"/>
            <w:vAlign w:val="center"/>
          </w:tcPr>
          <w:p w14:paraId="1E1B5455">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int</w:t>
            </w:r>
          </w:p>
        </w:tc>
        <w:tc>
          <w:tcPr>
            <w:tcW w:w="0" w:type="auto"/>
            <w:shd w:val="clear"/>
            <w:vAlign w:val="center"/>
          </w:tcPr>
          <w:p w14:paraId="127E0D90">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已完成专注分钟数</w:t>
            </w:r>
          </w:p>
        </w:tc>
      </w:tr>
      <w:tr w14:paraId="38B540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CF81C7D">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end_time</w:t>
            </w:r>
          </w:p>
        </w:tc>
        <w:tc>
          <w:tcPr>
            <w:tcW w:w="0" w:type="auto"/>
            <w:shd w:val="clear"/>
            <w:vAlign w:val="center"/>
          </w:tcPr>
          <w:p w14:paraId="4A8A022C">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datetime</w:t>
            </w:r>
          </w:p>
        </w:tc>
        <w:tc>
          <w:tcPr>
            <w:tcW w:w="0" w:type="auto"/>
            <w:shd w:val="clear"/>
            <w:vAlign w:val="center"/>
          </w:tcPr>
          <w:p w14:paraId="76F88EA1">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截止时间</w:t>
            </w:r>
          </w:p>
        </w:tc>
      </w:tr>
      <w:tr w14:paraId="52258F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064DA39">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task_priority_code</w:t>
            </w:r>
          </w:p>
        </w:tc>
        <w:tc>
          <w:tcPr>
            <w:tcW w:w="0" w:type="auto"/>
            <w:shd w:val="clear"/>
            <w:vAlign w:val="center"/>
          </w:tcPr>
          <w:p w14:paraId="4D478AF7">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varchar</w:t>
            </w:r>
          </w:p>
        </w:tc>
        <w:tc>
          <w:tcPr>
            <w:tcW w:w="0" w:type="auto"/>
            <w:shd w:val="clear"/>
            <w:vAlign w:val="center"/>
          </w:tcPr>
          <w:p w14:paraId="419EB6AB">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任务优先级代码</w:t>
            </w:r>
          </w:p>
        </w:tc>
      </w:tr>
      <w:tr w14:paraId="09159E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90DE0AD">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status_code</w:t>
            </w:r>
          </w:p>
        </w:tc>
        <w:tc>
          <w:tcPr>
            <w:tcW w:w="0" w:type="auto"/>
            <w:shd w:val="clear"/>
            <w:vAlign w:val="center"/>
          </w:tcPr>
          <w:p w14:paraId="6A4CC513">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varchar</w:t>
            </w:r>
          </w:p>
        </w:tc>
        <w:tc>
          <w:tcPr>
            <w:tcW w:w="0" w:type="auto"/>
            <w:shd w:val="clear"/>
            <w:vAlign w:val="center"/>
          </w:tcPr>
          <w:p w14:paraId="603BE3E0">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任务状态（待办/进行中/完成）</w:t>
            </w:r>
          </w:p>
        </w:tc>
      </w:tr>
    </w:tbl>
    <w:p w14:paraId="17DD77D8">
      <w:pPr>
        <w:pStyle w:val="31"/>
        <w:keepNext w:val="0"/>
        <w:keepLines w:val="0"/>
        <w:widowControl/>
        <w:suppressLineNumbers w:val="0"/>
      </w:pPr>
      <w:r>
        <w:rPr>
          <w:rStyle w:val="135"/>
        </w:rPr>
        <w:t>设计特点：</w:t>
      </w:r>
    </w:p>
    <w:p w14:paraId="1783DEE1">
      <w:pPr>
        <w:keepNext w:val="0"/>
        <w:keepLines w:val="0"/>
        <w:widowControl/>
        <w:numPr>
          <w:ilvl w:val="0"/>
          <w:numId w:val="74"/>
        </w:numPr>
        <w:suppressLineNumbers w:val="0"/>
        <w:spacing w:before="0" w:beforeAutospacing="1" w:after="0" w:afterAutospacing="1"/>
        <w:ind w:left="1440" w:hanging="360"/>
      </w:pPr>
    </w:p>
    <w:p w14:paraId="7C1021DC">
      <w:pPr>
        <w:pStyle w:val="31"/>
        <w:keepNext w:val="0"/>
        <w:keepLines w:val="0"/>
        <w:widowControl/>
        <w:suppressLineNumbers w:val="0"/>
        <w:ind w:left="720"/>
      </w:pPr>
      <w:r>
        <w:t>使用 target/actual 对比可生成任务完成度分析</w:t>
      </w:r>
    </w:p>
    <w:p w14:paraId="5DC4BCB1">
      <w:pPr>
        <w:keepNext w:val="0"/>
        <w:keepLines w:val="0"/>
        <w:widowControl/>
        <w:numPr>
          <w:ilvl w:val="0"/>
          <w:numId w:val="74"/>
        </w:numPr>
        <w:suppressLineNumbers w:val="0"/>
        <w:spacing w:before="0" w:beforeAutospacing="1" w:after="0" w:afterAutospacing="1"/>
        <w:ind w:left="1440" w:hanging="360"/>
      </w:pPr>
    </w:p>
    <w:p w14:paraId="59B665EB">
      <w:pPr>
        <w:keepNext w:val="0"/>
        <w:keepLines w:val="0"/>
        <w:widowControl/>
        <w:numPr>
          <w:ilvl w:val="0"/>
          <w:numId w:val="74"/>
        </w:numPr>
        <w:suppressLineNumbers w:val="0"/>
        <w:spacing w:before="0" w:beforeAutospacing="1" w:after="0" w:afterAutospacing="1"/>
        <w:ind w:left="1440" w:hanging="360"/>
      </w:pPr>
    </w:p>
    <w:p w14:paraId="7E9C0F7D">
      <w:pPr>
        <w:pStyle w:val="31"/>
        <w:keepNext w:val="0"/>
        <w:keepLines w:val="0"/>
        <w:widowControl/>
        <w:suppressLineNumbers w:val="0"/>
        <w:ind w:left="720"/>
      </w:pPr>
      <w:r>
        <w:t>status_code 可扩展更多状态，如“延期”</w:t>
      </w:r>
    </w:p>
    <w:p w14:paraId="09CEC3FD">
      <w:pPr>
        <w:keepNext w:val="0"/>
        <w:keepLines w:val="0"/>
        <w:widowControl/>
        <w:numPr>
          <w:ilvl w:val="0"/>
          <w:numId w:val="74"/>
        </w:numPr>
        <w:suppressLineNumbers w:val="0"/>
        <w:spacing w:before="0" w:beforeAutospacing="1" w:after="0" w:afterAutospacing="1"/>
        <w:ind w:left="1440" w:hanging="360"/>
      </w:pPr>
    </w:p>
    <w:p w14:paraId="75C60BB1">
      <w:pPr>
        <w:keepNext w:val="0"/>
        <w:keepLines w:val="0"/>
        <w:widowControl/>
        <w:suppressLineNumbers w:val="0"/>
      </w:pPr>
      <w:r>
        <w:pict>
          <v:rect id="_x0000_i1105" o:spt="1" style="height:1.5pt;width:432pt;" fillcolor="#A0A0A0" filled="t" stroked="f" coordsize="21600,21600" o:hr="t" o:hrstd="t" o:hralign="center">
            <v:path/>
            <v:fill on="t" focussize="0,0"/>
            <v:stroke on="f"/>
            <v:imagedata o:title=""/>
            <o:lock v:ext="edit"/>
            <w10:wrap type="none"/>
            <w10:anchorlock/>
          </v:rect>
        </w:pict>
      </w:r>
    </w:p>
    <w:p w14:paraId="1CA1E642">
      <w:pPr>
        <w:pStyle w:val="5"/>
        <w:keepNext w:val="0"/>
        <w:keepLines w:val="0"/>
        <w:widowControl/>
        <w:suppressLineNumbers w:val="0"/>
      </w:pPr>
      <w:r>
        <w:rPr>
          <w:rStyle w:val="135"/>
          <w:b/>
          <w:bCs/>
        </w:rPr>
        <w:t>5.2.3 专注记录表（focus_record）</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55"/>
        <w:gridCol w:w="1500"/>
        <w:gridCol w:w="1515"/>
      </w:tblGrid>
      <w:tr w14:paraId="103E4E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E90CEB5">
            <w:pPr>
              <w:keepNext w:val="0"/>
              <w:keepLines w:val="0"/>
              <w:widowControl/>
              <w:suppressLineNumbers w:val="0"/>
              <w:jc w:val="center"/>
              <w:rPr>
                <w:b/>
                <w:bCs/>
              </w:rPr>
            </w:pPr>
            <w:r>
              <w:rPr>
                <w:rFonts w:ascii="宋体" w:hAnsi="宋体" w:eastAsia="宋体" w:cs="宋体"/>
                <w:b/>
                <w:bCs/>
                <w:color w:val="000000" w:themeColor="text1"/>
                <w:kern w:val="0"/>
                <w:sz w:val="24"/>
                <w:szCs w:val="24"/>
                <w:lang w:val="en-US" w:eastAsia="zh-CN" w:bidi="ar"/>
                <w14:textFill>
                  <w14:solidFill>
                    <w14:schemeClr w14:val="tx1"/>
                  </w14:solidFill>
                </w14:textFill>
              </w:rPr>
              <w:t>字段名</w:t>
            </w:r>
          </w:p>
        </w:tc>
        <w:tc>
          <w:tcPr>
            <w:tcW w:w="0" w:type="auto"/>
            <w:shd w:val="clear"/>
            <w:vAlign w:val="center"/>
          </w:tcPr>
          <w:p w14:paraId="0A76A535">
            <w:pPr>
              <w:keepNext w:val="0"/>
              <w:keepLines w:val="0"/>
              <w:widowControl/>
              <w:suppressLineNumbers w:val="0"/>
              <w:jc w:val="center"/>
              <w:rPr>
                <w:b/>
                <w:bCs/>
              </w:rPr>
            </w:pPr>
            <w:r>
              <w:rPr>
                <w:rFonts w:ascii="宋体" w:hAnsi="宋体" w:eastAsia="宋体" w:cs="宋体"/>
                <w:b/>
                <w:bCs/>
                <w:color w:val="000000" w:themeColor="text1"/>
                <w:kern w:val="0"/>
                <w:sz w:val="24"/>
                <w:szCs w:val="24"/>
                <w:lang w:val="en-US" w:eastAsia="zh-CN" w:bidi="ar"/>
                <w14:textFill>
                  <w14:solidFill>
                    <w14:schemeClr w14:val="tx1"/>
                  </w14:solidFill>
                </w14:textFill>
              </w:rPr>
              <w:t>类型</w:t>
            </w:r>
          </w:p>
        </w:tc>
        <w:tc>
          <w:tcPr>
            <w:tcW w:w="0" w:type="auto"/>
            <w:shd w:val="clear"/>
            <w:vAlign w:val="center"/>
          </w:tcPr>
          <w:p w14:paraId="142CE6AF">
            <w:pPr>
              <w:keepNext w:val="0"/>
              <w:keepLines w:val="0"/>
              <w:widowControl/>
              <w:suppressLineNumbers w:val="0"/>
              <w:jc w:val="center"/>
              <w:rPr>
                <w:b/>
                <w:bCs/>
              </w:rPr>
            </w:pPr>
            <w:r>
              <w:rPr>
                <w:rFonts w:ascii="宋体" w:hAnsi="宋体" w:eastAsia="宋体" w:cs="宋体"/>
                <w:b/>
                <w:bCs/>
                <w:color w:val="000000" w:themeColor="text1"/>
                <w:kern w:val="0"/>
                <w:sz w:val="24"/>
                <w:szCs w:val="24"/>
                <w:lang w:val="en-US" w:eastAsia="zh-CN" w:bidi="ar"/>
                <w14:textFill>
                  <w14:solidFill>
                    <w14:schemeClr w14:val="tx1"/>
                  </w14:solidFill>
                </w14:textFill>
              </w:rPr>
              <w:t>说明</w:t>
            </w:r>
          </w:p>
        </w:tc>
      </w:tr>
      <w:tr w14:paraId="4D1126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26A3387">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id</w:t>
            </w:r>
          </w:p>
        </w:tc>
        <w:tc>
          <w:tcPr>
            <w:tcW w:w="0" w:type="auto"/>
            <w:shd w:val="clear"/>
            <w:vAlign w:val="center"/>
          </w:tcPr>
          <w:p w14:paraId="1EFEAE4D">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bigint</w:t>
            </w:r>
          </w:p>
        </w:tc>
        <w:tc>
          <w:tcPr>
            <w:tcW w:w="0" w:type="auto"/>
            <w:shd w:val="clear"/>
            <w:vAlign w:val="center"/>
          </w:tcPr>
          <w:p w14:paraId="408385F8">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主键</w:t>
            </w:r>
          </w:p>
        </w:tc>
      </w:tr>
      <w:tr w14:paraId="3E977F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5E74EB0">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task_id</w:t>
            </w:r>
          </w:p>
        </w:tc>
        <w:tc>
          <w:tcPr>
            <w:tcW w:w="0" w:type="auto"/>
            <w:shd w:val="clear"/>
            <w:vAlign w:val="center"/>
          </w:tcPr>
          <w:p w14:paraId="7FC1F012">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bigint</w:t>
            </w:r>
          </w:p>
        </w:tc>
        <w:tc>
          <w:tcPr>
            <w:tcW w:w="0" w:type="auto"/>
            <w:shd w:val="clear"/>
            <w:vAlign w:val="center"/>
          </w:tcPr>
          <w:p w14:paraId="7DC0BDAD">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关联任务</w:t>
            </w:r>
          </w:p>
        </w:tc>
      </w:tr>
      <w:tr w14:paraId="56224C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9CF9AE8">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user_id</w:t>
            </w:r>
          </w:p>
        </w:tc>
        <w:tc>
          <w:tcPr>
            <w:tcW w:w="0" w:type="auto"/>
            <w:shd w:val="clear"/>
            <w:vAlign w:val="center"/>
          </w:tcPr>
          <w:p w14:paraId="40BAD44D">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bigint</w:t>
            </w:r>
          </w:p>
        </w:tc>
        <w:tc>
          <w:tcPr>
            <w:tcW w:w="0" w:type="auto"/>
            <w:shd w:val="clear"/>
            <w:vAlign w:val="center"/>
          </w:tcPr>
          <w:p w14:paraId="511F79EF">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用户 id</w:t>
            </w:r>
          </w:p>
        </w:tc>
      </w:tr>
      <w:tr w14:paraId="58F45E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51F54C8">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start_time</w:t>
            </w:r>
          </w:p>
        </w:tc>
        <w:tc>
          <w:tcPr>
            <w:tcW w:w="0" w:type="auto"/>
            <w:shd w:val="clear"/>
            <w:vAlign w:val="center"/>
          </w:tcPr>
          <w:p w14:paraId="6010234D">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datetime</w:t>
            </w:r>
          </w:p>
        </w:tc>
        <w:tc>
          <w:tcPr>
            <w:tcW w:w="0" w:type="auto"/>
            <w:shd w:val="clear"/>
            <w:vAlign w:val="center"/>
          </w:tcPr>
          <w:p w14:paraId="434DF0A5">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开始时间</w:t>
            </w:r>
          </w:p>
        </w:tc>
      </w:tr>
      <w:tr w14:paraId="078B1D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34F40E5">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end_time</w:t>
            </w:r>
          </w:p>
        </w:tc>
        <w:tc>
          <w:tcPr>
            <w:tcW w:w="0" w:type="auto"/>
            <w:shd w:val="clear"/>
            <w:vAlign w:val="center"/>
          </w:tcPr>
          <w:p w14:paraId="2CB962B8">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datetime</w:t>
            </w:r>
          </w:p>
        </w:tc>
        <w:tc>
          <w:tcPr>
            <w:tcW w:w="0" w:type="auto"/>
            <w:shd w:val="clear"/>
            <w:vAlign w:val="center"/>
          </w:tcPr>
          <w:p w14:paraId="540AAEBB">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结束时间</w:t>
            </w:r>
          </w:p>
        </w:tc>
      </w:tr>
      <w:tr w14:paraId="405F30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9019383">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focus_minutes</w:t>
            </w:r>
          </w:p>
        </w:tc>
        <w:tc>
          <w:tcPr>
            <w:tcW w:w="0" w:type="auto"/>
            <w:shd w:val="clear"/>
            <w:vAlign w:val="center"/>
          </w:tcPr>
          <w:p w14:paraId="7E278A65">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int</w:t>
            </w:r>
          </w:p>
        </w:tc>
        <w:tc>
          <w:tcPr>
            <w:tcW w:w="0" w:type="auto"/>
            <w:shd w:val="clear"/>
            <w:vAlign w:val="center"/>
          </w:tcPr>
          <w:p w14:paraId="348B5279">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专注时长</w:t>
            </w:r>
          </w:p>
        </w:tc>
      </w:tr>
      <w:tr w14:paraId="35E251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B27249C">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interrupt_count</w:t>
            </w:r>
          </w:p>
        </w:tc>
        <w:tc>
          <w:tcPr>
            <w:tcW w:w="0" w:type="auto"/>
            <w:shd w:val="clear"/>
            <w:vAlign w:val="center"/>
          </w:tcPr>
          <w:p w14:paraId="3C93D943">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int</w:t>
            </w:r>
          </w:p>
        </w:tc>
        <w:tc>
          <w:tcPr>
            <w:tcW w:w="0" w:type="auto"/>
            <w:shd w:val="clear"/>
            <w:vAlign w:val="center"/>
          </w:tcPr>
          <w:p w14:paraId="505241BE">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中断次数</w:t>
            </w:r>
          </w:p>
        </w:tc>
      </w:tr>
    </w:tbl>
    <w:p w14:paraId="48BE57F6">
      <w:pPr>
        <w:pStyle w:val="31"/>
        <w:keepNext w:val="0"/>
        <w:keepLines w:val="0"/>
        <w:widowControl/>
        <w:suppressLineNumbers w:val="0"/>
      </w:pPr>
      <w:r>
        <w:t>此表为统计分析的核心数据来源，支持趋势图与天/周/月统计。</w:t>
      </w:r>
    </w:p>
    <w:p w14:paraId="60F63E3E">
      <w:pPr>
        <w:keepNext w:val="0"/>
        <w:keepLines w:val="0"/>
        <w:widowControl/>
        <w:suppressLineNumbers w:val="0"/>
      </w:pPr>
      <w:r>
        <w:pict>
          <v:rect id="_x0000_i1106" o:spt="1" style="height:1.5pt;width:432pt;" fillcolor="#A0A0A0" filled="t" stroked="f" coordsize="21600,21600" o:hr="t" o:hrstd="t" o:hralign="center">
            <v:path/>
            <v:fill on="t" focussize="0,0"/>
            <v:stroke on="f"/>
            <v:imagedata o:title=""/>
            <o:lock v:ext="edit"/>
            <w10:wrap type="none"/>
            <w10:anchorlock/>
          </v:rect>
        </w:pict>
      </w:r>
    </w:p>
    <w:p w14:paraId="1F31331E">
      <w:pPr>
        <w:pStyle w:val="5"/>
        <w:keepNext w:val="0"/>
        <w:keepLines w:val="0"/>
        <w:widowControl/>
        <w:suppressLineNumbers w:val="0"/>
      </w:pPr>
      <w:r>
        <w:rPr>
          <w:rStyle w:val="135"/>
          <w:b/>
          <w:bCs/>
        </w:rPr>
        <w:t>5.2.4 习惯相关表</w:t>
      </w:r>
    </w:p>
    <w:p w14:paraId="10F152C3">
      <w:pPr>
        <w:pStyle w:val="6"/>
        <w:keepNext w:val="0"/>
        <w:keepLines w:val="0"/>
        <w:widowControl/>
        <w:suppressLineNumbers w:val="0"/>
      </w:pPr>
      <w:r>
        <w:t>① habit_track（习惯主表）</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15"/>
        <w:gridCol w:w="1380"/>
        <w:gridCol w:w="2595"/>
      </w:tblGrid>
      <w:tr w14:paraId="5C27A1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7C22555">
            <w:pPr>
              <w:keepNext w:val="0"/>
              <w:keepLines w:val="0"/>
              <w:widowControl/>
              <w:suppressLineNumbers w:val="0"/>
              <w:jc w:val="center"/>
              <w:rPr>
                <w:b/>
                <w:bCs/>
              </w:rPr>
            </w:pPr>
            <w:r>
              <w:rPr>
                <w:rFonts w:ascii="宋体" w:hAnsi="宋体" w:eastAsia="宋体" w:cs="宋体"/>
                <w:b/>
                <w:bCs/>
                <w:color w:val="000000" w:themeColor="text1"/>
                <w:kern w:val="0"/>
                <w:sz w:val="24"/>
                <w:szCs w:val="24"/>
                <w:lang w:val="en-US" w:eastAsia="zh-CN" w:bidi="ar"/>
                <w14:textFill>
                  <w14:solidFill>
                    <w14:schemeClr w14:val="tx1"/>
                  </w14:solidFill>
                </w14:textFill>
              </w:rPr>
              <w:t>字段名</w:t>
            </w:r>
          </w:p>
        </w:tc>
        <w:tc>
          <w:tcPr>
            <w:tcW w:w="0" w:type="auto"/>
            <w:shd w:val="clear"/>
            <w:vAlign w:val="center"/>
          </w:tcPr>
          <w:p w14:paraId="67CDE04E">
            <w:pPr>
              <w:keepNext w:val="0"/>
              <w:keepLines w:val="0"/>
              <w:widowControl/>
              <w:suppressLineNumbers w:val="0"/>
              <w:jc w:val="center"/>
              <w:rPr>
                <w:b/>
                <w:bCs/>
              </w:rPr>
            </w:pPr>
            <w:r>
              <w:rPr>
                <w:rFonts w:ascii="宋体" w:hAnsi="宋体" w:eastAsia="宋体" w:cs="宋体"/>
                <w:b/>
                <w:bCs/>
                <w:color w:val="000000" w:themeColor="text1"/>
                <w:kern w:val="0"/>
                <w:sz w:val="24"/>
                <w:szCs w:val="24"/>
                <w:lang w:val="en-US" w:eastAsia="zh-CN" w:bidi="ar"/>
                <w14:textFill>
                  <w14:solidFill>
                    <w14:schemeClr w14:val="tx1"/>
                  </w14:solidFill>
                </w14:textFill>
              </w:rPr>
              <w:t>类型</w:t>
            </w:r>
          </w:p>
        </w:tc>
        <w:tc>
          <w:tcPr>
            <w:tcW w:w="0" w:type="auto"/>
            <w:shd w:val="clear"/>
            <w:vAlign w:val="center"/>
          </w:tcPr>
          <w:p w14:paraId="4A9C4B2E">
            <w:pPr>
              <w:keepNext w:val="0"/>
              <w:keepLines w:val="0"/>
              <w:widowControl/>
              <w:suppressLineNumbers w:val="0"/>
              <w:jc w:val="center"/>
              <w:rPr>
                <w:b/>
                <w:bCs/>
              </w:rPr>
            </w:pPr>
            <w:r>
              <w:rPr>
                <w:rFonts w:ascii="宋体" w:hAnsi="宋体" w:eastAsia="宋体" w:cs="宋体"/>
                <w:b/>
                <w:bCs/>
                <w:color w:val="000000" w:themeColor="text1"/>
                <w:kern w:val="0"/>
                <w:sz w:val="24"/>
                <w:szCs w:val="24"/>
                <w:lang w:val="en-US" w:eastAsia="zh-CN" w:bidi="ar"/>
                <w14:textFill>
                  <w14:solidFill>
                    <w14:schemeClr w14:val="tx1"/>
                  </w14:solidFill>
                </w14:textFill>
              </w:rPr>
              <w:t>说明</w:t>
            </w:r>
          </w:p>
        </w:tc>
      </w:tr>
      <w:tr w14:paraId="4A29B2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3AB4E95">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habit_name</w:t>
            </w:r>
          </w:p>
        </w:tc>
        <w:tc>
          <w:tcPr>
            <w:tcW w:w="0" w:type="auto"/>
            <w:shd w:val="clear"/>
            <w:vAlign w:val="center"/>
          </w:tcPr>
          <w:p w14:paraId="1DB838CF">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varchar</w:t>
            </w:r>
          </w:p>
        </w:tc>
        <w:tc>
          <w:tcPr>
            <w:tcW w:w="0" w:type="auto"/>
            <w:shd w:val="clear"/>
            <w:vAlign w:val="center"/>
          </w:tcPr>
          <w:p w14:paraId="7D2C7E28">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习惯名称</w:t>
            </w:r>
          </w:p>
        </w:tc>
      </w:tr>
      <w:tr w14:paraId="7E016F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89C48F9">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cycle_code</w:t>
            </w:r>
          </w:p>
        </w:tc>
        <w:tc>
          <w:tcPr>
            <w:tcW w:w="0" w:type="auto"/>
            <w:shd w:val="clear"/>
            <w:vAlign w:val="center"/>
          </w:tcPr>
          <w:p w14:paraId="1C5780D2">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varchar</w:t>
            </w:r>
          </w:p>
        </w:tc>
        <w:tc>
          <w:tcPr>
            <w:tcW w:w="0" w:type="auto"/>
            <w:shd w:val="clear"/>
            <w:vAlign w:val="center"/>
          </w:tcPr>
          <w:p w14:paraId="71D40B69">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类别（每天/每周）</w:t>
            </w:r>
          </w:p>
        </w:tc>
      </w:tr>
      <w:tr w14:paraId="7E5111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BD4BF16">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reminder_time</w:t>
            </w:r>
          </w:p>
        </w:tc>
        <w:tc>
          <w:tcPr>
            <w:tcW w:w="0" w:type="auto"/>
            <w:shd w:val="clear"/>
            <w:vAlign w:val="center"/>
          </w:tcPr>
          <w:p w14:paraId="4504F432">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time</w:t>
            </w:r>
          </w:p>
        </w:tc>
        <w:tc>
          <w:tcPr>
            <w:tcW w:w="0" w:type="auto"/>
            <w:shd w:val="clear"/>
            <w:vAlign w:val="center"/>
          </w:tcPr>
          <w:p w14:paraId="0B9A6A41">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提醒时间</w:t>
            </w:r>
          </w:p>
        </w:tc>
      </w:tr>
    </w:tbl>
    <w:p w14:paraId="59866F7E">
      <w:pPr>
        <w:pStyle w:val="6"/>
        <w:keepNext w:val="0"/>
        <w:keepLines w:val="0"/>
        <w:widowControl/>
        <w:suppressLineNumbers w:val="0"/>
      </w:pPr>
      <w:r>
        <w:t>② habit_checkin（打卡表）</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15"/>
        <w:gridCol w:w="1022"/>
        <w:gridCol w:w="1515"/>
      </w:tblGrid>
      <w:tr w14:paraId="3D4749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B2A3E68">
            <w:pPr>
              <w:keepNext w:val="0"/>
              <w:keepLines w:val="0"/>
              <w:widowControl/>
              <w:suppressLineNumbers w:val="0"/>
              <w:jc w:val="center"/>
              <w:rPr>
                <w:b/>
                <w:bCs/>
              </w:rPr>
            </w:pPr>
            <w:r>
              <w:rPr>
                <w:rFonts w:ascii="宋体" w:hAnsi="宋体" w:eastAsia="宋体" w:cs="宋体"/>
                <w:b/>
                <w:bCs/>
                <w:color w:val="000000" w:themeColor="text1"/>
                <w:kern w:val="0"/>
                <w:sz w:val="24"/>
                <w:szCs w:val="24"/>
                <w:lang w:val="en-US" w:eastAsia="zh-CN" w:bidi="ar"/>
                <w14:textFill>
                  <w14:solidFill>
                    <w14:schemeClr w14:val="tx1"/>
                  </w14:solidFill>
                </w14:textFill>
              </w:rPr>
              <w:t>字段名</w:t>
            </w:r>
          </w:p>
        </w:tc>
        <w:tc>
          <w:tcPr>
            <w:tcW w:w="0" w:type="auto"/>
            <w:shd w:val="clear"/>
            <w:vAlign w:val="center"/>
          </w:tcPr>
          <w:p w14:paraId="61FC10E9">
            <w:pPr>
              <w:keepNext w:val="0"/>
              <w:keepLines w:val="0"/>
              <w:widowControl/>
              <w:suppressLineNumbers w:val="0"/>
              <w:jc w:val="center"/>
              <w:rPr>
                <w:b/>
                <w:bCs/>
              </w:rPr>
            </w:pPr>
            <w:r>
              <w:rPr>
                <w:rFonts w:ascii="宋体" w:hAnsi="宋体" w:eastAsia="宋体" w:cs="宋体"/>
                <w:b/>
                <w:bCs/>
                <w:color w:val="000000" w:themeColor="text1"/>
                <w:kern w:val="0"/>
                <w:sz w:val="24"/>
                <w:szCs w:val="24"/>
                <w:lang w:val="en-US" w:eastAsia="zh-CN" w:bidi="ar"/>
                <w14:textFill>
                  <w14:solidFill>
                    <w14:schemeClr w14:val="tx1"/>
                  </w14:solidFill>
                </w14:textFill>
              </w:rPr>
              <w:t>类型</w:t>
            </w:r>
          </w:p>
        </w:tc>
        <w:tc>
          <w:tcPr>
            <w:tcW w:w="0" w:type="auto"/>
            <w:shd w:val="clear"/>
            <w:vAlign w:val="center"/>
          </w:tcPr>
          <w:p w14:paraId="34DBE668">
            <w:pPr>
              <w:keepNext w:val="0"/>
              <w:keepLines w:val="0"/>
              <w:widowControl/>
              <w:suppressLineNumbers w:val="0"/>
              <w:jc w:val="center"/>
              <w:rPr>
                <w:b/>
                <w:bCs/>
              </w:rPr>
            </w:pPr>
            <w:r>
              <w:rPr>
                <w:rFonts w:ascii="宋体" w:hAnsi="宋体" w:eastAsia="宋体" w:cs="宋体"/>
                <w:b/>
                <w:bCs/>
                <w:color w:val="000000" w:themeColor="text1"/>
                <w:kern w:val="0"/>
                <w:sz w:val="24"/>
                <w:szCs w:val="24"/>
                <w:lang w:val="en-US" w:eastAsia="zh-CN" w:bidi="ar"/>
                <w14:textFill>
                  <w14:solidFill>
                    <w14:schemeClr w14:val="tx1"/>
                  </w14:solidFill>
                </w14:textFill>
              </w:rPr>
              <w:t>说明</w:t>
            </w:r>
          </w:p>
        </w:tc>
      </w:tr>
      <w:tr w14:paraId="26F86D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B5C0404">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checkin_date</w:t>
            </w:r>
          </w:p>
        </w:tc>
        <w:tc>
          <w:tcPr>
            <w:tcW w:w="0" w:type="auto"/>
            <w:shd w:val="clear"/>
            <w:vAlign w:val="center"/>
          </w:tcPr>
          <w:p w14:paraId="43933B76">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date</w:t>
            </w:r>
          </w:p>
        </w:tc>
        <w:tc>
          <w:tcPr>
            <w:tcW w:w="0" w:type="auto"/>
            <w:shd w:val="clear"/>
            <w:vAlign w:val="center"/>
          </w:tcPr>
          <w:p w14:paraId="2A922494">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打卡日期</w:t>
            </w:r>
          </w:p>
        </w:tc>
      </w:tr>
      <w:tr w14:paraId="029149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8B6C1C9">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continue_days</w:t>
            </w:r>
          </w:p>
        </w:tc>
        <w:tc>
          <w:tcPr>
            <w:tcW w:w="0" w:type="auto"/>
            <w:shd w:val="clear"/>
            <w:vAlign w:val="center"/>
          </w:tcPr>
          <w:p w14:paraId="13FA4458">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int</w:t>
            </w:r>
          </w:p>
        </w:tc>
        <w:tc>
          <w:tcPr>
            <w:tcW w:w="0" w:type="auto"/>
            <w:shd w:val="clear"/>
            <w:vAlign w:val="center"/>
          </w:tcPr>
          <w:p w14:paraId="3EDDF91E">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连续天数</w:t>
            </w:r>
          </w:p>
        </w:tc>
      </w:tr>
    </w:tbl>
    <w:p w14:paraId="73E2618B">
      <w:pPr>
        <w:keepNext w:val="0"/>
        <w:keepLines w:val="0"/>
        <w:widowControl/>
        <w:suppressLineNumbers w:val="0"/>
      </w:pPr>
      <w:r>
        <w:rPr>
          <w:sz w:val="24"/>
          <w:szCs w:val="24"/>
        </w:rPr>
        <w:pict>
          <v:rect id="_x0000_i1107" o:spt="1" style="height:1.5pt;width:432pt;" fillcolor="#A0A0A0" filled="t" stroked="f" coordsize="21600,21600" o:hr="t" o:hrstd="t" o:hralign="center">
            <v:path/>
            <v:fill on="t" focussize="0,0"/>
            <v:stroke on="f"/>
            <v:imagedata o:title=""/>
            <o:lock v:ext="edit"/>
            <w10:wrap type="none"/>
            <w10:anchorlock/>
          </v:rect>
        </w:pict>
      </w:r>
    </w:p>
    <w:p w14:paraId="3C095460">
      <w:pPr>
        <w:pStyle w:val="5"/>
        <w:keepNext w:val="0"/>
        <w:keepLines w:val="0"/>
        <w:widowControl/>
        <w:suppressLineNumbers w:val="0"/>
      </w:pPr>
      <w:r>
        <w:rPr>
          <w:rStyle w:val="135"/>
          <w:b/>
          <w:bCs/>
        </w:rPr>
        <w:t>5.2.5 成就系统表设计</w:t>
      </w:r>
    </w:p>
    <w:p w14:paraId="63018D59">
      <w:pPr>
        <w:pStyle w:val="6"/>
        <w:keepNext w:val="0"/>
        <w:keepLines w:val="0"/>
        <w:widowControl/>
        <w:suppressLineNumbers w:val="0"/>
      </w:pPr>
      <w:r>
        <w:t>achievement（成就主表）</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95"/>
        <w:gridCol w:w="2475"/>
      </w:tblGrid>
      <w:tr w14:paraId="52915E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3F40D64">
            <w:pPr>
              <w:keepNext w:val="0"/>
              <w:keepLines w:val="0"/>
              <w:widowControl/>
              <w:suppressLineNumbers w:val="0"/>
              <w:jc w:val="center"/>
              <w:rPr>
                <w:b/>
                <w:bCs/>
              </w:rPr>
            </w:pPr>
            <w:r>
              <w:rPr>
                <w:rFonts w:ascii="宋体" w:hAnsi="宋体" w:eastAsia="宋体" w:cs="宋体"/>
                <w:b/>
                <w:bCs/>
                <w:color w:val="000000" w:themeColor="text1"/>
                <w:kern w:val="0"/>
                <w:sz w:val="24"/>
                <w:szCs w:val="24"/>
                <w:lang w:val="en-US" w:eastAsia="zh-CN" w:bidi="ar"/>
                <w14:textFill>
                  <w14:solidFill>
                    <w14:schemeClr w14:val="tx1"/>
                  </w14:solidFill>
                </w14:textFill>
              </w:rPr>
              <w:t>字段名</w:t>
            </w:r>
          </w:p>
        </w:tc>
        <w:tc>
          <w:tcPr>
            <w:tcW w:w="0" w:type="auto"/>
            <w:shd w:val="clear"/>
            <w:vAlign w:val="center"/>
          </w:tcPr>
          <w:p w14:paraId="01D16605">
            <w:pPr>
              <w:keepNext w:val="0"/>
              <w:keepLines w:val="0"/>
              <w:widowControl/>
              <w:suppressLineNumbers w:val="0"/>
              <w:jc w:val="center"/>
              <w:rPr>
                <w:b/>
                <w:bCs/>
              </w:rPr>
            </w:pPr>
            <w:r>
              <w:rPr>
                <w:rFonts w:ascii="宋体" w:hAnsi="宋体" w:eastAsia="宋体" w:cs="宋体"/>
                <w:b/>
                <w:bCs/>
                <w:color w:val="000000" w:themeColor="text1"/>
                <w:kern w:val="0"/>
                <w:sz w:val="24"/>
                <w:szCs w:val="24"/>
                <w:lang w:val="en-US" w:eastAsia="zh-CN" w:bidi="ar"/>
                <w14:textFill>
                  <w14:solidFill>
                    <w14:schemeClr w14:val="tx1"/>
                  </w14:solidFill>
                </w14:textFill>
              </w:rPr>
              <w:t>说明</w:t>
            </w:r>
          </w:p>
        </w:tc>
      </w:tr>
      <w:tr w14:paraId="12767C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C315EE8">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achieve_code</w:t>
            </w:r>
          </w:p>
        </w:tc>
        <w:tc>
          <w:tcPr>
            <w:tcW w:w="0" w:type="auto"/>
            <w:shd w:val="clear"/>
            <w:vAlign w:val="center"/>
          </w:tcPr>
          <w:p w14:paraId="1A50B60F">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成就编码</w:t>
            </w:r>
          </w:p>
        </w:tc>
      </w:tr>
      <w:tr w14:paraId="778DDD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448E14A">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achieve_name</w:t>
            </w:r>
          </w:p>
        </w:tc>
        <w:tc>
          <w:tcPr>
            <w:tcW w:w="0" w:type="auto"/>
            <w:shd w:val="clear"/>
            <w:vAlign w:val="center"/>
          </w:tcPr>
          <w:p w14:paraId="2108555E">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成就标题</w:t>
            </w:r>
          </w:p>
        </w:tc>
      </w:tr>
      <w:tr w14:paraId="186C26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6B286BA">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achieve_rule_text</w:t>
            </w:r>
          </w:p>
        </w:tc>
        <w:tc>
          <w:tcPr>
            <w:tcW w:w="0" w:type="auto"/>
            <w:shd w:val="clear"/>
            <w:vAlign w:val="center"/>
          </w:tcPr>
          <w:p w14:paraId="074CA2A1">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触发条件（文本）</w:t>
            </w:r>
          </w:p>
        </w:tc>
      </w:tr>
    </w:tbl>
    <w:p w14:paraId="55809A76">
      <w:pPr>
        <w:pStyle w:val="6"/>
        <w:keepNext w:val="0"/>
        <w:keepLines w:val="0"/>
        <w:widowControl/>
        <w:suppressLineNumbers w:val="0"/>
      </w:pPr>
      <w:r>
        <w:t>user_achieve_rel（用户成就关系表）</w:t>
      </w:r>
    </w:p>
    <w:p w14:paraId="2C766789">
      <w:pPr>
        <w:pStyle w:val="31"/>
        <w:keepNext w:val="0"/>
        <w:keepLines w:val="0"/>
        <w:widowControl/>
        <w:suppressLineNumbers w:val="0"/>
      </w:pPr>
      <w:r>
        <w:t>记录用户达成成就的时间、成就类型。</w:t>
      </w:r>
    </w:p>
    <w:p w14:paraId="6CEE9DDC">
      <w:pPr>
        <w:keepNext w:val="0"/>
        <w:keepLines w:val="0"/>
        <w:widowControl/>
        <w:suppressLineNumbers w:val="0"/>
      </w:pPr>
      <w:r>
        <w:pict>
          <v:rect id="_x0000_i1108" o:spt="1" style="height:1.5pt;width:432pt;" fillcolor="#A0A0A0" filled="t" stroked="f" coordsize="21600,21600" o:hr="t" o:hrstd="t" o:hralign="center">
            <v:path/>
            <v:fill on="t" focussize="0,0"/>
            <v:stroke on="f"/>
            <v:imagedata o:title=""/>
            <o:lock v:ext="edit"/>
            <w10:wrap type="none"/>
            <w10:anchorlock/>
          </v:rect>
        </w:pict>
      </w:r>
    </w:p>
    <w:p w14:paraId="0EF3C926">
      <w:pPr>
        <w:pStyle w:val="4"/>
        <w:keepNext w:val="0"/>
        <w:keepLines w:val="0"/>
        <w:widowControl/>
        <w:suppressLineNumbers w:val="0"/>
      </w:pPr>
      <w:r>
        <w:rPr>
          <w:rStyle w:val="135"/>
          <w:b/>
          <w:bCs/>
        </w:rPr>
        <w:t>5.3 后端接口设计与实现</w:t>
      </w:r>
    </w:p>
    <w:p w14:paraId="5BA2D1AE">
      <w:pPr>
        <w:pStyle w:val="31"/>
        <w:keepNext w:val="0"/>
        <w:keepLines w:val="0"/>
        <w:widowControl/>
        <w:suppressLineNumbers w:val="0"/>
      </w:pPr>
      <w:r>
        <w:t>所有接口遵循 RESTful 风格，以动作为导向。</w:t>
      </w:r>
    </w:p>
    <w:p w14:paraId="1A127C8F">
      <w:pPr>
        <w:pStyle w:val="31"/>
        <w:keepNext w:val="0"/>
        <w:keepLines w:val="0"/>
        <w:widowControl/>
        <w:suppressLineNumbers w:val="0"/>
      </w:pPr>
      <w:r>
        <w:t>示例：</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95"/>
        <w:gridCol w:w="1022"/>
        <w:gridCol w:w="2715"/>
      </w:tblGrid>
      <w:tr w14:paraId="30C1D4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8E81864">
            <w:pPr>
              <w:keepNext w:val="0"/>
              <w:keepLines w:val="0"/>
              <w:widowControl/>
              <w:suppressLineNumbers w:val="0"/>
              <w:jc w:val="center"/>
              <w:rPr>
                <w:b/>
                <w:bCs/>
              </w:rPr>
            </w:pPr>
            <w:r>
              <w:rPr>
                <w:rFonts w:ascii="宋体" w:hAnsi="宋体" w:eastAsia="宋体" w:cs="宋体"/>
                <w:b/>
                <w:bCs/>
                <w:color w:val="000000" w:themeColor="text1"/>
                <w:kern w:val="0"/>
                <w:sz w:val="24"/>
                <w:szCs w:val="24"/>
                <w:lang w:val="en-US" w:eastAsia="zh-CN" w:bidi="ar"/>
                <w14:textFill>
                  <w14:solidFill>
                    <w14:schemeClr w14:val="tx1"/>
                  </w14:solidFill>
                </w14:textFill>
              </w:rPr>
              <w:t>功能</w:t>
            </w:r>
          </w:p>
        </w:tc>
        <w:tc>
          <w:tcPr>
            <w:tcW w:w="0" w:type="auto"/>
            <w:shd w:val="clear"/>
            <w:vAlign w:val="center"/>
          </w:tcPr>
          <w:p w14:paraId="6032DE23">
            <w:pPr>
              <w:keepNext w:val="0"/>
              <w:keepLines w:val="0"/>
              <w:widowControl/>
              <w:suppressLineNumbers w:val="0"/>
              <w:jc w:val="center"/>
              <w:rPr>
                <w:b/>
                <w:bCs/>
              </w:rPr>
            </w:pPr>
            <w:r>
              <w:rPr>
                <w:rFonts w:ascii="宋体" w:hAnsi="宋体" w:eastAsia="宋体" w:cs="宋体"/>
                <w:b/>
                <w:bCs/>
                <w:color w:val="000000" w:themeColor="text1"/>
                <w:kern w:val="0"/>
                <w:sz w:val="24"/>
                <w:szCs w:val="24"/>
                <w:lang w:val="en-US" w:eastAsia="zh-CN" w:bidi="ar"/>
                <w14:textFill>
                  <w14:solidFill>
                    <w14:schemeClr w14:val="tx1"/>
                  </w14:solidFill>
                </w14:textFill>
              </w:rPr>
              <w:t>方法</w:t>
            </w:r>
          </w:p>
        </w:tc>
        <w:tc>
          <w:tcPr>
            <w:tcW w:w="0" w:type="auto"/>
            <w:shd w:val="clear"/>
            <w:vAlign w:val="center"/>
          </w:tcPr>
          <w:p w14:paraId="713DBA02">
            <w:pPr>
              <w:keepNext w:val="0"/>
              <w:keepLines w:val="0"/>
              <w:widowControl/>
              <w:suppressLineNumbers w:val="0"/>
              <w:jc w:val="center"/>
              <w:rPr>
                <w:b/>
                <w:bCs/>
              </w:rPr>
            </w:pPr>
            <w:r>
              <w:rPr>
                <w:rFonts w:ascii="宋体" w:hAnsi="宋体" w:eastAsia="宋体" w:cs="宋体"/>
                <w:b/>
                <w:bCs/>
                <w:color w:val="000000" w:themeColor="text1"/>
                <w:kern w:val="0"/>
                <w:sz w:val="24"/>
                <w:szCs w:val="24"/>
                <w:lang w:val="en-US" w:eastAsia="zh-CN" w:bidi="ar"/>
                <w14:textFill>
                  <w14:solidFill>
                    <w14:schemeClr w14:val="tx1"/>
                  </w14:solidFill>
                </w14:textFill>
              </w:rPr>
              <w:t>URL</w:t>
            </w:r>
          </w:p>
        </w:tc>
      </w:tr>
      <w:tr w14:paraId="662348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EDCF39D">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用户登录</w:t>
            </w:r>
          </w:p>
        </w:tc>
        <w:tc>
          <w:tcPr>
            <w:tcW w:w="0" w:type="auto"/>
            <w:shd w:val="clear"/>
            <w:vAlign w:val="center"/>
          </w:tcPr>
          <w:p w14:paraId="1D969EC0">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POST</w:t>
            </w:r>
          </w:p>
        </w:tc>
        <w:tc>
          <w:tcPr>
            <w:tcW w:w="0" w:type="auto"/>
            <w:shd w:val="clear"/>
            <w:vAlign w:val="center"/>
          </w:tcPr>
          <w:p w14:paraId="4D27E1A1">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/api/user/login</w:t>
            </w:r>
          </w:p>
        </w:tc>
      </w:tr>
      <w:tr w14:paraId="03FA56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BB4144A">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创建任务</w:t>
            </w:r>
          </w:p>
        </w:tc>
        <w:tc>
          <w:tcPr>
            <w:tcW w:w="0" w:type="auto"/>
            <w:shd w:val="clear"/>
            <w:vAlign w:val="center"/>
          </w:tcPr>
          <w:p w14:paraId="3908A8AD">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POST</w:t>
            </w:r>
          </w:p>
        </w:tc>
        <w:tc>
          <w:tcPr>
            <w:tcW w:w="0" w:type="auto"/>
            <w:shd w:val="clear"/>
            <w:vAlign w:val="center"/>
          </w:tcPr>
          <w:p w14:paraId="746EAAE1">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/api/task/create</w:t>
            </w:r>
          </w:p>
        </w:tc>
      </w:tr>
      <w:tr w14:paraId="1C2CE1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ED8690A">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获取任务列表</w:t>
            </w:r>
          </w:p>
        </w:tc>
        <w:tc>
          <w:tcPr>
            <w:tcW w:w="0" w:type="auto"/>
            <w:shd w:val="clear"/>
            <w:vAlign w:val="center"/>
          </w:tcPr>
          <w:p w14:paraId="6AEB2A48">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GET</w:t>
            </w:r>
          </w:p>
        </w:tc>
        <w:tc>
          <w:tcPr>
            <w:tcW w:w="0" w:type="auto"/>
            <w:shd w:val="clear"/>
            <w:vAlign w:val="center"/>
          </w:tcPr>
          <w:p w14:paraId="2B2336F9">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/api/task/list</w:t>
            </w:r>
          </w:p>
        </w:tc>
      </w:tr>
      <w:tr w14:paraId="7B9385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18005F9">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开始专注</w:t>
            </w:r>
          </w:p>
        </w:tc>
        <w:tc>
          <w:tcPr>
            <w:tcW w:w="0" w:type="auto"/>
            <w:shd w:val="clear"/>
            <w:vAlign w:val="center"/>
          </w:tcPr>
          <w:p w14:paraId="7E21240D">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POST</w:t>
            </w:r>
          </w:p>
        </w:tc>
        <w:tc>
          <w:tcPr>
            <w:tcW w:w="0" w:type="auto"/>
            <w:shd w:val="clear"/>
            <w:vAlign w:val="center"/>
          </w:tcPr>
          <w:p w14:paraId="65D20487">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/api/focus/start</w:t>
            </w:r>
          </w:p>
        </w:tc>
      </w:tr>
      <w:tr w14:paraId="261755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C9D8602">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结束专注</w:t>
            </w:r>
          </w:p>
        </w:tc>
        <w:tc>
          <w:tcPr>
            <w:tcW w:w="0" w:type="auto"/>
            <w:shd w:val="clear"/>
            <w:vAlign w:val="center"/>
          </w:tcPr>
          <w:p w14:paraId="438F4125">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POST</w:t>
            </w:r>
          </w:p>
        </w:tc>
        <w:tc>
          <w:tcPr>
            <w:tcW w:w="0" w:type="auto"/>
            <w:shd w:val="clear"/>
            <w:vAlign w:val="center"/>
          </w:tcPr>
          <w:p w14:paraId="7DB03A3F">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/api/focus/end</w:t>
            </w:r>
          </w:p>
        </w:tc>
      </w:tr>
      <w:tr w14:paraId="7F1EE0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8BB1C41">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打卡</w:t>
            </w:r>
          </w:p>
        </w:tc>
        <w:tc>
          <w:tcPr>
            <w:tcW w:w="0" w:type="auto"/>
            <w:shd w:val="clear"/>
            <w:vAlign w:val="center"/>
          </w:tcPr>
          <w:p w14:paraId="0AA1ACED">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POST</w:t>
            </w:r>
          </w:p>
        </w:tc>
        <w:tc>
          <w:tcPr>
            <w:tcW w:w="0" w:type="auto"/>
            <w:shd w:val="clear"/>
            <w:vAlign w:val="center"/>
          </w:tcPr>
          <w:p w14:paraId="35BE4A9C">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/api/habit/checkin</w:t>
            </w:r>
          </w:p>
        </w:tc>
      </w:tr>
      <w:tr w14:paraId="7C9BB7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DB0235A">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获取成就列表</w:t>
            </w:r>
          </w:p>
        </w:tc>
        <w:tc>
          <w:tcPr>
            <w:tcW w:w="0" w:type="auto"/>
            <w:shd w:val="clear"/>
            <w:vAlign w:val="center"/>
          </w:tcPr>
          <w:p w14:paraId="722D258E">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GET</w:t>
            </w:r>
          </w:p>
        </w:tc>
        <w:tc>
          <w:tcPr>
            <w:tcW w:w="0" w:type="auto"/>
            <w:shd w:val="clear"/>
            <w:vAlign w:val="center"/>
          </w:tcPr>
          <w:p w14:paraId="3035CDEF">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/api/achieve/list</w:t>
            </w:r>
          </w:p>
        </w:tc>
      </w:tr>
    </w:tbl>
    <w:p w14:paraId="5DF36899">
      <w:pPr>
        <w:pStyle w:val="31"/>
        <w:keepNext w:val="0"/>
        <w:keepLines w:val="0"/>
        <w:widowControl/>
        <w:suppressLineNumbers w:val="0"/>
      </w:pPr>
      <w:r>
        <w:t>后端接口采用：</w:t>
      </w:r>
    </w:p>
    <w:p w14:paraId="01A6834B">
      <w:pPr>
        <w:keepNext w:val="0"/>
        <w:keepLines w:val="0"/>
        <w:widowControl/>
        <w:numPr>
          <w:ilvl w:val="0"/>
          <w:numId w:val="75"/>
        </w:numPr>
        <w:suppressLineNumbers w:val="0"/>
        <w:spacing w:before="0" w:beforeAutospacing="1" w:after="0" w:afterAutospacing="1"/>
        <w:ind w:left="1440" w:hanging="360"/>
      </w:pPr>
    </w:p>
    <w:p w14:paraId="165F0FCA">
      <w:pPr>
        <w:pStyle w:val="31"/>
        <w:keepNext w:val="0"/>
        <w:keepLines w:val="0"/>
        <w:widowControl/>
        <w:suppressLineNumbers w:val="0"/>
        <w:ind w:left="720"/>
      </w:pPr>
      <w:r>
        <w:rPr>
          <w:rStyle w:val="135"/>
        </w:rPr>
        <w:t>JWT</w:t>
      </w:r>
      <w:r>
        <w:t xml:space="preserve"> 实现鉴权</w:t>
      </w:r>
    </w:p>
    <w:p w14:paraId="0F7B9E36">
      <w:pPr>
        <w:keepNext w:val="0"/>
        <w:keepLines w:val="0"/>
        <w:widowControl/>
        <w:numPr>
          <w:ilvl w:val="0"/>
          <w:numId w:val="75"/>
        </w:numPr>
        <w:suppressLineNumbers w:val="0"/>
        <w:spacing w:before="0" w:beforeAutospacing="1" w:after="0" w:afterAutospacing="1"/>
        <w:ind w:left="1440" w:hanging="360"/>
      </w:pPr>
    </w:p>
    <w:p w14:paraId="4CF95809">
      <w:pPr>
        <w:keepNext w:val="0"/>
        <w:keepLines w:val="0"/>
        <w:widowControl/>
        <w:numPr>
          <w:ilvl w:val="0"/>
          <w:numId w:val="75"/>
        </w:numPr>
        <w:suppressLineNumbers w:val="0"/>
        <w:spacing w:before="0" w:beforeAutospacing="1" w:after="0" w:afterAutospacing="1"/>
        <w:ind w:left="1440" w:hanging="360"/>
      </w:pPr>
    </w:p>
    <w:p w14:paraId="466AD8A0">
      <w:pPr>
        <w:pStyle w:val="31"/>
        <w:keepNext w:val="0"/>
        <w:keepLines w:val="0"/>
        <w:widowControl/>
        <w:suppressLineNumbers w:val="0"/>
        <w:ind w:left="720"/>
      </w:pPr>
      <w:r>
        <w:rPr>
          <w:rStyle w:val="135"/>
        </w:rPr>
        <w:t>拦截器</w:t>
      </w:r>
      <w:r>
        <w:t>（HandlerInterceptor）进行权限校验</w:t>
      </w:r>
    </w:p>
    <w:p w14:paraId="1BF56A83">
      <w:pPr>
        <w:keepNext w:val="0"/>
        <w:keepLines w:val="0"/>
        <w:widowControl/>
        <w:numPr>
          <w:ilvl w:val="0"/>
          <w:numId w:val="75"/>
        </w:numPr>
        <w:suppressLineNumbers w:val="0"/>
        <w:spacing w:before="0" w:beforeAutospacing="1" w:after="0" w:afterAutospacing="1"/>
        <w:ind w:left="1440" w:hanging="360"/>
      </w:pPr>
    </w:p>
    <w:p w14:paraId="4CD616FB">
      <w:pPr>
        <w:keepNext w:val="0"/>
        <w:keepLines w:val="0"/>
        <w:widowControl/>
        <w:numPr>
          <w:ilvl w:val="0"/>
          <w:numId w:val="75"/>
        </w:numPr>
        <w:suppressLineNumbers w:val="0"/>
        <w:spacing w:before="0" w:beforeAutospacing="1" w:after="0" w:afterAutospacing="1"/>
        <w:ind w:left="1440" w:hanging="360"/>
      </w:pPr>
    </w:p>
    <w:p w14:paraId="72A08DB8">
      <w:pPr>
        <w:pStyle w:val="31"/>
        <w:keepNext w:val="0"/>
        <w:keepLines w:val="0"/>
        <w:widowControl/>
        <w:suppressLineNumbers w:val="0"/>
        <w:ind w:left="720"/>
      </w:pPr>
      <w:r>
        <w:rPr>
          <w:rStyle w:val="135"/>
        </w:rPr>
        <w:t>统一异常处理器</w:t>
      </w:r>
      <w:r>
        <w:t>处理全局异常</w:t>
      </w:r>
    </w:p>
    <w:p w14:paraId="52A4B5C0">
      <w:pPr>
        <w:keepNext w:val="0"/>
        <w:keepLines w:val="0"/>
        <w:widowControl/>
        <w:numPr>
          <w:ilvl w:val="0"/>
          <w:numId w:val="75"/>
        </w:numPr>
        <w:suppressLineNumbers w:val="0"/>
        <w:spacing w:before="0" w:beforeAutospacing="1" w:after="0" w:afterAutospacing="1"/>
        <w:ind w:left="1440" w:hanging="360"/>
      </w:pPr>
    </w:p>
    <w:p w14:paraId="0E6D942E">
      <w:pPr>
        <w:keepNext w:val="0"/>
        <w:keepLines w:val="0"/>
        <w:widowControl/>
        <w:numPr>
          <w:ilvl w:val="0"/>
          <w:numId w:val="75"/>
        </w:numPr>
        <w:suppressLineNumbers w:val="0"/>
        <w:spacing w:before="0" w:beforeAutospacing="1" w:after="0" w:afterAutospacing="1"/>
        <w:ind w:left="1440" w:hanging="360"/>
      </w:pPr>
    </w:p>
    <w:p w14:paraId="4D0C2DB0">
      <w:pPr>
        <w:pStyle w:val="31"/>
        <w:keepNext w:val="0"/>
        <w:keepLines w:val="0"/>
        <w:widowControl/>
        <w:suppressLineNumbers w:val="0"/>
        <w:ind w:left="720"/>
      </w:pPr>
      <w:r>
        <w:rPr>
          <w:rStyle w:val="135"/>
        </w:rPr>
        <w:t>MyBatis-Plus</w:t>
      </w:r>
      <w:r>
        <w:t xml:space="preserve"> 实现 CRUD</w:t>
      </w:r>
    </w:p>
    <w:p w14:paraId="13E4AECF">
      <w:pPr>
        <w:keepNext w:val="0"/>
        <w:keepLines w:val="0"/>
        <w:widowControl/>
        <w:numPr>
          <w:ilvl w:val="0"/>
          <w:numId w:val="75"/>
        </w:numPr>
        <w:suppressLineNumbers w:val="0"/>
        <w:spacing w:before="0" w:beforeAutospacing="1" w:after="0" w:afterAutospacing="1"/>
        <w:ind w:left="1440" w:hanging="360"/>
      </w:pPr>
    </w:p>
    <w:p w14:paraId="31B9B6D4">
      <w:pPr>
        <w:pStyle w:val="31"/>
        <w:keepNext w:val="0"/>
        <w:keepLines w:val="0"/>
        <w:widowControl/>
        <w:suppressLineNumbers w:val="0"/>
      </w:pPr>
      <w:r>
        <w:t>示例 Service 层伪代码（文字描述）：</w:t>
      </w:r>
    </w:p>
    <w:p w14:paraId="2B958B99">
      <w:pPr>
        <w:keepNext w:val="0"/>
        <w:keepLines w:val="0"/>
        <w:widowControl/>
        <w:suppressLineNumbers w:val="0"/>
        <w:bidi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1.</w:t>
      </w:r>
      <w:r>
        <w:rPr>
          <w:rStyle w:val="137"/>
          <w:rFonts w:ascii="宋体" w:hAnsi="宋体" w:eastAsia="宋体" w:cs="宋体"/>
          <w:color w:val="000000" w:themeColor="text1"/>
          <w:kern w:val="0"/>
          <w:sz w:val="24"/>
          <w:szCs w:val="24"/>
          <w:lang w:val="en-US" w:eastAsia="zh-CN" w:bidi="ar"/>
          <w14:textFill>
            <w14:solidFill>
              <w14:schemeClr w14:val="tx1"/>
            </w14:solidFill>
          </w14:textFill>
        </w:rPr>
        <w:t xml:space="preserve"> 校验参数是否为空</w:t>
      </w:r>
      <w:r>
        <w:rPr>
          <w:rFonts w:ascii="宋体" w:hAnsi="宋体" w:eastAsia="宋体" w:cs="宋体"/>
          <w:color w:val="000000" w:themeColor="text1"/>
          <w:kern w:val="0"/>
          <w:sz w:val="24"/>
          <w:szCs w:val="24"/>
          <w:lang w:val="en-US" w:eastAsia="zh-CN" w:bidi="ar"/>
          <w14:textFill>
            <w14:solidFill>
              <w14:schemeClr w14:val="tx1"/>
            </w14:solidFill>
          </w14:textFill>
        </w:rPr>
        <w:t>2.</w:t>
      </w:r>
      <w:r>
        <w:rPr>
          <w:rStyle w:val="137"/>
          <w:rFonts w:ascii="宋体" w:hAnsi="宋体" w:eastAsia="宋体" w:cs="宋体"/>
          <w:color w:val="000000" w:themeColor="text1"/>
          <w:kern w:val="0"/>
          <w:sz w:val="24"/>
          <w:szCs w:val="24"/>
          <w:lang w:val="en-US" w:eastAsia="zh-CN" w:bidi="ar"/>
          <w14:textFill>
            <w14:solidFill>
              <w14:schemeClr w14:val="tx1"/>
            </w14:solidFill>
          </w14:textFill>
        </w:rPr>
        <w:t xml:space="preserve"> 调用 DAO 层保存数据</w:t>
      </w:r>
      <w:r>
        <w:rPr>
          <w:rFonts w:ascii="宋体" w:hAnsi="宋体" w:eastAsia="宋体" w:cs="宋体"/>
          <w:color w:val="000000" w:themeColor="text1"/>
          <w:kern w:val="0"/>
          <w:sz w:val="24"/>
          <w:szCs w:val="24"/>
          <w:lang w:val="en-US" w:eastAsia="zh-CN" w:bidi="ar"/>
          <w14:textFill>
            <w14:solidFill>
              <w14:schemeClr w14:val="tx1"/>
            </w14:solidFill>
          </w14:textFill>
        </w:rPr>
        <w:t>3.</w:t>
      </w:r>
      <w:r>
        <w:rPr>
          <w:rStyle w:val="137"/>
          <w:rFonts w:ascii="宋体" w:hAnsi="宋体" w:eastAsia="宋体" w:cs="宋体"/>
          <w:color w:val="000000" w:themeColor="text1"/>
          <w:kern w:val="0"/>
          <w:sz w:val="24"/>
          <w:szCs w:val="24"/>
          <w:lang w:val="en-US" w:eastAsia="zh-CN" w:bidi="ar"/>
          <w14:textFill>
            <w14:solidFill>
              <w14:schemeClr w14:val="tx1"/>
            </w14:solidFill>
          </w14:textFill>
        </w:rPr>
        <w:t xml:space="preserve"> 若行为满足成就条件，则触发成就逻辑</w:t>
      </w:r>
      <w:r>
        <w:rPr>
          <w:rFonts w:ascii="宋体" w:hAnsi="宋体" w:eastAsia="宋体" w:cs="宋体"/>
          <w:color w:val="000000" w:themeColor="text1"/>
          <w:kern w:val="0"/>
          <w:sz w:val="24"/>
          <w:szCs w:val="24"/>
          <w:lang w:val="en-US" w:eastAsia="zh-CN" w:bidi="ar"/>
          <w14:textFill>
            <w14:solidFill>
              <w14:schemeClr w14:val="tx1"/>
            </w14:solidFill>
          </w14:textFill>
        </w:rPr>
        <w:t>4.</w:t>
      </w:r>
      <w:r>
        <w:rPr>
          <w:rStyle w:val="137"/>
          <w:rFonts w:ascii="宋体" w:hAnsi="宋体" w:eastAsia="宋体" w:cs="宋体"/>
          <w:color w:val="000000" w:themeColor="text1"/>
          <w:kern w:val="0"/>
          <w:sz w:val="24"/>
          <w:szCs w:val="24"/>
          <w:lang w:val="en-US" w:eastAsia="zh-CN" w:bidi="ar"/>
          <w14:textFill>
            <w14:solidFill>
              <w14:schemeClr w14:val="tx1"/>
            </w14:solidFill>
          </w14:textFill>
        </w:rPr>
        <w:t xml:space="preserve"> 返回统一响应体</w:t>
      </w:r>
    </w:p>
    <w:p w14:paraId="073CFCF2">
      <w:pPr>
        <w:keepNext w:val="0"/>
        <w:keepLines w:val="0"/>
        <w:widowControl/>
        <w:suppressLineNumbers w:val="0"/>
      </w:pPr>
      <w:r>
        <w:pict>
          <v:rect id="_x0000_i1109" o:spt="1" style="height:1.5pt;width:432pt;" fillcolor="#A0A0A0" filled="t" stroked="f" coordsize="21600,21600" o:hr="t" o:hrstd="t" o:hralign="center">
            <v:path/>
            <v:fill on="t" focussize="0,0"/>
            <v:stroke on="f"/>
            <v:imagedata o:title=""/>
            <o:lock v:ext="edit"/>
            <w10:wrap type="none"/>
            <w10:anchorlock/>
          </v:rect>
        </w:pict>
      </w:r>
    </w:p>
    <w:p w14:paraId="431760BC">
      <w:pPr>
        <w:pStyle w:val="4"/>
        <w:keepNext w:val="0"/>
        <w:keepLines w:val="0"/>
        <w:widowControl/>
        <w:suppressLineNumbers w:val="0"/>
      </w:pPr>
      <w:r>
        <w:rPr>
          <w:rStyle w:val="135"/>
          <w:b/>
          <w:bCs/>
        </w:rPr>
        <w:t>5.4 关键功能详细设计与实现</w:t>
      </w:r>
    </w:p>
    <w:p w14:paraId="53C3564B">
      <w:pPr>
        <w:pStyle w:val="31"/>
        <w:keepNext w:val="0"/>
        <w:keepLines w:val="0"/>
        <w:widowControl/>
        <w:suppressLineNumbers w:val="0"/>
      </w:pPr>
      <w:r>
        <w:t>以下介绍系统中几个核心模块的实现细节。</w:t>
      </w:r>
    </w:p>
    <w:p w14:paraId="63B51B70">
      <w:pPr>
        <w:keepNext w:val="0"/>
        <w:keepLines w:val="0"/>
        <w:widowControl/>
        <w:suppressLineNumbers w:val="0"/>
      </w:pPr>
      <w:r>
        <w:pict>
          <v:rect id="_x0000_i1110" o:spt="1" style="height:1.5pt;width:432pt;" fillcolor="#A0A0A0" filled="t" stroked="f" coordsize="21600,21600" o:hr="t" o:hrstd="t" o:hralign="center">
            <v:path/>
            <v:fill on="t" focussize="0,0"/>
            <v:stroke on="f"/>
            <v:imagedata o:title=""/>
            <o:lock v:ext="edit"/>
            <w10:wrap type="none"/>
            <w10:anchorlock/>
          </v:rect>
        </w:pict>
      </w:r>
    </w:p>
    <w:p w14:paraId="38D2D4A5">
      <w:pPr>
        <w:pStyle w:val="5"/>
        <w:keepNext w:val="0"/>
        <w:keepLines w:val="0"/>
        <w:widowControl/>
        <w:suppressLineNumbers w:val="0"/>
      </w:pPr>
      <w:r>
        <w:rPr>
          <w:rStyle w:val="135"/>
          <w:b/>
          <w:bCs/>
        </w:rPr>
        <w:t>5.4.1 任务管理模块</w:t>
      </w:r>
    </w:p>
    <w:p w14:paraId="3715C71D">
      <w:pPr>
        <w:pStyle w:val="6"/>
        <w:keepNext w:val="0"/>
        <w:keepLines w:val="0"/>
        <w:widowControl/>
        <w:suppressLineNumbers w:val="0"/>
      </w:pPr>
      <w:r>
        <w:t>（1）任务创建流程</w:t>
      </w:r>
    </w:p>
    <w:p w14:paraId="75A76FBB">
      <w:pPr>
        <w:keepNext w:val="0"/>
        <w:keepLines w:val="0"/>
        <w:widowControl/>
        <w:numPr>
          <w:ilvl w:val="0"/>
          <w:numId w:val="76"/>
        </w:numPr>
        <w:suppressLineNumbers w:val="0"/>
        <w:spacing w:before="0" w:beforeAutospacing="1" w:after="0" w:afterAutospacing="1"/>
        <w:ind w:left="1440" w:hanging="360"/>
      </w:pPr>
    </w:p>
    <w:p w14:paraId="5A5264D7">
      <w:pPr>
        <w:pStyle w:val="31"/>
        <w:keepNext w:val="0"/>
        <w:keepLines w:val="0"/>
        <w:widowControl/>
        <w:suppressLineNumbers w:val="0"/>
        <w:ind w:left="720"/>
      </w:pPr>
      <w:r>
        <w:t>用户输入任务信息</w:t>
      </w:r>
    </w:p>
    <w:p w14:paraId="602ABA5A">
      <w:pPr>
        <w:keepNext w:val="0"/>
        <w:keepLines w:val="0"/>
        <w:widowControl/>
        <w:numPr>
          <w:ilvl w:val="0"/>
          <w:numId w:val="76"/>
        </w:numPr>
        <w:suppressLineNumbers w:val="0"/>
        <w:spacing w:before="0" w:beforeAutospacing="1" w:after="0" w:afterAutospacing="1"/>
        <w:ind w:left="1440" w:hanging="360"/>
      </w:pPr>
    </w:p>
    <w:p w14:paraId="291D9E58">
      <w:pPr>
        <w:keepNext w:val="0"/>
        <w:keepLines w:val="0"/>
        <w:widowControl/>
        <w:numPr>
          <w:ilvl w:val="0"/>
          <w:numId w:val="76"/>
        </w:numPr>
        <w:suppressLineNumbers w:val="0"/>
        <w:spacing w:before="0" w:beforeAutospacing="1" w:after="0" w:afterAutospacing="1"/>
        <w:ind w:left="1440" w:hanging="360"/>
      </w:pPr>
    </w:p>
    <w:p w14:paraId="1A24B695">
      <w:pPr>
        <w:pStyle w:val="31"/>
        <w:keepNext w:val="0"/>
        <w:keepLines w:val="0"/>
        <w:widowControl/>
        <w:suppressLineNumbers w:val="0"/>
        <w:ind w:left="720"/>
      </w:pPr>
      <w:r>
        <w:t>前端校验必填字段</w:t>
      </w:r>
    </w:p>
    <w:p w14:paraId="5238EB93">
      <w:pPr>
        <w:keepNext w:val="0"/>
        <w:keepLines w:val="0"/>
        <w:widowControl/>
        <w:numPr>
          <w:ilvl w:val="0"/>
          <w:numId w:val="76"/>
        </w:numPr>
        <w:suppressLineNumbers w:val="0"/>
        <w:spacing w:before="0" w:beforeAutospacing="1" w:after="0" w:afterAutospacing="1"/>
        <w:ind w:left="1440" w:hanging="360"/>
      </w:pPr>
    </w:p>
    <w:p w14:paraId="71077A40">
      <w:pPr>
        <w:keepNext w:val="0"/>
        <w:keepLines w:val="0"/>
        <w:widowControl/>
        <w:numPr>
          <w:ilvl w:val="0"/>
          <w:numId w:val="76"/>
        </w:numPr>
        <w:suppressLineNumbers w:val="0"/>
        <w:spacing w:before="0" w:beforeAutospacing="1" w:after="0" w:afterAutospacing="1"/>
        <w:ind w:left="1440" w:hanging="360"/>
      </w:pPr>
    </w:p>
    <w:p w14:paraId="489BEB57">
      <w:pPr>
        <w:pStyle w:val="31"/>
        <w:keepNext w:val="0"/>
        <w:keepLines w:val="0"/>
        <w:widowControl/>
        <w:suppressLineNumbers w:val="0"/>
        <w:ind w:left="720"/>
      </w:pPr>
      <w:r>
        <w:t>POST 请求发送到后端</w:t>
      </w:r>
    </w:p>
    <w:p w14:paraId="2FF518AA">
      <w:pPr>
        <w:keepNext w:val="0"/>
        <w:keepLines w:val="0"/>
        <w:widowControl/>
        <w:numPr>
          <w:ilvl w:val="0"/>
          <w:numId w:val="76"/>
        </w:numPr>
        <w:suppressLineNumbers w:val="0"/>
        <w:spacing w:before="0" w:beforeAutospacing="1" w:after="0" w:afterAutospacing="1"/>
        <w:ind w:left="1440" w:hanging="360"/>
      </w:pPr>
    </w:p>
    <w:p w14:paraId="5039125D">
      <w:pPr>
        <w:keepNext w:val="0"/>
        <w:keepLines w:val="0"/>
        <w:widowControl/>
        <w:numPr>
          <w:ilvl w:val="0"/>
          <w:numId w:val="76"/>
        </w:numPr>
        <w:suppressLineNumbers w:val="0"/>
        <w:spacing w:before="0" w:beforeAutospacing="1" w:after="0" w:afterAutospacing="1"/>
        <w:ind w:left="1440" w:hanging="360"/>
      </w:pPr>
    </w:p>
    <w:p w14:paraId="0E119F0C">
      <w:pPr>
        <w:pStyle w:val="31"/>
        <w:keepNext w:val="0"/>
        <w:keepLines w:val="0"/>
        <w:widowControl/>
        <w:suppressLineNumbers w:val="0"/>
        <w:ind w:left="720"/>
      </w:pPr>
      <w:r>
        <w:t>后端校验截止时间和优先级</w:t>
      </w:r>
    </w:p>
    <w:p w14:paraId="7F6300D2">
      <w:pPr>
        <w:keepNext w:val="0"/>
        <w:keepLines w:val="0"/>
        <w:widowControl/>
        <w:numPr>
          <w:ilvl w:val="0"/>
          <w:numId w:val="76"/>
        </w:numPr>
        <w:suppressLineNumbers w:val="0"/>
        <w:spacing w:before="0" w:beforeAutospacing="1" w:after="0" w:afterAutospacing="1"/>
        <w:ind w:left="1440" w:hanging="360"/>
      </w:pPr>
    </w:p>
    <w:p w14:paraId="029391E6">
      <w:pPr>
        <w:keepNext w:val="0"/>
        <w:keepLines w:val="0"/>
        <w:widowControl/>
        <w:numPr>
          <w:ilvl w:val="0"/>
          <w:numId w:val="76"/>
        </w:numPr>
        <w:suppressLineNumbers w:val="0"/>
        <w:spacing w:before="0" w:beforeAutospacing="1" w:after="0" w:afterAutospacing="1"/>
        <w:ind w:left="1440" w:hanging="360"/>
      </w:pPr>
    </w:p>
    <w:p w14:paraId="6C23C649">
      <w:pPr>
        <w:pStyle w:val="31"/>
        <w:keepNext w:val="0"/>
        <w:keepLines w:val="0"/>
        <w:widowControl/>
        <w:suppressLineNumbers w:val="0"/>
        <w:ind w:left="720"/>
      </w:pPr>
      <w:r>
        <w:t>写入数据库</w:t>
      </w:r>
    </w:p>
    <w:p w14:paraId="4A573513">
      <w:pPr>
        <w:keepNext w:val="0"/>
        <w:keepLines w:val="0"/>
        <w:widowControl/>
        <w:numPr>
          <w:ilvl w:val="0"/>
          <w:numId w:val="76"/>
        </w:numPr>
        <w:suppressLineNumbers w:val="0"/>
        <w:spacing w:before="0" w:beforeAutospacing="1" w:after="0" w:afterAutospacing="1"/>
        <w:ind w:left="1440" w:hanging="360"/>
      </w:pPr>
    </w:p>
    <w:p w14:paraId="3BEE1E20">
      <w:pPr>
        <w:keepNext w:val="0"/>
        <w:keepLines w:val="0"/>
        <w:widowControl/>
        <w:numPr>
          <w:ilvl w:val="0"/>
          <w:numId w:val="76"/>
        </w:numPr>
        <w:suppressLineNumbers w:val="0"/>
        <w:spacing w:before="0" w:beforeAutospacing="1" w:after="0" w:afterAutospacing="1"/>
        <w:ind w:left="1440" w:hanging="360"/>
      </w:pPr>
    </w:p>
    <w:p w14:paraId="2915E0B2">
      <w:pPr>
        <w:pStyle w:val="31"/>
        <w:keepNext w:val="0"/>
        <w:keepLines w:val="0"/>
        <w:widowControl/>
        <w:suppressLineNumbers w:val="0"/>
        <w:ind w:left="720"/>
      </w:pPr>
      <w:r>
        <w:t>返回新任务 ID</w:t>
      </w:r>
    </w:p>
    <w:p w14:paraId="130ED368">
      <w:pPr>
        <w:keepNext w:val="0"/>
        <w:keepLines w:val="0"/>
        <w:widowControl/>
        <w:numPr>
          <w:ilvl w:val="0"/>
          <w:numId w:val="76"/>
        </w:numPr>
        <w:suppressLineNumbers w:val="0"/>
        <w:spacing w:before="0" w:beforeAutospacing="1" w:after="0" w:afterAutospacing="1"/>
        <w:ind w:left="1440" w:hanging="360"/>
      </w:pPr>
    </w:p>
    <w:p w14:paraId="105DD598">
      <w:pPr>
        <w:pStyle w:val="6"/>
        <w:keepNext w:val="0"/>
        <w:keepLines w:val="0"/>
        <w:widowControl/>
        <w:suppressLineNumbers w:val="0"/>
      </w:pPr>
      <w:r>
        <w:t>（2）任务完成与更新</w:t>
      </w:r>
    </w:p>
    <w:p w14:paraId="2DDDC5D6">
      <w:pPr>
        <w:pStyle w:val="31"/>
        <w:keepNext w:val="0"/>
        <w:keepLines w:val="0"/>
        <w:widowControl/>
        <w:suppressLineNumbers w:val="0"/>
      </w:pPr>
      <w:r>
        <w:t>任务完成后：</w:t>
      </w:r>
    </w:p>
    <w:p w14:paraId="62AD47B8">
      <w:pPr>
        <w:keepNext w:val="0"/>
        <w:keepLines w:val="0"/>
        <w:widowControl/>
        <w:numPr>
          <w:ilvl w:val="0"/>
          <w:numId w:val="77"/>
        </w:numPr>
        <w:suppressLineNumbers w:val="0"/>
        <w:spacing w:before="0" w:beforeAutospacing="1" w:after="0" w:afterAutospacing="1"/>
        <w:ind w:left="1440" w:hanging="360"/>
      </w:pPr>
    </w:p>
    <w:p w14:paraId="60EA252D">
      <w:pPr>
        <w:pStyle w:val="31"/>
        <w:keepNext w:val="0"/>
        <w:keepLines w:val="0"/>
        <w:widowControl/>
        <w:suppressLineNumbers w:val="0"/>
        <w:ind w:left="720"/>
      </w:pPr>
      <w:r>
        <w:t>更新状态为“完成”</w:t>
      </w:r>
    </w:p>
    <w:p w14:paraId="53C35CAB">
      <w:pPr>
        <w:keepNext w:val="0"/>
        <w:keepLines w:val="0"/>
        <w:widowControl/>
        <w:numPr>
          <w:ilvl w:val="0"/>
          <w:numId w:val="77"/>
        </w:numPr>
        <w:suppressLineNumbers w:val="0"/>
        <w:spacing w:before="0" w:beforeAutospacing="1" w:after="0" w:afterAutospacing="1"/>
        <w:ind w:left="1440" w:hanging="360"/>
      </w:pPr>
    </w:p>
    <w:p w14:paraId="34E06260">
      <w:pPr>
        <w:keepNext w:val="0"/>
        <w:keepLines w:val="0"/>
        <w:widowControl/>
        <w:numPr>
          <w:ilvl w:val="0"/>
          <w:numId w:val="77"/>
        </w:numPr>
        <w:suppressLineNumbers w:val="0"/>
        <w:spacing w:before="0" w:beforeAutospacing="1" w:after="0" w:afterAutospacing="1"/>
        <w:ind w:left="1440" w:hanging="360"/>
      </w:pPr>
    </w:p>
    <w:p w14:paraId="23778ACD">
      <w:pPr>
        <w:pStyle w:val="31"/>
        <w:keepNext w:val="0"/>
        <w:keepLines w:val="0"/>
        <w:widowControl/>
        <w:suppressLineNumbers w:val="0"/>
        <w:ind w:left="720"/>
      </w:pPr>
      <w:r>
        <w:t>增加任务完成计数</w:t>
      </w:r>
    </w:p>
    <w:p w14:paraId="5F37C8AE">
      <w:pPr>
        <w:keepNext w:val="0"/>
        <w:keepLines w:val="0"/>
        <w:widowControl/>
        <w:numPr>
          <w:ilvl w:val="0"/>
          <w:numId w:val="77"/>
        </w:numPr>
        <w:suppressLineNumbers w:val="0"/>
        <w:spacing w:before="0" w:beforeAutospacing="1" w:after="0" w:afterAutospacing="1"/>
        <w:ind w:left="1440" w:hanging="360"/>
      </w:pPr>
    </w:p>
    <w:p w14:paraId="52519B84">
      <w:pPr>
        <w:keepNext w:val="0"/>
        <w:keepLines w:val="0"/>
        <w:widowControl/>
        <w:numPr>
          <w:ilvl w:val="0"/>
          <w:numId w:val="77"/>
        </w:numPr>
        <w:suppressLineNumbers w:val="0"/>
        <w:spacing w:before="0" w:beforeAutospacing="1" w:after="0" w:afterAutospacing="1"/>
        <w:ind w:left="1440" w:hanging="360"/>
      </w:pPr>
    </w:p>
    <w:p w14:paraId="15947E62">
      <w:pPr>
        <w:pStyle w:val="31"/>
        <w:keepNext w:val="0"/>
        <w:keepLines w:val="0"/>
        <w:widowControl/>
        <w:suppressLineNumbers w:val="0"/>
        <w:ind w:left="720"/>
      </w:pPr>
      <w:r>
        <w:t>触发成就条件检测（例如：完成 10 个任务可获得某成就）</w:t>
      </w:r>
    </w:p>
    <w:p w14:paraId="48FC6B47">
      <w:pPr>
        <w:keepNext w:val="0"/>
        <w:keepLines w:val="0"/>
        <w:widowControl/>
        <w:numPr>
          <w:ilvl w:val="0"/>
          <w:numId w:val="77"/>
        </w:numPr>
        <w:suppressLineNumbers w:val="0"/>
        <w:spacing w:before="0" w:beforeAutospacing="1" w:after="0" w:afterAutospacing="1"/>
        <w:ind w:left="1440" w:hanging="360"/>
      </w:pPr>
    </w:p>
    <w:p w14:paraId="6A802C10">
      <w:pPr>
        <w:keepNext w:val="0"/>
        <w:keepLines w:val="0"/>
        <w:widowControl/>
        <w:suppressLineNumbers w:val="0"/>
      </w:pPr>
      <w:r>
        <w:pict>
          <v:rect id="_x0000_i1111" o:spt="1" style="height:1.5pt;width:432pt;" fillcolor="#A0A0A0" filled="t" stroked="f" coordsize="21600,21600" o:hr="t" o:hrstd="t" o:hralign="center">
            <v:path/>
            <v:fill on="t" focussize="0,0"/>
            <v:stroke on="f"/>
            <v:imagedata o:title=""/>
            <o:lock v:ext="edit"/>
            <w10:wrap type="none"/>
            <w10:anchorlock/>
          </v:rect>
        </w:pict>
      </w:r>
    </w:p>
    <w:p w14:paraId="166B7628">
      <w:pPr>
        <w:pStyle w:val="5"/>
        <w:keepNext w:val="0"/>
        <w:keepLines w:val="0"/>
        <w:widowControl/>
        <w:suppressLineNumbers w:val="0"/>
      </w:pPr>
      <w:r>
        <w:rPr>
          <w:rStyle w:val="135"/>
          <w:b/>
          <w:bCs/>
        </w:rPr>
        <w:t>5.4.2 番茄专注模块设计</w:t>
      </w:r>
    </w:p>
    <w:p w14:paraId="5BD8B7E8">
      <w:pPr>
        <w:pStyle w:val="31"/>
        <w:keepNext w:val="0"/>
        <w:keepLines w:val="0"/>
        <w:widowControl/>
        <w:suppressLineNumbers w:val="0"/>
      </w:pPr>
      <w:r>
        <w:t>番茄专注（Pomodoro）是系统的核心功能之一。</w:t>
      </w:r>
    </w:p>
    <w:p w14:paraId="5E1E070F">
      <w:pPr>
        <w:pStyle w:val="6"/>
        <w:keepNext w:val="0"/>
        <w:keepLines w:val="0"/>
        <w:widowControl/>
        <w:suppressLineNumbers w:val="0"/>
      </w:pPr>
      <w:r>
        <w:t>（1）专注流程设计</w:t>
      </w:r>
    </w:p>
    <w:p w14:paraId="13AD2433">
      <w:pPr>
        <w:keepNext w:val="0"/>
        <w:keepLines w:val="0"/>
        <w:widowControl/>
        <w:suppressLineNumbers w:val="0"/>
        <w:bidi w:val="0"/>
        <w:jc w:val="left"/>
      </w:pPr>
      <w:r>
        <w:rPr>
          <w:rStyle w:val="137"/>
          <w:rFonts w:ascii="宋体" w:hAnsi="宋体" w:eastAsia="宋体" w:cs="宋体"/>
          <w:color w:val="000000" w:themeColor="text1"/>
          <w:kern w:val="0"/>
          <w:sz w:val="24"/>
          <w:szCs w:val="24"/>
          <w:lang w:val="en-US" w:eastAsia="zh-CN" w:bidi="ar"/>
          <w14:textFill>
            <w14:solidFill>
              <w14:schemeClr w14:val="tx1"/>
            </w14:solidFill>
          </w14:textFill>
        </w:rPr>
        <w:t>前端倒计时 → 后端记录开始时间 → 后端记录结束时间 → 保存专注记录</w:t>
      </w:r>
    </w:p>
    <w:p w14:paraId="2AD99C10">
      <w:pPr>
        <w:pStyle w:val="31"/>
        <w:keepNext w:val="0"/>
        <w:keepLines w:val="0"/>
        <w:widowControl/>
        <w:suppressLineNumbers w:val="0"/>
      </w:pPr>
      <w:r>
        <w:t>设计双端计时机制：</w:t>
      </w:r>
    </w:p>
    <w:p w14:paraId="31E9FBF5">
      <w:pPr>
        <w:keepNext w:val="0"/>
        <w:keepLines w:val="0"/>
        <w:widowControl/>
        <w:numPr>
          <w:ilvl w:val="0"/>
          <w:numId w:val="78"/>
        </w:numPr>
        <w:suppressLineNumbers w:val="0"/>
        <w:spacing w:before="0" w:beforeAutospacing="1" w:after="0" w:afterAutospacing="1"/>
        <w:ind w:left="1440" w:hanging="360"/>
      </w:pPr>
    </w:p>
    <w:p w14:paraId="0ED6E47E">
      <w:pPr>
        <w:pStyle w:val="31"/>
        <w:keepNext w:val="0"/>
        <w:keepLines w:val="0"/>
        <w:widowControl/>
        <w:suppressLineNumbers w:val="0"/>
        <w:ind w:left="720"/>
      </w:pPr>
      <w:r>
        <w:t>前端负责倒计时显示</w:t>
      </w:r>
    </w:p>
    <w:p w14:paraId="3AF938D0">
      <w:pPr>
        <w:keepNext w:val="0"/>
        <w:keepLines w:val="0"/>
        <w:widowControl/>
        <w:numPr>
          <w:ilvl w:val="0"/>
          <w:numId w:val="78"/>
        </w:numPr>
        <w:suppressLineNumbers w:val="0"/>
        <w:spacing w:before="0" w:beforeAutospacing="1" w:after="0" w:afterAutospacing="1"/>
        <w:ind w:left="1440" w:hanging="360"/>
      </w:pPr>
    </w:p>
    <w:p w14:paraId="66D45A8F">
      <w:pPr>
        <w:keepNext w:val="0"/>
        <w:keepLines w:val="0"/>
        <w:widowControl/>
        <w:numPr>
          <w:ilvl w:val="0"/>
          <w:numId w:val="78"/>
        </w:numPr>
        <w:suppressLineNumbers w:val="0"/>
        <w:spacing w:before="0" w:beforeAutospacing="1" w:after="0" w:afterAutospacing="1"/>
        <w:ind w:left="1440" w:hanging="360"/>
      </w:pPr>
    </w:p>
    <w:p w14:paraId="287F9D2D">
      <w:pPr>
        <w:pStyle w:val="31"/>
        <w:keepNext w:val="0"/>
        <w:keepLines w:val="0"/>
        <w:widowControl/>
        <w:suppressLineNumbers w:val="0"/>
        <w:ind w:left="720"/>
      </w:pPr>
      <w:r>
        <w:t>后端负责时间校验，避免用户作弊</w:t>
      </w:r>
    </w:p>
    <w:p w14:paraId="1FDAF379">
      <w:pPr>
        <w:keepNext w:val="0"/>
        <w:keepLines w:val="0"/>
        <w:widowControl/>
        <w:numPr>
          <w:ilvl w:val="0"/>
          <w:numId w:val="78"/>
        </w:numPr>
        <w:suppressLineNumbers w:val="0"/>
        <w:spacing w:before="0" w:beforeAutospacing="1" w:after="0" w:afterAutospacing="1"/>
        <w:ind w:left="1440" w:hanging="360"/>
      </w:pPr>
    </w:p>
    <w:p w14:paraId="75907F4D">
      <w:pPr>
        <w:pStyle w:val="6"/>
        <w:keepNext w:val="0"/>
        <w:keepLines w:val="0"/>
        <w:widowControl/>
        <w:suppressLineNumbers w:val="0"/>
      </w:pPr>
      <w:r>
        <w:t>（2）中断检测实现</w:t>
      </w:r>
    </w:p>
    <w:p w14:paraId="660F0E8C">
      <w:pPr>
        <w:pStyle w:val="31"/>
        <w:keepNext w:val="0"/>
        <w:keepLines w:val="0"/>
        <w:widowControl/>
        <w:suppressLineNumbers w:val="0"/>
      </w:pPr>
      <w:r>
        <w:t>前端监听以下事件：</w:t>
      </w:r>
    </w:p>
    <w:p w14:paraId="324319D2">
      <w:pPr>
        <w:keepNext w:val="0"/>
        <w:keepLines w:val="0"/>
        <w:widowControl/>
        <w:numPr>
          <w:ilvl w:val="0"/>
          <w:numId w:val="79"/>
        </w:numPr>
        <w:suppressLineNumbers w:val="0"/>
        <w:spacing w:before="0" w:beforeAutospacing="1" w:after="0" w:afterAutospacing="1"/>
        <w:ind w:left="1440" w:hanging="360"/>
      </w:pPr>
    </w:p>
    <w:p w14:paraId="64FC084A">
      <w:pPr>
        <w:pStyle w:val="31"/>
        <w:keepNext w:val="0"/>
        <w:keepLines w:val="0"/>
        <w:widowControl/>
        <w:suppressLineNumbers w:val="0"/>
        <w:ind w:left="720"/>
      </w:pPr>
      <w:r>
        <w:t>Home 键</w:t>
      </w:r>
    </w:p>
    <w:p w14:paraId="05C98E5D">
      <w:pPr>
        <w:keepNext w:val="0"/>
        <w:keepLines w:val="0"/>
        <w:widowControl/>
        <w:numPr>
          <w:ilvl w:val="0"/>
          <w:numId w:val="79"/>
        </w:numPr>
        <w:suppressLineNumbers w:val="0"/>
        <w:spacing w:before="0" w:beforeAutospacing="1" w:after="0" w:afterAutospacing="1"/>
        <w:ind w:left="1440" w:hanging="360"/>
      </w:pPr>
    </w:p>
    <w:p w14:paraId="4732949D">
      <w:pPr>
        <w:keepNext w:val="0"/>
        <w:keepLines w:val="0"/>
        <w:widowControl/>
        <w:numPr>
          <w:ilvl w:val="0"/>
          <w:numId w:val="79"/>
        </w:numPr>
        <w:suppressLineNumbers w:val="0"/>
        <w:spacing w:before="0" w:beforeAutospacing="1" w:after="0" w:afterAutospacing="1"/>
        <w:ind w:left="1440" w:hanging="360"/>
      </w:pPr>
    </w:p>
    <w:p w14:paraId="08C31B3F">
      <w:pPr>
        <w:pStyle w:val="31"/>
        <w:keepNext w:val="0"/>
        <w:keepLines w:val="0"/>
        <w:widowControl/>
        <w:suppressLineNumbers w:val="0"/>
        <w:ind w:left="720"/>
      </w:pPr>
      <w:r>
        <w:t>LockScreen</w:t>
      </w:r>
    </w:p>
    <w:p w14:paraId="0EDD333F">
      <w:pPr>
        <w:keepNext w:val="0"/>
        <w:keepLines w:val="0"/>
        <w:widowControl/>
        <w:numPr>
          <w:ilvl w:val="0"/>
          <w:numId w:val="79"/>
        </w:numPr>
        <w:suppressLineNumbers w:val="0"/>
        <w:spacing w:before="0" w:beforeAutospacing="1" w:after="0" w:afterAutospacing="1"/>
        <w:ind w:left="1440" w:hanging="360"/>
      </w:pPr>
    </w:p>
    <w:p w14:paraId="40933762">
      <w:pPr>
        <w:keepNext w:val="0"/>
        <w:keepLines w:val="0"/>
        <w:widowControl/>
        <w:numPr>
          <w:ilvl w:val="0"/>
          <w:numId w:val="79"/>
        </w:numPr>
        <w:suppressLineNumbers w:val="0"/>
        <w:spacing w:before="0" w:beforeAutospacing="1" w:after="0" w:afterAutospacing="1"/>
        <w:ind w:left="1440" w:hanging="360"/>
      </w:pPr>
    </w:p>
    <w:p w14:paraId="26B18A1A">
      <w:pPr>
        <w:pStyle w:val="31"/>
        <w:keepNext w:val="0"/>
        <w:keepLines w:val="0"/>
        <w:widowControl/>
        <w:suppressLineNumbers w:val="0"/>
        <w:ind w:left="720"/>
      </w:pPr>
      <w:r>
        <w:t>App 切换到后台</w:t>
      </w:r>
    </w:p>
    <w:p w14:paraId="5BBC5920">
      <w:pPr>
        <w:keepNext w:val="0"/>
        <w:keepLines w:val="0"/>
        <w:widowControl/>
        <w:numPr>
          <w:ilvl w:val="0"/>
          <w:numId w:val="79"/>
        </w:numPr>
        <w:suppressLineNumbers w:val="0"/>
        <w:spacing w:before="0" w:beforeAutospacing="1" w:after="0" w:afterAutospacing="1"/>
        <w:ind w:left="1440" w:hanging="360"/>
      </w:pPr>
    </w:p>
    <w:p w14:paraId="02F73AC3">
      <w:pPr>
        <w:pStyle w:val="31"/>
        <w:keepNext w:val="0"/>
        <w:keepLines w:val="0"/>
        <w:widowControl/>
        <w:suppressLineNumbers w:val="0"/>
      </w:pPr>
      <w:r>
        <w:t>一旦触发计数器中断 +1，系统自动记录中断次数。</w:t>
      </w:r>
    </w:p>
    <w:p w14:paraId="21A0B44B">
      <w:pPr>
        <w:keepNext w:val="0"/>
        <w:keepLines w:val="0"/>
        <w:widowControl/>
        <w:suppressLineNumbers w:val="0"/>
      </w:pPr>
      <w:r>
        <w:pict>
          <v:rect id="_x0000_i1112" o:spt="1" style="height:1.5pt;width:432pt;" fillcolor="#A0A0A0" filled="t" stroked="f" coordsize="21600,21600" o:hr="t" o:hrstd="t" o:hralign="center">
            <v:path/>
            <v:fill on="t" focussize="0,0"/>
            <v:stroke on="f"/>
            <v:imagedata o:title=""/>
            <o:lock v:ext="edit"/>
            <w10:wrap type="none"/>
            <w10:anchorlock/>
          </v:rect>
        </w:pict>
      </w:r>
    </w:p>
    <w:p w14:paraId="77CB6BCD">
      <w:pPr>
        <w:pStyle w:val="5"/>
        <w:keepNext w:val="0"/>
        <w:keepLines w:val="0"/>
        <w:widowControl/>
        <w:suppressLineNumbers w:val="0"/>
      </w:pPr>
      <w:r>
        <w:rPr>
          <w:rStyle w:val="135"/>
          <w:b/>
          <w:bCs/>
        </w:rPr>
        <w:t>5.4.3 习惯打卡模块实现</w:t>
      </w:r>
    </w:p>
    <w:p w14:paraId="54F063E0">
      <w:pPr>
        <w:pStyle w:val="6"/>
        <w:keepNext w:val="0"/>
        <w:keepLines w:val="0"/>
        <w:widowControl/>
        <w:suppressLineNumbers w:val="0"/>
      </w:pPr>
      <w:r>
        <w:t>（1）打卡流程</w:t>
      </w:r>
    </w:p>
    <w:p w14:paraId="10CEC27C">
      <w:pPr>
        <w:keepNext w:val="0"/>
        <w:keepLines w:val="0"/>
        <w:widowControl/>
        <w:numPr>
          <w:ilvl w:val="0"/>
          <w:numId w:val="80"/>
        </w:numPr>
        <w:suppressLineNumbers w:val="0"/>
        <w:spacing w:before="0" w:beforeAutospacing="1" w:after="0" w:afterAutospacing="1"/>
        <w:ind w:left="1440" w:hanging="360"/>
      </w:pPr>
    </w:p>
    <w:p w14:paraId="6585B543">
      <w:pPr>
        <w:pStyle w:val="31"/>
        <w:keepNext w:val="0"/>
        <w:keepLines w:val="0"/>
        <w:widowControl/>
        <w:suppressLineNumbers w:val="0"/>
        <w:ind w:left="720"/>
      </w:pPr>
      <w:r>
        <w:t>检查是否已经打卡</w:t>
      </w:r>
    </w:p>
    <w:p w14:paraId="36FA9627">
      <w:pPr>
        <w:keepNext w:val="0"/>
        <w:keepLines w:val="0"/>
        <w:widowControl/>
        <w:numPr>
          <w:ilvl w:val="0"/>
          <w:numId w:val="80"/>
        </w:numPr>
        <w:suppressLineNumbers w:val="0"/>
        <w:spacing w:before="0" w:beforeAutospacing="1" w:after="0" w:afterAutospacing="1"/>
        <w:ind w:left="1440" w:hanging="360"/>
      </w:pPr>
    </w:p>
    <w:p w14:paraId="03A265EF">
      <w:pPr>
        <w:keepNext w:val="0"/>
        <w:keepLines w:val="0"/>
        <w:widowControl/>
        <w:numPr>
          <w:ilvl w:val="0"/>
          <w:numId w:val="80"/>
        </w:numPr>
        <w:suppressLineNumbers w:val="0"/>
        <w:spacing w:before="0" w:beforeAutospacing="1" w:after="0" w:afterAutospacing="1"/>
        <w:ind w:left="1440" w:hanging="360"/>
      </w:pPr>
    </w:p>
    <w:p w14:paraId="03BEDA37">
      <w:pPr>
        <w:pStyle w:val="31"/>
        <w:keepNext w:val="0"/>
        <w:keepLines w:val="0"/>
        <w:widowControl/>
        <w:suppressLineNumbers w:val="0"/>
        <w:ind w:left="720"/>
      </w:pPr>
      <w:r>
        <w:t>检查是否连续打卡</w:t>
      </w:r>
    </w:p>
    <w:p w14:paraId="385BEFC9">
      <w:pPr>
        <w:keepNext w:val="0"/>
        <w:keepLines w:val="0"/>
        <w:widowControl/>
        <w:numPr>
          <w:ilvl w:val="0"/>
          <w:numId w:val="80"/>
        </w:numPr>
        <w:suppressLineNumbers w:val="0"/>
        <w:spacing w:before="0" w:beforeAutospacing="1" w:after="0" w:afterAutospacing="1"/>
        <w:ind w:left="1440" w:hanging="360"/>
      </w:pPr>
    </w:p>
    <w:p w14:paraId="13922EF4">
      <w:pPr>
        <w:keepNext w:val="0"/>
        <w:keepLines w:val="0"/>
        <w:widowControl/>
        <w:numPr>
          <w:ilvl w:val="0"/>
          <w:numId w:val="80"/>
        </w:numPr>
        <w:suppressLineNumbers w:val="0"/>
        <w:spacing w:before="0" w:beforeAutospacing="1" w:after="0" w:afterAutospacing="1"/>
        <w:ind w:left="1440" w:hanging="360"/>
      </w:pPr>
    </w:p>
    <w:p w14:paraId="4E8F8876">
      <w:pPr>
        <w:pStyle w:val="31"/>
        <w:keepNext w:val="0"/>
        <w:keepLines w:val="0"/>
        <w:widowControl/>
        <w:suppressLineNumbers w:val="0"/>
        <w:ind w:left="720"/>
      </w:pPr>
      <w:r>
        <w:t>写入打卡记录</w:t>
      </w:r>
    </w:p>
    <w:p w14:paraId="6C9D305F">
      <w:pPr>
        <w:keepNext w:val="0"/>
        <w:keepLines w:val="0"/>
        <w:widowControl/>
        <w:numPr>
          <w:ilvl w:val="0"/>
          <w:numId w:val="80"/>
        </w:numPr>
        <w:suppressLineNumbers w:val="0"/>
        <w:spacing w:before="0" w:beforeAutospacing="1" w:after="0" w:afterAutospacing="1"/>
        <w:ind w:left="1440" w:hanging="360"/>
      </w:pPr>
    </w:p>
    <w:p w14:paraId="5711E462">
      <w:pPr>
        <w:keepNext w:val="0"/>
        <w:keepLines w:val="0"/>
        <w:widowControl/>
        <w:numPr>
          <w:ilvl w:val="0"/>
          <w:numId w:val="80"/>
        </w:numPr>
        <w:suppressLineNumbers w:val="0"/>
        <w:spacing w:before="0" w:beforeAutospacing="1" w:after="0" w:afterAutospacing="1"/>
        <w:ind w:left="1440" w:hanging="360"/>
      </w:pPr>
    </w:p>
    <w:p w14:paraId="3FB0F6ED">
      <w:pPr>
        <w:pStyle w:val="31"/>
        <w:keepNext w:val="0"/>
        <w:keepLines w:val="0"/>
        <w:widowControl/>
        <w:suppressLineNumbers w:val="0"/>
        <w:ind w:left="720"/>
      </w:pPr>
      <w:r>
        <w:t>更新连续天数</w:t>
      </w:r>
    </w:p>
    <w:p w14:paraId="17E6A3D2">
      <w:pPr>
        <w:keepNext w:val="0"/>
        <w:keepLines w:val="0"/>
        <w:widowControl/>
        <w:numPr>
          <w:ilvl w:val="0"/>
          <w:numId w:val="80"/>
        </w:numPr>
        <w:suppressLineNumbers w:val="0"/>
        <w:spacing w:before="0" w:beforeAutospacing="1" w:after="0" w:afterAutospacing="1"/>
        <w:ind w:left="1440" w:hanging="360"/>
      </w:pPr>
    </w:p>
    <w:p w14:paraId="71889B4A">
      <w:pPr>
        <w:keepNext w:val="0"/>
        <w:keepLines w:val="0"/>
        <w:widowControl/>
        <w:numPr>
          <w:ilvl w:val="0"/>
          <w:numId w:val="80"/>
        </w:numPr>
        <w:suppressLineNumbers w:val="0"/>
        <w:spacing w:before="0" w:beforeAutospacing="1" w:after="0" w:afterAutospacing="1"/>
        <w:ind w:left="1440" w:hanging="360"/>
      </w:pPr>
    </w:p>
    <w:p w14:paraId="402017A3">
      <w:pPr>
        <w:pStyle w:val="31"/>
        <w:keepNext w:val="0"/>
        <w:keepLines w:val="0"/>
        <w:widowControl/>
        <w:suppressLineNumbers w:val="0"/>
        <w:ind w:left="720"/>
      </w:pPr>
      <w:r>
        <w:t>提醒用户获得新的成就（若适用）</w:t>
      </w:r>
    </w:p>
    <w:p w14:paraId="3563A59C">
      <w:pPr>
        <w:keepNext w:val="0"/>
        <w:keepLines w:val="0"/>
        <w:widowControl/>
        <w:numPr>
          <w:ilvl w:val="0"/>
          <w:numId w:val="80"/>
        </w:numPr>
        <w:suppressLineNumbers w:val="0"/>
        <w:spacing w:before="0" w:beforeAutospacing="1" w:after="0" w:afterAutospacing="1"/>
        <w:ind w:left="1440" w:hanging="360"/>
      </w:pPr>
    </w:p>
    <w:p w14:paraId="6F243FE0">
      <w:pPr>
        <w:pStyle w:val="6"/>
        <w:keepNext w:val="0"/>
        <w:keepLines w:val="0"/>
        <w:widowControl/>
        <w:suppressLineNumbers w:val="0"/>
      </w:pPr>
      <w:r>
        <w:t>（2）连续天数计算方法</w:t>
      </w:r>
    </w:p>
    <w:p w14:paraId="44DEDD37">
      <w:pPr>
        <w:keepNext w:val="0"/>
        <w:keepLines w:val="0"/>
        <w:widowControl/>
        <w:suppressLineNumbers w:val="0"/>
        <w:bidi w:val="0"/>
        <w:jc w:val="left"/>
        <w:rPr>
          <w:rStyle w:val="137"/>
          <w:rFonts w:ascii="宋体" w:hAnsi="宋体" w:eastAsia="宋体" w:cs="宋体"/>
          <w:color w:val="000000" w:themeColor="text1"/>
          <w:kern w:val="0"/>
          <w:sz w:val="24"/>
          <w:szCs w:val="24"/>
          <w:lang w:val="en-US" w:eastAsia="zh-CN" w:bidi="ar"/>
          <w14:textFill>
            <w14:solidFill>
              <w14:schemeClr w14:val="tx1"/>
            </w14:solidFill>
          </w14:textFill>
        </w:rPr>
      </w:pPr>
      <w:r>
        <w:rPr>
          <w:rFonts w:ascii="宋体" w:hAnsi="宋体" w:eastAsia="宋体" w:cs="宋体"/>
          <w:color w:val="000000" w:themeColor="text1"/>
          <w:kern w:val="0"/>
          <w:sz w:val="24"/>
          <w:szCs w:val="24"/>
          <w:lang w:val="en-US" w:eastAsia="zh-CN" w:bidi="ar"/>
          <w14:textFill>
            <w14:solidFill>
              <w14:schemeClr w14:val="tx1"/>
            </w14:solidFill>
          </w14:textFill>
        </w:rPr>
        <w:t>if</w:t>
      </w:r>
      <w:r>
        <w:rPr>
          <w:rStyle w:val="137"/>
          <w:rFonts w:ascii="宋体" w:hAnsi="宋体" w:eastAsia="宋体" w:cs="宋体"/>
          <w:color w:val="000000" w:themeColor="text1"/>
          <w:kern w:val="0"/>
          <w:sz w:val="24"/>
          <w:szCs w:val="24"/>
          <w:lang w:val="en-US" w:eastAsia="zh-CN" w:bidi="ar"/>
          <w14:textFill>
            <w14:solidFill>
              <w14:schemeClr w14:val="tx1"/>
            </w14:solidFill>
          </w14:textFill>
        </w:rPr>
        <w:t xml:space="preserve"> 今天有打卡：</w:t>
      </w:r>
    </w:p>
    <w:p w14:paraId="1BE7D134">
      <w:pPr>
        <w:keepNext w:val="0"/>
        <w:keepLines w:val="0"/>
        <w:widowControl/>
        <w:suppressLineNumbers w:val="0"/>
        <w:bidi w:val="0"/>
        <w:jc w:val="left"/>
        <w:rPr>
          <w:rStyle w:val="137"/>
          <w:rFonts w:ascii="宋体" w:hAnsi="宋体" w:eastAsia="宋体" w:cs="宋体"/>
          <w:color w:val="000000" w:themeColor="text1"/>
          <w:kern w:val="0"/>
          <w:sz w:val="24"/>
          <w:szCs w:val="24"/>
          <w:lang w:val="en-US" w:eastAsia="zh-CN" w:bidi="ar"/>
          <w14:textFill>
            <w14:solidFill>
              <w14:schemeClr w14:val="tx1"/>
            </w14:solidFill>
          </w14:textFill>
        </w:rPr>
      </w:pPr>
      <w:r>
        <w:rPr>
          <w:rStyle w:val="137"/>
          <w:rFonts w:ascii="宋体" w:hAnsi="宋体" w:eastAsia="宋体" w:cs="宋体"/>
          <w:color w:val="000000" w:themeColor="text1"/>
          <w:kern w:val="0"/>
          <w:sz w:val="24"/>
          <w:szCs w:val="24"/>
          <w:lang w:val="en-US" w:eastAsia="zh-CN" w:bidi="ar"/>
          <w14:textFill>
            <w14:solidFill>
              <w14:schemeClr w14:val="tx1"/>
            </w14:solidFill>
          </w14:textFill>
        </w:rPr>
        <w:t xml:space="preserve">    </w:t>
      </w:r>
      <w:r>
        <w:rPr>
          <w:rFonts w:ascii="宋体" w:hAnsi="宋体" w:eastAsia="宋体" w:cs="宋体"/>
          <w:color w:val="000000" w:themeColor="text1"/>
          <w:kern w:val="0"/>
          <w:sz w:val="24"/>
          <w:szCs w:val="24"/>
          <w:lang w:val="en-US" w:eastAsia="zh-CN" w:bidi="ar"/>
          <w14:textFill>
            <w14:solidFill>
              <w14:schemeClr w14:val="tx1"/>
            </w14:solidFill>
          </w14:textFill>
        </w:rPr>
        <w:t>if</w:t>
      </w:r>
      <w:r>
        <w:rPr>
          <w:rStyle w:val="137"/>
          <w:rFonts w:ascii="宋体" w:hAnsi="宋体" w:eastAsia="宋体" w:cs="宋体"/>
          <w:color w:val="000000" w:themeColor="text1"/>
          <w:kern w:val="0"/>
          <w:sz w:val="24"/>
          <w:szCs w:val="24"/>
          <w:lang w:val="en-US" w:eastAsia="zh-CN" w:bidi="ar"/>
          <w14:textFill>
            <w14:solidFill>
              <w14:schemeClr w14:val="tx1"/>
            </w14:solidFill>
          </w14:textFill>
        </w:rPr>
        <w:t xml:space="preserve"> 昨天也打卡：</w:t>
      </w:r>
    </w:p>
    <w:p w14:paraId="56873F0D">
      <w:pPr>
        <w:keepNext w:val="0"/>
        <w:keepLines w:val="0"/>
        <w:widowControl/>
        <w:suppressLineNumbers w:val="0"/>
        <w:bidi w:val="0"/>
        <w:jc w:val="left"/>
        <w:rPr>
          <w:rStyle w:val="137"/>
          <w:rFonts w:ascii="宋体" w:hAnsi="宋体" w:eastAsia="宋体" w:cs="宋体"/>
          <w:color w:val="000000" w:themeColor="text1"/>
          <w:kern w:val="0"/>
          <w:sz w:val="24"/>
          <w:szCs w:val="24"/>
          <w:lang w:val="en-US" w:eastAsia="zh-CN" w:bidi="ar"/>
          <w14:textFill>
            <w14:solidFill>
              <w14:schemeClr w14:val="tx1"/>
            </w14:solidFill>
          </w14:textFill>
        </w:rPr>
      </w:pPr>
      <w:r>
        <w:rPr>
          <w:rStyle w:val="137"/>
          <w:rFonts w:ascii="宋体" w:hAnsi="宋体" w:eastAsia="宋体" w:cs="宋体"/>
          <w:color w:val="000000" w:themeColor="text1"/>
          <w:kern w:val="0"/>
          <w:sz w:val="24"/>
          <w:szCs w:val="24"/>
          <w:lang w:val="en-US" w:eastAsia="zh-CN" w:bidi="ar"/>
          <w14:textFill>
            <w14:solidFill>
              <w14:schemeClr w14:val="tx1"/>
            </w14:solidFill>
          </w14:textFill>
        </w:rPr>
        <w:t xml:space="preserve">        continue_days + </w:t>
      </w:r>
      <w:r>
        <w:rPr>
          <w:rFonts w:ascii="宋体" w:hAnsi="宋体" w:eastAsia="宋体" w:cs="宋体"/>
          <w:color w:val="000000" w:themeColor="text1"/>
          <w:kern w:val="0"/>
          <w:sz w:val="24"/>
          <w:szCs w:val="24"/>
          <w:lang w:val="en-US" w:eastAsia="zh-CN" w:bidi="ar"/>
          <w14:textFill>
            <w14:solidFill>
              <w14:schemeClr w14:val="tx1"/>
            </w14:solidFill>
          </w14:textFill>
        </w:rPr>
        <w:t>1</w:t>
      </w:r>
    </w:p>
    <w:p w14:paraId="6B9FA779">
      <w:pPr>
        <w:keepNext w:val="0"/>
        <w:keepLines w:val="0"/>
        <w:widowControl/>
        <w:suppressLineNumbers w:val="0"/>
        <w:bidi w:val="0"/>
        <w:jc w:val="left"/>
        <w:rPr>
          <w:rStyle w:val="137"/>
          <w:rFonts w:ascii="宋体" w:hAnsi="宋体" w:eastAsia="宋体" w:cs="宋体"/>
          <w:color w:val="000000" w:themeColor="text1"/>
          <w:kern w:val="0"/>
          <w:sz w:val="24"/>
          <w:szCs w:val="24"/>
          <w:lang w:val="en-US" w:eastAsia="zh-CN" w:bidi="ar"/>
          <w14:textFill>
            <w14:solidFill>
              <w14:schemeClr w14:val="tx1"/>
            </w14:solidFill>
          </w14:textFill>
        </w:rPr>
      </w:pPr>
      <w:r>
        <w:rPr>
          <w:rStyle w:val="137"/>
          <w:rFonts w:ascii="宋体" w:hAnsi="宋体" w:eastAsia="宋体" w:cs="宋体"/>
          <w:color w:val="000000" w:themeColor="text1"/>
          <w:kern w:val="0"/>
          <w:sz w:val="24"/>
          <w:szCs w:val="24"/>
          <w:lang w:val="en-US" w:eastAsia="zh-CN" w:bidi="ar"/>
          <w14:textFill>
            <w14:solidFill>
              <w14:schemeClr w14:val="tx1"/>
            </w14:solidFill>
          </w14:textFill>
        </w:rPr>
        <w:t xml:space="preserve">    </w:t>
      </w:r>
      <w:r>
        <w:rPr>
          <w:rFonts w:ascii="宋体" w:hAnsi="宋体" w:eastAsia="宋体" w:cs="宋体"/>
          <w:color w:val="000000" w:themeColor="text1"/>
          <w:kern w:val="0"/>
          <w:sz w:val="24"/>
          <w:szCs w:val="24"/>
          <w:lang w:val="en-US" w:eastAsia="zh-CN" w:bidi="ar"/>
          <w14:textFill>
            <w14:solidFill>
              <w14:schemeClr w14:val="tx1"/>
            </w14:solidFill>
          </w14:textFill>
        </w:rPr>
        <w:t>else</w:t>
      </w:r>
      <w:r>
        <w:rPr>
          <w:rStyle w:val="137"/>
          <w:rFonts w:ascii="宋体" w:hAnsi="宋体" w:eastAsia="宋体" w:cs="宋体"/>
          <w:color w:val="000000" w:themeColor="text1"/>
          <w:kern w:val="0"/>
          <w:sz w:val="24"/>
          <w:szCs w:val="24"/>
          <w:lang w:val="en-US" w:eastAsia="zh-CN" w:bidi="ar"/>
          <w14:textFill>
            <w14:solidFill>
              <w14:schemeClr w14:val="tx1"/>
            </w14:solidFill>
          </w14:textFill>
        </w:rPr>
        <w:t>:</w:t>
      </w:r>
    </w:p>
    <w:p w14:paraId="6DDC24C2">
      <w:pPr>
        <w:keepNext w:val="0"/>
        <w:keepLines w:val="0"/>
        <w:widowControl/>
        <w:suppressLineNumbers w:val="0"/>
        <w:bidi w:val="0"/>
        <w:jc w:val="left"/>
      </w:pPr>
      <w:r>
        <w:rPr>
          <w:rStyle w:val="137"/>
          <w:rFonts w:ascii="宋体" w:hAnsi="宋体" w:eastAsia="宋体" w:cs="宋体"/>
          <w:color w:val="000000" w:themeColor="text1"/>
          <w:kern w:val="0"/>
          <w:sz w:val="24"/>
          <w:szCs w:val="24"/>
          <w:lang w:val="en-US" w:eastAsia="zh-CN" w:bidi="ar"/>
          <w14:textFill>
            <w14:solidFill>
              <w14:schemeClr w14:val="tx1"/>
            </w14:solidFill>
          </w14:textFill>
        </w:rPr>
        <w:t xml:space="preserve">        continue_days = </w:t>
      </w:r>
      <w:r>
        <w:rPr>
          <w:rFonts w:ascii="宋体" w:hAnsi="宋体" w:eastAsia="宋体" w:cs="宋体"/>
          <w:color w:val="000000" w:themeColor="text1"/>
          <w:kern w:val="0"/>
          <w:sz w:val="24"/>
          <w:szCs w:val="24"/>
          <w:lang w:val="en-US" w:eastAsia="zh-CN" w:bidi="ar"/>
          <w14:textFill>
            <w14:solidFill>
              <w14:schemeClr w14:val="tx1"/>
            </w14:solidFill>
          </w14:textFill>
        </w:rPr>
        <w:t>1</w:t>
      </w:r>
    </w:p>
    <w:p w14:paraId="3142F9B3">
      <w:pPr>
        <w:pStyle w:val="31"/>
        <w:keepNext w:val="0"/>
        <w:keepLines w:val="0"/>
        <w:widowControl/>
        <w:suppressLineNumbers w:val="0"/>
      </w:pPr>
      <w:r>
        <w:t>该算法简单高效，数据库压力小。</w:t>
      </w:r>
    </w:p>
    <w:p w14:paraId="275044BA">
      <w:pPr>
        <w:keepNext w:val="0"/>
        <w:keepLines w:val="0"/>
        <w:widowControl/>
        <w:suppressLineNumbers w:val="0"/>
      </w:pPr>
      <w:r>
        <w:pict>
          <v:rect id="_x0000_i1113" o:spt="1" style="height:1.5pt;width:432pt;" fillcolor="#A0A0A0" filled="t" stroked="f" coordsize="21600,21600" o:hr="t" o:hrstd="t" o:hralign="center">
            <v:path/>
            <v:fill on="t" focussize="0,0"/>
            <v:stroke on="f"/>
            <v:imagedata o:title=""/>
            <o:lock v:ext="edit"/>
            <w10:wrap type="none"/>
            <w10:anchorlock/>
          </v:rect>
        </w:pict>
      </w:r>
    </w:p>
    <w:p w14:paraId="60AD0366">
      <w:pPr>
        <w:pStyle w:val="5"/>
        <w:keepNext w:val="0"/>
        <w:keepLines w:val="0"/>
        <w:widowControl/>
        <w:suppressLineNumbers w:val="0"/>
      </w:pPr>
      <w:r>
        <w:rPr>
          <w:rStyle w:val="135"/>
          <w:b/>
          <w:bCs/>
        </w:rPr>
        <w:t>5.4.4 成就系统实现</w:t>
      </w:r>
    </w:p>
    <w:p w14:paraId="0C949A75">
      <w:pPr>
        <w:pStyle w:val="31"/>
        <w:keepNext w:val="0"/>
        <w:keepLines w:val="0"/>
        <w:widowControl/>
        <w:suppressLineNumbers w:val="0"/>
      </w:pPr>
      <w:r>
        <w:t xml:space="preserve">成就触发采用 </w:t>
      </w:r>
      <w:r>
        <w:rPr>
          <w:rStyle w:val="135"/>
        </w:rPr>
        <w:t>规则匹配机制</w:t>
      </w:r>
      <w:r>
        <w:t>，流程如下：</w:t>
      </w:r>
    </w:p>
    <w:p w14:paraId="0A09F960">
      <w:pPr>
        <w:keepNext w:val="0"/>
        <w:keepLines w:val="0"/>
        <w:widowControl/>
        <w:suppressLineNumbers w:val="0"/>
        <w:bidi w:val="0"/>
        <w:jc w:val="left"/>
      </w:pPr>
      <w:r>
        <w:rPr>
          <w:rStyle w:val="137"/>
          <w:rFonts w:ascii="宋体" w:hAnsi="宋体" w:eastAsia="宋体" w:cs="宋体"/>
          <w:color w:val="000000" w:themeColor="text1"/>
          <w:kern w:val="0"/>
          <w:sz w:val="24"/>
          <w:szCs w:val="24"/>
          <w:lang w:val="en-US" w:eastAsia="zh-CN" w:bidi="ar"/>
          <w14:textFill>
            <w14:solidFill>
              <w14:schemeClr w14:val="tx1"/>
            </w14:solidFill>
          </w14:textFill>
        </w:rPr>
        <w:t>用户行为 → 调用触发检测函数 → 对比成就规则 → 达成则插入 user_achieve_rel</w:t>
      </w:r>
    </w:p>
    <w:p w14:paraId="7B5D26E5">
      <w:pPr>
        <w:pStyle w:val="31"/>
        <w:keepNext w:val="0"/>
        <w:keepLines w:val="0"/>
        <w:widowControl/>
        <w:suppressLineNumbers w:val="0"/>
      </w:pPr>
      <w:r>
        <w:t>成就规则存储于 achieve_rule_text，通过枚举触发器判断：</w:t>
      </w:r>
    </w:p>
    <w:p w14:paraId="4158668A">
      <w:pPr>
        <w:keepNext w:val="0"/>
        <w:keepLines w:val="0"/>
        <w:widowControl/>
        <w:numPr>
          <w:ilvl w:val="0"/>
          <w:numId w:val="81"/>
        </w:numPr>
        <w:suppressLineNumbers w:val="0"/>
        <w:spacing w:before="0" w:beforeAutospacing="1" w:after="0" w:afterAutospacing="1"/>
        <w:ind w:left="1440" w:hanging="360"/>
      </w:pPr>
    </w:p>
    <w:p w14:paraId="24D4B4D8">
      <w:pPr>
        <w:pStyle w:val="31"/>
        <w:keepNext w:val="0"/>
        <w:keepLines w:val="0"/>
        <w:widowControl/>
        <w:suppressLineNumbers w:val="0"/>
        <w:ind w:left="720"/>
      </w:pPr>
      <w:r>
        <w:t>完成任务次数 ≥ X</w:t>
      </w:r>
    </w:p>
    <w:p w14:paraId="757E1362">
      <w:pPr>
        <w:keepNext w:val="0"/>
        <w:keepLines w:val="0"/>
        <w:widowControl/>
        <w:numPr>
          <w:ilvl w:val="0"/>
          <w:numId w:val="81"/>
        </w:numPr>
        <w:suppressLineNumbers w:val="0"/>
        <w:spacing w:before="0" w:beforeAutospacing="1" w:after="0" w:afterAutospacing="1"/>
        <w:ind w:left="1440" w:hanging="360"/>
      </w:pPr>
    </w:p>
    <w:p w14:paraId="23027889">
      <w:pPr>
        <w:keepNext w:val="0"/>
        <w:keepLines w:val="0"/>
        <w:widowControl/>
        <w:numPr>
          <w:ilvl w:val="0"/>
          <w:numId w:val="81"/>
        </w:numPr>
        <w:suppressLineNumbers w:val="0"/>
        <w:spacing w:before="0" w:beforeAutospacing="1" w:after="0" w:afterAutospacing="1"/>
        <w:ind w:left="1440" w:hanging="360"/>
      </w:pPr>
    </w:p>
    <w:p w14:paraId="208EECA9">
      <w:pPr>
        <w:pStyle w:val="31"/>
        <w:keepNext w:val="0"/>
        <w:keepLines w:val="0"/>
        <w:widowControl/>
        <w:suppressLineNumbers w:val="0"/>
        <w:ind w:left="720"/>
      </w:pPr>
      <w:r>
        <w:t>连续打卡天数 ≥ Y</w:t>
      </w:r>
    </w:p>
    <w:p w14:paraId="25B267B7">
      <w:pPr>
        <w:keepNext w:val="0"/>
        <w:keepLines w:val="0"/>
        <w:widowControl/>
        <w:numPr>
          <w:ilvl w:val="0"/>
          <w:numId w:val="81"/>
        </w:numPr>
        <w:suppressLineNumbers w:val="0"/>
        <w:spacing w:before="0" w:beforeAutospacing="1" w:after="0" w:afterAutospacing="1"/>
        <w:ind w:left="1440" w:hanging="360"/>
      </w:pPr>
    </w:p>
    <w:p w14:paraId="21815989">
      <w:pPr>
        <w:keepNext w:val="0"/>
        <w:keepLines w:val="0"/>
        <w:widowControl/>
        <w:numPr>
          <w:ilvl w:val="0"/>
          <w:numId w:val="81"/>
        </w:numPr>
        <w:suppressLineNumbers w:val="0"/>
        <w:spacing w:before="0" w:beforeAutospacing="1" w:after="0" w:afterAutospacing="1"/>
        <w:ind w:left="1440" w:hanging="360"/>
      </w:pPr>
    </w:p>
    <w:p w14:paraId="699D156F">
      <w:pPr>
        <w:pStyle w:val="31"/>
        <w:keepNext w:val="0"/>
        <w:keepLines w:val="0"/>
        <w:widowControl/>
        <w:suppressLineNumbers w:val="0"/>
        <w:ind w:left="720"/>
      </w:pPr>
      <w:r>
        <w:t>本周专注时长 ≥ Z 小时</w:t>
      </w:r>
    </w:p>
    <w:p w14:paraId="43376C0F">
      <w:pPr>
        <w:keepNext w:val="0"/>
        <w:keepLines w:val="0"/>
        <w:widowControl/>
        <w:numPr>
          <w:ilvl w:val="0"/>
          <w:numId w:val="81"/>
        </w:numPr>
        <w:suppressLineNumbers w:val="0"/>
        <w:spacing w:before="0" w:beforeAutospacing="1" w:after="0" w:afterAutospacing="1"/>
        <w:ind w:left="1440" w:hanging="360"/>
      </w:pPr>
    </w:p>
    <w:p w14:paraId="27C387DD">
      <w:pPr>
        <w:keepNext w:val="0"/>
        <w:keepLines w:val="0"/>
        <w:widowControl/>
        <w:numPr>
          <w:ilvl w:val="0"/>
          <w:numId w:val="81"/>
        </w:numPr>
        <w:suppressLineNumbers w:val="0"/>
        <w:spacing w:before="0" w:beforeAutospacing="1" w:after="0" w:afterAutospacing="1"/>
        <w:ind w:left="1440" w:hanging="360"/>
      </w:pPr>
    </w:p>
    <w:p w14:paraId="59D046E8">
      <w:pPr>
        <w:pStyle w:val="31"/>
        <w:keepNext w:val="0"/>
        <w:keepLines w:val="0"/>
        <w:widowControl/>
        <w:suppressLineNumbers w:val="0"/>
        <w:ind w:left="720"/>
      </w:pPr>
      <w:r>
        <w:t>获得资源点赞 ≥ N 次</w:t>
      </w:r>
    </w:p>
    <w:p w14:paraId="6EB76303">
      <w:pPr>
        <w:keepNext w:val="0"/>
        <w:keepLines w:val="0"/>
        <w:widowControl/>
        <w:numPr>
          <w:ilvl w:val="0"/>
          <w:numId w:val="81"/>
        </w:numPr>
        <w:suppressLineNumbers w:val="0"/>
        <w:spacing w:before="0" w:beforeAutospacing="1" w:after="0" w:afterAutospacing="1"/>
        <w:ind w:left="1440" w:hanging="360"/>
      </w:pPr>
    </w:p>
    <w:p w14:paraId="5FD8932A">
      <w:pPr>
        <w:pStyle w:val="31"/>
        <w:keepNext w:val="0"/>
        <w:keepLines w:val="0"/>
        <w:widowControl/>
        <w:suppressLineNumbers w:val="0"/>
      </w:pPr>
      <w:r>
        <w:t>成就系统独立于其他业务逻辑，便于扩展。</w:t>
      </w:r>
    </w:p>
    <w:p w14:paraId="3AD88F5C">
      <w:pPr>
        <w:keepNext w:val="0"/>
        <w:keepLines w:val="0"/>
        <w:widowControl/>
        <w:suppressLineNumbers w:val="0"/>
      </w:pPr>
      <w:r>
        <w:pict>
          <v:rect id="_x0000_i1114" o:spt="1" style="height:1.5pt;width:432pt;" fillcolor="#A0A0A0" filled="t" stroked="f" coordsize="21600,21600" o:hr="t" o:hrstd="t" o:hralign="center">
            <v:path/>
            <v:fill on="t" focussize="0,0"/>
            <v:stroke on="f"/>
            <v:imagedata o:title=""/>
            <o:lock v:ext="edit"/>
            <w10:wrap type="none"/>
            <w10:anchorlock/>
          </v:rect>
        </w:pict>
      </w:r>
    </w:p>
    <w:p w14:paraId="2515CC3C">
      <w:pPr>
        <w:pStyle w:val="5"/>
        <w:keepNext w:val="0"/>
        <w:keepLines w:val="0"/>
        <w:widowControl/>
        <w:suppressLineNumbers w:val="0"/>
      </w:pPr>
      <w:r>
        <w:rPr>
          <w:rStyle w:val="135"/>
          <w:b/>
          <w:bCs/>
        </w:rPr>
        <w:t>5.4.5 学习资源模块实现</w:t>
      </w:r>
    </w:p>
    <w:p w14:paraId="30F0F7DD">
      <w:pPr>
        <w:pStyle w:val="31"/>
        <w:keepNext w:val="0"/>
        <w:keepLines w:val="0"/>
        <w:widowControl/>
        <w:suppressLineNumbers w:val="0"/>
      </w:pPr>
      <w:r>
        <w:t>用户可浏览以下内容：</w:t>
      </w:r>
    </w:p>
    <w:p w14:paraId="3558EC11">
      <w:pPr>
        <w:keepNext w:val="0"/>
        <w:keepLines w:val="0"/>
        <w:widowControl/>
        <w:numPr>
          <w:ilvl w:val="0"/>
          <w:numId w:val="82"/>
        </w:numPr>
        <w:suppressLineNumbers w:val="0"/>
        <w:spacing w:before="0" w:beforeAutospacing="1" w:after="0" w:afterAutospacing="1"/>
        <w:ind w:left="1440" w:hanging="360"/>
      </w:pPr>
    </w:p>
    <w:p w14:paraId="40ACFE40">
      <w:pPr>
        <w:pStyle w:val="31"/>
        <w:keepNext w:val="0"/>
        <w:keepLines w:val="0"/>
        <w:widowControl/>
        <w:suppressLineNumbers w:val="0"/>
        <w:ind w:left="720"/>
      </w:pPr>
      <w:r>
        <w:t>学习文章</w:t>
      </w:r>
    </w:p>
    <w:p w14:paraId="4E500899">
      <w:pPr>
        <w:keepNext w:val="0"/>
        <w:keepLines w:val="0"/>
        <w:widowControl/>
        <w:numPr>
          <w:ilvl w:val="0"/>
          <w:numId w:val="82"/>
        </w:numPr>
        <w:suppressLineNumbers w:val="0"/>
        <w:spacing w:before="0" w:beforeAutospacing="1" w:after="0" w:afterAutospacing="1"/>
        <w:ind w:left="1440" w:hanging="360"/>
      </w:pPr>
    </w:p>
    <w:p w14:paraId="48928D86">
      <w:pPr>
        <w:keepNext w:val="0"/>
        <w:keepLines w:val="0"/>
        <w:widowControl/>
        <w:numPr>
          <w:ilvl w:val="0"/>
          <w:numId w:val="82"/>
        </w:numPr>
        <w:suppressLineNumbers w:val="0"/>
        <w:spacing w:before="0" w:beforeAutospacing="1" w:after="0" w:afterAutospacing="1"/>
        <w:ind w:left="1440" w:hanging="360"/>
      </w:pPr>
    </w:p>
    <w:p w14:paraId="3EBA8094">
      <w:pPr>
        <w:pStyle w:val="31"/>
        <w:keepNext w:val="0"/>
        <w:keepLines w:val="0"/>
        <w:widowControl/>
        <w:suppressLineNumbers w:val="0"/>
        <w:ind w:left="720"/>
      </w:pPr>
      <w:r>
        <w:t>视频资源</w:t>
      </w:r>
    </w:p>
    <w:p w14:paraId="52554D11">
      <w:pPr>
        <w:keepNext w:val="0"/>
        <w:keepLines w:val="0"/>
        <w:widowControl/>
        <w:numPr>
          <w:ilvl w:val="0"/>
          <w:numId w:val="82"/>
        </w:numPr>
        <w:suppressLineNumbers w:val="0"/>
        <w:spacing w:before="0" w:beforeAutospacing="1" w:after="0" w:afterAutospacing="1"/>
        <w:ind w:left="1440" w:hanging="360"/>
      </w:pPr>
    </w:p>
    <w:p w14:paraId="5603F462">
      <w:pPr>
        <w:keepNext w:val="0"/>
        <w:keepLines w:val="0"/>
        <w:widowControl/>
        <w:numPr>
          <w:ilvl w:val="0"/>
          <w:numId w:val="82"/>
        </w:numPr>
        <w:suppressLineNumbers w:val="0"/>
        <w:spacing w:before="0" w:beforeAutospacing="1" w:after="0" w:afterAutospacing="1"/>
        <w:ind w:left="1440" w:hanging="360"/>
      </w:pPr>
    </w:p>
    <w:p w14:paraId="0B42C3B2">
      <w:pPr>
        <w:pStyle w:val="31"/>
        <w:keepNext w:val="0"/>
        <w:keepLines w:val="0"/>
        <w:widowControl/>
        <w:suppressLineNumbers w:val="0"/>
        <w:ind w:left="720"/>
      </w:pPr>
      <w:r>
        <w:t>校园工具网站</w:t>
      </w:r>
    </w:p>
    <w:p w14:paraId="44BA462E">
      <w:pPr>
        <w:keepNext w:val="0"/>
        <w:keepLines w:val="0"/>
        <w:widowControl/>
        <w:numPr>
          <w:ilvl w:val="0"/>
          <w:numId w:val="82"/>
        </w:numPr>
        <w:suppressLineNumbers w:val="0"/>
        <w:spacing w:before="0" w:beforeAutospacing="1" w:after="0" w:afterAutospacing="1"/>
        <w:ind w:left="1440" w:hanging="360"/>
      </w:pPr>
    </w:p>
    <w:p w14:paraId="52FF990E">
      <w:pPr>
        <w:keepNext w:val="0"/>
        <w:keepLines w:val="0"/>
        <w:widowControl/>
        <w:numPr>
          <w:ilvl w:val="0"/>
          <w:numId w:val="82"/>
        </w:numPr>
        <w:suppressLineNumbers w:val="0"/>
        <w:spacing w:before="0" w:beforeAutospacing="1" w:after="0" w:afterAutospacing="1"/>
        <w:ind w:left="1440" w:hanging="360"/>
      </w:pPr>
    </w:p>
    <w:p w14:paraId="38E86C8B">
      <w:pPr>
        <w:pStyle w:val="31"/>
        <w:keepNext w:val="0"/>
        <w:keepLines w:val="0"/>
        <w:widowControl/>
        <w:suppressLineNumbers w:val="0"/>
        <w:ind w:left="720"/>
      </w:pPr>
      <w:r>
        <w:t>课程推荐</w:t>
      </w:r>
    </w:p>
    <w:p w14:paraId="16AC5C03">
      <w:pPr>
        <w:keepNext w:val="0"/>
        <w:keepLines w:val="0"/>
        <w:widowControl/>
        <w:numPr>
          <w:ilvl w:val="0"/>
          <w:numId w:val="82"/>
        </w:numPr>
        <w:suppressLineNumbers w:val="0"/>
        <w:spacing w:before="0" w:beforeAutospacing="1" w:after="0" w:afterAutospacing="1"/>
        <w:ind w:left="1440" w:hanging="360"/>
      </w:pPr>
    </w:p>
    <w:p w14:paraId="75D9DE03">
      <w:pPr>
        <w:pStyle w:val="31"/>
        <w:keepNext w:val="0"/>
        <w:keepLines w:val="0"/>
        <w:widowControl/>
        <w:suppressLineNumbers w:val="0"/>
      </w:pPr>
      <w:r>
        <w:t>每次资源访问会记录一条 resource_detail 数据，便于后台统计“热门资源榜”。</w:t>
      </w:r>
    </w:p>
    <w:p w14:paraId="6B20EAC1">
      <w:pPr>
        <w:keepNext w:val="0"/>
        <w:keepLines w:val="0"/>
        <w:widowControl/>
        <w:suppressLineNumbers w:val="0"/>
      </w:pPr>
      <w:r>
        <w:pict>
          <v:rect id="_x0000_i1115" o:spt="1" style="height:1.5pt;width:432pt;" fillcolor="#A0A0A0" filled="t" stroked="f" coordsize="21600,21600" o:hr="t" o:hrstd="t" o:hralign="center">
            <v:path/>
            <v:fill on="t" focussize="0,0"/>
            <v:stroke on="f"/>
            <v:imagedata o:title=""/>
            <o:lock v:ext="edit"/>
            <w10:wrap type="none"/>
            <w10:anchorlock/>
          </v:rect>
        </w:pict>
      </w:r>
    </w:p>
    <w:p w14:paraId="43160BBC">
      <w:pPr>
        <w:pStyle w:val="5"/>
        <w:keepNext w:val="0"/>
        <w:keepLines w:val="0"/>
        <w:widowControl/>
        <w:suppressLineNumbers w:val="0"/>
      </w:pPr>
      <w:r>
        <w:rPr>
          <w:rStyle w:val="135"/>
          <w:b/>
          <w:bCs/>
        </w:rPr>
        <w:t>5.4.6 好友系统与社交互动</w:t>
      </w:r>
    </w:p>
    <w:p w14:paraId="1D61EDC3">
      <w:pPr>
        <w:pStyle w:val="31"/>
        <w:keepNext w:val="0"/>
        <w:keepLines w:val="0"/>
        <w:widowControl/>
        <w:suppressLineNumbers w:val="0"/>
      </w:pPr>
      <w:r>
        <w:t>好友关系采用双向记录模式：</w:t>
      </w:r>
    </w:p>
    <w:p w14:paraId="0B7E1CAC">
      <w:pPr>
        <w:keepNext w:val="0"/>
        <w:keepLines w:val="0"/>
        <w:widowControl/>
        <w:suppressLineNumbers w:val="0"/>
        <w:bidi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A</w:t>
      </w:r>
      <w:r>
        <w:rPr>
          <w:rStyle w:val="137"/>
          <w:rFonts w:ascii="宋体" w:hAnsi="宋体" w:eastAsia="宋体" w:cs="宋体"/>
          <w:color w:val="000000" w:themeColor="text1"/>
          <w:kern w:val="0"/>
          <w:sz w:val="24"/>
          <w:szCs w:val="24"/>
          <w:lang w:val="en-US" w:eastAsia="zh-CN" w:bidi="ar"/>
          <w14:textFill>
            <w14:solidFill>
              <w14:schemeClr w14:val="tx1"/>
            </w14:solidFill>
          </w14:textFill>
        </w:rPr>
        <w:t xml:space="preserve"> 添加 </w:t>
      </w:r>
      <w:r>
        <w:rPr>
          <w:rFonts w:ascii="宋体" w:hAnsi="宋体" w:eastAsia="宋体" w:cs="宋体"/>
          <w:color w:val="000000" w:themeColor="text1"/>
          <w:kern w:val="0"/>
          <w:sz w:val="24"/>
          <w:szCs w:val="24"/>
          <w:lang w:val="en-US" w:eastAsia="zh-CN" w:bidi="ar"/>
          <w14:textFill>
            <w14:solidFill>
              <w14:schemeClr w14:val="tx1"/>
            </w14:solidFill>
          </w14:textFill>
        </w:rPr>
        <w:t>B</w:t>
      </w:r>
      <w:r>
        <w:rPr>
          <w:rStyle w:val="137"/>
          <w:rFonts w:ascii="宋体" w:hAnsi="宋体" w:eastAsia="宋体" w:cs="宋体"/>
          <w:color w:val="000000" w:themeColor="text1"/>
          <w:kern w:val="0"/>
          <w:sz w:val="24"/>
          <w:szCs w:val="24"/>
          <w:lang w:val="en-US" w:eastAsia="zh-CN" w:bidi="ar"/>
          <w14:textFill>
            <w14:solidFill>
              <w14:schemeClr w14:val="tx1"/>
            </w14:solidFill>
          </w14:textFill>
        </w:rPr>
        <w:t xml:space="preserve"> → 生成两条记录（</w:t>
      </w:r>
      <w:r>
        <w:rPr>
          <w:rFonts w:ascii="宋体" w:hAnsi="宋体" w:eastAsia="宋体" w:cs="宋体"/>
          <w:color w:val="000000" w:themeColor="text1"/>
          <w:kern w:val="0"/>
          <w:sz w:val="24"/>
          <w:szCs w:val="24"/>
          <w:lang w:val="en-US" w:eastAsia="zh-CN" w:bidi="ar"/>
          <w14:textFill>
            <w14:solidFill>
              <w14:schemeClr w14:val="tx1"/>
            </w14:solidFill>
          </w14:textFill>
        </w:rPr>
        <w:t>A</w:t>
      </w:r>
      <w:r>
        <w:rPr>
          <w:rStyle w:val="137"/>
          <w:rFonts w:ascii="宋体" w:hAnsi="宋体" w:eastAsia="宋体" w:cs="宋体"/>
          <w:color w:val="000000" w:themeColor="text1"/>
          <w:kern w:val="0"/>
          <w:sz w:val="24"/>
          <w:szCs w:val="24"/>
          <w:lang w:val="en-US" w:eastAsia="zh-CN" w:bidi="ar"/>
          <w14:textFill>
            <w14:solidFill>
              <w14:schemeClr w14:val="tx1"/>
            </w14:solidFill>
          </w14:textFill>
        </w:rPr>
        <w:t>-&gt;</w:t>
      </w:r>
      <w:r>
        <w:rPr>
          <w:rFonts w:ascii="宋体" w:hAnsi="宋体" w:eastAsia="宋体" w:cs="宋体"/>
          <w:color w:val="000000" w:themeColor="text1"/>
          <w:kern w:val="0"/>
          <w:sz w:val="24"/>
          <w:szCs w:val="24"/>
          <w:lang w:val="en-US" w:eastAsia="zh-CN" w:bidi="ar"/>
          <w14:textFill>
            <w14:solidFill>
              <w14:schemeClr w14:val="tx1"/>
            </w14:solidFill>
          </w14:textFill>
        </w:rPr>
        <w:t>B</w:t>
      </w:r>
      <w:r>
        <w:rPr>
          <w:rStyle w:val="137"/>
          <w:rFonts w:ascii="宋体" w:hAnsi="宋体" w:eastAsia="宋体" w:cs="宋体"/>
          <w:color w:val="000000" w:themeColor="text1"/>
          <w:kern w:val="0"/>
          <w:sz w:val="24"/>
          <w:szCs w:val="24"/>
          <w:lang w:val="en-US" w:eastAsia="zh-CN" w:bidi="ar"/>
          <w14:textFill>
            <w14:solidFill>
              <w14:schemeClr w14:val="tx1"/>
            </w14:solidFill>
          </w14:textFill>
        </w:rPr>
        <w:t xml:space="preserve">, </w:t>
      </w:r>
      <w:r>
        <w:rPr>
          <w:rFonts w:ascii="宋体" w:hAnsi="宋体" w:eastAsia="宋体" w:cs="宋体"/>
          <w:color w:val="000000" w:themeColor="text1"/>
          <w:kern w:val="0"/>
          <w:sz w:val="24"/>
          <w:szCs w:val="24"/>
          <w:lang w:val="en-US" w:eastAsia="zh-CN" w:bidi="ar"/>
          <w14:textFill>
            <w14:solidFill>
              <w14:schemeClr w14:val="tx1"/>
            </w14:solidFill>
          </w14:textFill>
        </w:rPr>
        <w:t>B</w:t>
      </w:r>
      <w:r>
        <w:rPr>
          <w:rStyle w:val="137"/>
          <w:rFonts w:ascii="宋体" w:hAnsi="宋体" w:eastAsia="宋体" w:cs="宋体"/>
          <w:color w:val="000000" w:themeColor="text1"/>
          <w:kern w:val="0"/>
          <w:sz w:val="24"/>
          <w:szCs w:val="24"/>
          <w:lang w:val="en-US" w:eastAsia="zh-CN" w:bidi="ar"/>
          <w14:textFill>
            <w14:solidFill>
              <w14:schemeClr w14:val="tx1"/>
            </w14:solidFill>
          </w14:textFill>
        </w:rPr>
        <w:t>-&gt;</w:t>
      </w:r>
      <w:r>
        <w:rPr>
          <w:rFonts w:ascii="宋体" w:hAnsi="宋体" w:eastAsia="宋体" w:cs="宋体"/>
          <w:color w:val="000000" w:themeColor="text1"/>
          <w:kern w:val="0"/>
          <w:sz w:val="24"/>
          <w:szCs w:val="24"/>
          <w:lang w:val="en-US" w:eastAsia="zh-CN" w:bidi="ar"/>
          <w14:textFill>
            <w14:solidFill>
              <w14:schemeClr w14:val="tx1"/>
            </w14:solidFill>
          </w14:textFill>
        </w:rPr>
        <w:t>A</w:t>
      </w:r>
      <w:r>
        <w:rPr>
          <w:rStyle w:val="137"/>
          <w:rFonts w:ascii="宋体" w:hAnsi="宋体" w:eastAsia="宋体" w:cs="宋体"/>
          <w:color w:val="000000" w:themeColor="text1"/>
          <w:kern w:val="0"/>
          <w:sz w:val="24"/>
          <w:szCs w:val="24"/>
          <w:lang w:val="en-US" w:eastAsia="zh-CN" w:bidi="ar"/>
          <w14:textFill>
            <w14:solidFill>
              <w14:schemeClr w14:val="tx1"/>
            </w14:solidFill>
          </w14:textFill>
        </w:rPr>
        <w:t>）</w:t>
      </w:r>
    </w:p>
    <w:p w14:paraId="1730CAEB">
      <w:pPr>
        <w:pStyle w:val="31"/>
        <w:keepNext w:val="0"/>
        <w:keepLines w:val="0"/>
        <w:widowControl/>
        <w:suppressLineNumbers w:val="0"/>
      </w:pPr>
      <w:r>
        <w:t>优点：</w:t>
      </w:r>
    </w:p>
    <w:p w14:paraId="614643AD">
      <w:pPr>
        <w:keepNext w:val="0"/>
        <w:keepLines w:val="0"/>
        <w:widowControl/>
        <w:numPr>
          <w:ilvl w:val="0"/>
          <w:numId w:val="83"/>
        </w:numPr>
        <w:suppressLineNumbers w:val="0"/>
        <w:spacing w:before="0" w:beforeAutospacing="1" w:after="0" w:afterAutospacing="1"/>
        <w:ind w:left="1440" w:hanging="360"/>
      </w:pPr>
    </w:p>
    <w:p w14:paraId="79B3860A">
      <w:pPr>
        <w:pStyle w:val="31"/>
        <w:keepNext w:val="0"/>
        <w:keepLines w:val="0"/>
        <w:widowControl/>
        <w:suppressLineNumbers w:val="0"/>
        <w:ind w:left="720"/>
      </w:pPr>
      <w:r>
        <w:t>查询好友列表时无需 join</w:t>
      </w:r>
    </w:p>
    <w:p w14:paraId="25E37202">
      <w:pPr>
        <w:keepNext w:val="0"/>
        <w:keepLines w:val="0"/>
        <w:widowControl/>
        <w:numPr>
          <w:ilvl w:val="0"/>
          <w:numId w:val="83"/>
        </w:numPr>
        <w:suppressLineNumbers w:val="0"/>
        <w:spacing w:before="0" w:beforeAutospacing="1" w:after="0" w:afterAutospacing="1"/>
        <w:ind w:left="1440" w:hanging="360"/>
      </w:pPr>
    </w:p>
    <w:p w14:paraId="2CC114AD">
      <w:pPr>
        <w:keepNext w:val="0"/>
        <w:keepLines w:val="0"/>
        <w:widowControl/>
        <w:numPr>
          <w:ilvl w:val="0"/>
          <w:numId w:val="83"/>
        </w:numPr>
        <w:suppressLineNumbers w:val="0"/>
        <w:spacing w:before="0" w:beforeAutospacing="1" w:after="0" w:afterAutospacing="1"/>
        <w:ind w:left="1440" w:hanging="360"/>
      </w:pPr>
    </w:p>
    <w:p w14:paraId="532CCA06">
      <w:pPr>
        <w:pStyle w:val="31"/>
        <w:keepNext w:val="0"/>
        <w:keepLines w:val="0"/>
        <w:widowControl/>
        <w:suppressLineNumbers w:val="0"/>
        <w:ind w:left="720"/>
      </w:pPr>
      <w:r>
        <w:t>便于扩展社交功能（点赞、评论）</w:t>
      </w:r>
    </w:p>
    <w:p w14:paraId="723D7371">
      <w:pPr>
        <w:keepNext w:val="0"/>
        <w:keepLines w:val="0"/>
        <w:widowControl/>
        <w:numPr>
          <w:ilvl w:val="0"/>
          <w:numId w:val="83"/>
        </w:numPr>
        <w:suppressLineNumbers w:val="0"/>
        <w:spacing w:before="0" w:beforeAutospacing="1" w:after="0" w:afterAutospacing="1"/>
        <w:ind w:left="1440" w:hanging="360"/>
      </w:pPr>
    </w:p>
    <w:p w14:paraId="1482F4C5">
      <w:pPr>
        <w:pStyle w:val="31"/>
        <w:keepNext w:val="0"/>
        <w:keepLines w:val="0"/>
        <w:widowControl/>
        <w:suppressLineNumbers w:val="0"/>
      </w:pPr>
      <w:r>
        <w:t>动态展示包含：</w:t>
      </w:r>
    </w:p>
    <w:p w14:paraId="536575F6">
      <w:pPr>
        <w:keepNext w:val="0"/>
        <w:keepLines w:val="0"/>
        <w:widowControl/>
        <w:numPr>
          <w:ilvl w:val="0"/>
          <w:numId w:val="84"/>
        </w:numPr>
        <w:suppressLineNumbers w:val="0"/>
        <w:spacing w:before="0" w:beforeAutospacing="1" w:after="0" w:afterAutospacing="1"/>
        <w:ind w:left="1440" w:hanging="360"/>
      </w:pPr>
    </w:p>
    <w:p w14:paraId="5E7AC3FF">
      <w:pPr>
        <w:pStyle w:val="31"/>
        <w:keepNext w:val="0"/>
        <w:keepLines w:val="0"/>
        <w:widowControl/>
        <w:suppressLineNumbers w:val="0"/>
        <w:ind w:left="720"/>
      </w:pPr>
      <w:r>
        <w:t>好友完成任务</w:t>
      </w:r>
    </w:p>
    <w:p w14:paraId="55CFD53C">
      <w:pPr>
        <w:keepNext w:val="0"/>
        <w:keepLines w:val="0"/>
        <w:widowControl/>
        <w:numPr>
          <w:ilvl w:val="0"/>
          <w:numId w:val="84"/>
        </w:numPr>
        <w:suppressLineNumbers w:val="0"/>
        <w:spacing w:before="0" w:beforeAutospacing="1" w:after="0" w:afterAutospacing="1"/>
        <w:ind w:left="1440" w:hanging="360"/>
      </w:pPr>
    </w:p>
    <w:p w14:paraId="4B1CCBB1">
      <w:pPr>
        <w:keepNext w:val="0"/>
        <w:keepLines w:val="0"/>
        <w:widowControl/>
        <w:numPr>
          <w:ilvl w:val="0"/>
          <w:numId w:val="84"/>
        </w:numPr>
        <w:suppressLineNumbers w:val="0"/>
        <w:spacing w:before="0" w:beforeAutospacing="1" w:after="0" w:afterAutospacing="1"/>
        <w:ind w:left="1440" w:hanging="360"/>
      </w:pPr>
    </w:p>
    <w:p w14:paraId="6685DC7E">
      <w:pPr>
        <w:pStyle w:val="31"/>
        <w:keepNext w:val="0"/>
        <w:keepLines w:val="0"/>
        <w:widowControl/>
        <w:suppressLineNumbers w:val="0"/>
        <w:ind w:left="720"/>
      </w:pPr>
      <w:r>
        <w:t>好友打卡</w:t>
      </w:r>
    </w:p>
    <w:p w14:paraId="7406012F">
      <w:pPr>
        <w:keepNext w:val="0"/>
        <w:keepLines w:val="0"/>
        <w:widowControl/>
        <w:numPr>
          <w:ilvl w:val="0"/>
          <w:numId w:val="84"/>
        </w:numPr>
        <w:suppressLineNumbers w:val="0"/>
        <w:spacing w:before="0" w:beforeAutospacing="1" w:after="0" w:afterAutospacing="1"/>
        <w:ind w:left="1440" w:hanging="360"/>
      </w:pPr>
    </w:p>
    <w:p w14:paraId="4F90EEA0">
      <w:pPr>
        <w:keepNext w:val="0"/>
        <w:keepLines w:val="0"/>
        <w:widowControl/>
        <w:numPr>
          <w:ilvl w:val="0"/>
          <w:numId w:val="84"/>
        </w:numPr>
        <w:suppressLineNumbers w:val="0"/>
        <w:spacing w:before="0" w:beforeAutospacing="1" w:after="0" w:afterAutospacing="1"/>
        <w:ind w:left="1440" w:hanging="360"/>
      </w:pPr>
    </w:p>
    <w:p w14:paraId="572626CB">
      <w:pPr>
        <w:pStyle w:val="31"/>
        <w:keepNext w:val="0"/>
        <w:keepLines w:val="0"/>
        <w:widowControl/>
        <w:suppressLineNumbers w:val="0"/>
        <w:ind w:left="720"/>
      </w:pPr>
      <w:r>
        <w:t>好友获得成就</w:t>
      </w:r>
    </w:p>
    <w:p w14:paraId="007FE56B">
      <w:pPr>
        <w:keepNext w:val="0"/>
        <w:keepLines w:val="0"/>
        <w:widowControl/>
        <w:numPr>
          <w:ilvl w:val="0"/>
          <w:numId w:val="84"/>
        </w:numPr>
        <w:suppressLineNumbers w:val="0"/>
        <w:spacing w:before="0" w:beforeAutospacing="1" w:after="0" w:afterAutospacing="1"/>
        <w:ind w:left="1440" w:hanging="360"/>
      </w:pPr>
    </w:p>
    <w:p w14:paraId="537E6DA9">
      <w:pPr>
        <w:pStyle w:val="31"/>
        <w:keepNext w:val="0"/>
        <w:keepLines w:val="0"/>
        <w:widowControl/>
        <w:suppressLineNumbers w:val="0"/>
      </w:pPr>
      <w:r>
        <w:t>增强用户之间的激励作用。</w:t>
      </w:r>
    </w:p>
    <w:p w14:paraId="57BB975F">
      <w:pPr>
        <w:keepNext w:val="0"/>
        <w:keepLines w:val="0"/>
        <w:widowControl/>
        <w:suppressLineNumbers w:val="0"/>
      </w:pPr>
      <w:r>
        <w:pict>
          <v:rect id="_x0000_i1116" o:spt="1" style="height:1.5pt;width:432pt;" fillcolor="#A0A0A0" filled="t" stroked="f" coordsize="21600,21600" o:hr="t" o:hrstd="t" o:hralign="center">
            <v:path/>
            <v:fill on="t" focussize="0,0"/>
            <v:stroke on="f"/>
            <v:imagedata o:title=""/>
            <o:lock v:ext="edit"/>
            <w10:wrap type="none"/>
            <w10:anchorlock/>
          </v:rect>
        </w:pict>
      </w:r>
    </w:p>
    <w:p w14:paraId="0DEF8A35">
      <w:pPr>
        <w:pStyle w:val="4"/>
        <w:keepNext w:val="0"/>
        <w:keepLines w:val="0"/>
        <w:widowControl/>
        <w:suppressLineNumbers w:val="0"/>
      </w:pPr>
      <w:r>
        <w:rPr>
          <w:rStyle w:val="135"/>
          <w:b/>
          <w:bCs/>
        </w:rPr>
        <w:t>5.5 前端界面设计描述（占位说明）</w:t>
      </w:r>
    </w:p>
    <w:p w14:paraId="36316FAA">
      <w:pPr>
        <w:pStyle w:val="31"/>
        <w:keepNext w:val="0"/>
        <w:keepLines w:val="0"/>
        <w:widowControl/>
        <w:suppressLineNumbers w:val="0"/>
      </w:pPr>
      <w:r>
        <w:t>论文最终会以占位图呈现，本节先给出说明。</w:t>
      </w:r>
    </w:p>
    <w:p w14:paraId="7601D2EC">
      <w:pPr>
        <w:pStyle w:val="5"/>
        <w:keepNext w:val="0"/>
        <w:keepLines w:val="0"/>
        <w:widowControl/>
        <w:suppressLineNumbers w:val="0"/>
      </w:pPr>
      <w:r>
        <w:rPr>
          <w:rStyle w:val="135"/>
          <w:b/>
          <w:bCs/>
        </w:rPr>
        <w:t>Android 主要界面</w:t>
      </w:r>
    </w:p>
    <w:p w14:paraId="7257B53E">
      <w:pPr>
        <w:keepNext w:val="0"/>
        <w:keepLines w:val="0"/>
        <w:widowControl/>
        <w:numPr>
          <w:ilvl w:val="0"/>
          <w:numId w:val="85"/>
        </w:numPr>
        <w:suppressLineNumbers w:val="0"/>
        <w:spacing w:before="0" w:beforeAutospacing="1" w:after="0" w:afterAutospacing="1"/>
        <w:ind w:left="1440" w:hanging="360"/>
      </w:pPr>
    </w:p>
    <w:p w14:paraId="66279A70">
      <w:pPr>
        <w:pStyle w:val="31"/>
        <w:keepNext w:val="0"/>
        <w:keepLines w:val="0"/>
        <w:widowControl/>
        <w:suppressLineNumbers w:val="0"/>
        <w:ind w:left="720"/>
      </w:pPr>
      <w:r>
        <w:t>登录界面：简洁输入框 + Material 按钮</w:t>
      </w:r>
    </w:p>
    <w:p w14:paraId="043B5721">
      <w:pPr>
        <w:keepNext w:val="0"/>
        <w:keepLines w:val="0"/>
        <w:widowControl/>
        <w:numPr>
          <w:ilvl w:val="0"/>
          <w:numId w:val="85"/>
        </w:numPr>
        <w:suppressLineNumbers w:val="0"/>
        <w:spacing w:before="0" w:beforeAutospacing="1" w:after="0" w:afterAutospacing="1"/>
        <w:ind w:left="1440" w:hanging="360"/>
      </w:pPr>
    </w:p>
    <w:p w14:paraId="58722AF4">
      <w:pPr>
        <w:keepNext w:val="0"/>
        <w:keepLines w:val="0"/>
        <w:widowControl/>
        <w:numPr>
          <w:ilvl w:val="0"/>
          <w:numId w:val="85"/>
        </w:numPr>
        <w:suppressLineNumbers w:val="0"/>
        <w:spacing w:before="0" w:beforeAutospacing="1" w:after="0" w:afterAutospacing="1"/>
        <w:ind w:left="1440" w:hanging="360"/>
      </w:pPr>
    </w:p>
    <w:p w14:paraId="60052E7D">
      <w:pPr>
        <w:pStyle w:val="31"/>
        <w:keepNext w:val="0"/>
        <w:keepLines w:val="0"/>
        <w:widowControl/>
        <w:suppressLineNumbers w:val="0"/>
        <w:ind w:left="720"/>
      </w:pPr>
      <w:r>
        <w:t>首页仪表盘：折线图/雷达图展示学习趋势</w:t>
      </w:r>
    </w:p>
    <w:p w14:paraId="7129E13D">
      <w:pPr>
        <w:keepNext w:val="0"/>
        <w:keepLines w:val="0"/>
        <w:widowControl/>
        <w:numPr>
          <w:ilvl w:val="0"/>
          <w:numId w:val="85"/>
        </w:numPr>
        <w:suppressLineNumbers w:val="0"/>
        <w:spacing w:before="0" w:beforeAutospacing="1" w:after="0" w:afterAutospacing="1"/>
        <w:ind w:left="1440" w:hanging="360"/>
      </w:pPr>
    </w:p>
    <w:p w14:paraId="3F2CFE29">
      <w:pPr>
        <w:keepNext w:val="0"/>
        <w:keepLines w:val="0"/>
        <w:widowControl/>
        <w:numPr>
          <w:ilvl w:val="0"/>
          <w:numId w:val="85"/>
        </w:numPr>
        <w:suppressLineNumbers w:val="0"/>
        <w:spacing w:before="0" w:beforeAutospacing="1" w:after="0" w:afterAutospacing="1"/>
        <w:ind w:left="1440" w:hanging="360"/>
      </w:pPr>
    </w:p>
    <w:p w14:paraId="703F7828">
      <w:pPr>
        <w:pStyle w:val="31"/>
        <w:keepNext w:val="0"/>
        <w:keepLines w:val="0"/>
        <w:widowControl/>
        <w:suppressLineNumbers w:val="0"/>
        <w:ind w:left="720"/>
      </w:pPr>
      <w:r>
        <w:t>番茄专注界面：圆形计时器 + 中断记录</w:t>
      </w:r>
    </w:p>
    <w:p w14:paraId="71E6B7A4">
      <w:pPr>
        <w:keepNext w:val="0"/>
        <w:keepLines w:val="0"/>
        <w:widowControl/>
        <w:numPr>
          <w:ilvl w:val="0"/>
          <w:numId w:val="85"/>
        </w:numPr>
        <w:suppressLineNumbers w:val="0"/>
        <w:spacing w:before="0" w:beforeAutospacing="1" w:after="0" w:afterAutospacing="1"/>
        <w:ind w:left="1440" w:hanging="360"/>
      </w:pPr>
    </w:p>
    <w:p w14:paraId="14A05297">
      <w:pPr>
        <w:keepNext w:val="0"/>
        <w:keepLines w:val="0"/>
        <w:widowControl/>
        <w:numPr>
          <w:ilvl w:val="0"/>
          <w:numId w:val="85"/>
        </w:numPr>
        <w:suppressLineNumbers w:val="0"/>
        <w:spacing w:before="0" w:beforeAutospacing="1" w:after="0" w:afterAutospacing="1"/>
        <w:ind w:left="1440" w:hanging="360"/>
      </w:pPr>
    </w:p>
    <w:p w14:paraId="3CFA2675">
      <w:pPr>
        <w:pStyle w:val="31"/>
        <w:keepNext w:val="0"/>
        <w:keepLines w:val="0"/>
        <w:widowControl/>
        <w:suppressLineNumbers w:val="0"/>
        <w:ind w:left="720"/>
      </w:pPr>
      <w:r>
        <w:t>任务列表界面：优先级颜色标识</w:t>
      </w:r>
    </w:p>
    <w:p w14:paraId="4B4DFBBE">
      <w:pPr>
        <w:keepNext w:val="0"/>
        <w:keepLines w:val="0"/>
        <w:widowControl/>
        <w:numPr>
          <w:ilvl w:val="0"/>
          <w:numId w:val="85"/>
        </w:numPr>
        <w:suppressLineNumbers w:val="0"/>
        <w:spacing w:before="0" w:beforeAutospacing="1" w:after="0" w:afterAutospacing="1"/>
        <w:ind w:left="1440" w:hanging="360"/>
      </w:pPr>
    </w:p>
    <w:p w14:paraId="5B358CF8">
      <w:pPr>
        <w:keepNext w:val="0"/>
        <w:keepLines w:val="0"/>
        <w:widowControl/>
        <w:numPr>
          <w:ilvl w:val="0"/>
          <w:numId w:val="85"/>
        </w:numPr>
        <w:suppressLineNumbers w:val="0"/>
        <w:spacing w:before="0" w:beforeAutospacing="1" w:after="0" w:afterAutospacing="1"/>
        <w:ind w:left="1440" w:hanging="360"/>
      </w:pPr>
    </w:p>
    <w:p w14:paraId="3A4B5455">
      <w:pPr>
        <w:pStyle w:val="31"/>
        <w:keepNext w:val="0"/>
        <w:keepLines w:val="0"/>
        <w:widowControl/>
        <w:suppressLineNumbers w:val="0"/>
        <w:ind w:left="720"/>
      </w:pPr>
      <w:r>
        <w:t>习惯界面：连续打卡横条图</w:t>
      </w:r>
    </w:p>
    <w:p w14:paraId="2C107271">
      <w:pPr>
        <w:keepNext w:val="0"/>
        <w:keepLines w:val="0"/>
        <w:widowControl/>
        <w:numPr>
          <w:ilvl w:val="0"/>
          <w:numId w:val="85"/>
        </w:numPr>
        <w:suppressLineNumbers w:val="0"/>
        <w:spacing w:before="0" w:beforeAutospacing="1" w:after="0" w:afterAutospacing="1"/>
        <w:ind w:left="1440" w:hanging="360"/>
      </w:pPr>
    </w:p>
    <w:p w14:paraId="40C3809D">
      <w:pPr>
        <w:keepNext w:val="0"/>
        <w:keepLines w:val="0"/>
        <w:widowControl/>
        <w:numPr>
          <w:ilvl w:val="0"/>
          <w:numId w:val="85"/>
        </w:numPr>
        <w:suppressLineNumbers w:val="0"/>
        <w:spacing w:before="0" w:beforeAutospacing="1" w:after="0" w:afterAutospacing="1"/>
        <w:ind w:left="1440" w:hanging="360"/>
      </w:pPr>
    </w:p>
    <w:p w14:paraId="1CEC6FB2">
      <w:pPr>
        <w:pStyle w:val="31"/>
        <w:keepNext w:val="0"/>
        <w:keepLines w:val="0"/>
        <w:widowControl/>
        <w:suppressLineNumbers w:val="0"/>
        <w:ind w:left="720"/>
      </w:pPr>
      <w:r>
        <w:t>成就界面：徽章墙</w:t>
      </w:r>
    </w:p>
    <w:p w14:paraId="6CFEBBFE">
      <w:pPr>
        <w:keepNext w:val="0"/>
        <w:keepLines w:val="0"/>
        <w:widowControl/>
        <w:numPr>
          <w:ilvl w:val="0"/>
          <w:numId w:val="85"/>
        </w:numPr>
        <w:suppressLineNumbers w:val="0"/>
        <w:spacing w:before="0" w:beforeAutospacing="1" w:after="0" w:afterAutospacing="1"/>
        <w:ind w:left="1440" w:hanging="360"/>
      </w:pPr>
    </w:p>
    <w:p w14:paraId="25F267B3">
      <w:pPr>
        <w:pStyle w:val="5"/>
        <w:keepNext w:val="0"/>
        <w:keepLines w:val="0"/>
        <w:widowControl/>
        <w:suppressLineNumbers w:val="0"/>
      </w:pPr>
      <w:r>
        <w:rPr>
          <w:rStyle w:val="135"/>
          <w:b/>
          <w:bCs/>
        </w:rPr>
        <w:t>管理端界面</w:t>
      </w:r>
    </w:p>
    <w:p w14:paraId="45CAB112">
      <w:pPr>
        <w:keepNext w:val="0"/>
        <w:keepLines w:val="0"/>
        <w:widowControl/>
        <w:numPr>
          <w:ilvl w:val="0"/>
          <w:numId w:val="86"/>
        </w:numPr>
        <w:suppressLineNumbers w:val="0"/>
        <w:spacing w:before="0" w:beforeAutospacing="1" w:after="0" w:afterAutospacing="1"/>
        <w:ind w:left="1440" w:hanging="360"/>
      </w:pPr>
    </w:p>
    <w:p w14:paraId="2F48D25D">
      <w:pPr>
        <w:pStyle w:val="31"/>
        <w:keepNext w:val="0"/>
        <w:keepLines w:val="0"/>
        <w:widowControl/>
        <w:suppressLineNumbers w:val="0"/>
        <w:ind w:left="720"/>
      </w:pPr>
      <w:r>
        <w:t>用户列表表格</w:t>
      </w:r>
    </w:p>
    <w:p w14:paraId="1D6816FF">
      <w:pPr>
        <w:keepNext w:val="0"/>
        <w:keepLines w:val="0"/>
        <w:widowControl/>
        <w:numPr>
          <w:ilvl w:val="0"/>
          <w:numId w:val="86"/>
        </w:numPr>
        <w:suppressLineNumbers w:val="0"/>
        <w:spacing w:before="0" w:beforeAutospacing="1" w:after="0" w:afterAutospacing="1"/>
        <w:ind w:left="1440" w:hanging="360"/>
      </w:pPr>
    </w:p>
    <w:p w14:paraId="38D68993">
      <w:pPr>
        <w:keepNext w:val="0"/>
        <w:keepLines w:val="0"/>
        <w:widowControl/>
        <w:numPr>
          <w:ilvl w:val="0"/>
          <w:numId w:val="86"/>
        </w:numPr>
        <w:suppressLineNumbers w:val="0"/>
        <w:spacing w:before="0" w:beforeAutospacing="1" w:after="0" w:afterAutospacing="1"/>
        <w:ind w:left="1440" w:hanging="360"/>
      </w:pPr>
    </w:p>
    <w:p w14:paraId="409FF028">
      <w:pPr>
        <w:pStyle w:val="31"/>
        <w:keepNext w:val="0"/>
        <w:keepLines w:val="0"/>
        <w:widowControl/>
        <w:suppressLineNumbers w:val="0"/>
        <w:ind w:left="720"/>
      </w:pPr>
      <w:r>
        <w:t>学习资源编辑器</w:t>
      </w:r>
    </w:p>
    <w:p w14:paraId="7EA385CE">
      <w:pPr>
        <w:keepNext w:val="0"/>
        <w:keepLines w:val="0"/>
        <w:widowControl/>
        <w:numPr>
          <w:ilvl w:val="0"/>
          <w:numId w:val="86"/>
        </w:numPr>
        <w:suppressLineNumbers w:val="0"/>
        <w:spacing w:before="0" w:beforeAutospacing="1" w:after="0" w:afterAutospacing="1"/>
        <w:ind w:left="1440" w:hanging="360"/>
      </w:pPr>
    </w:p>
    <w:p w14:paraId="05225428">
      <w:pPr>
        <w:keepNext w:val="0"/>
        <w:keepLines w:val="0"/>
        <w:widowControl/>
        <w:numPr>
          <w:ilvl w:val="0"/>
          <w:numId w:val="86"/>
        </w:numPr>
        <w:suppressLineNumbers w:val="0"/>
        <w:spacing w:before="0" w:beforeAutospacing="1" w:after="0" w:afterAutospacing="1"/>
        <w:ind w:left="1440" w:hanging="360"/>
      </w:pPr>
    </w:p>
    <w:p w14:paraId="4EA7A607">
      <w:pPr>
        <w:pStyle w:val="31"/>
        <w:keepNext w:val="0"/>
        <w:keepLines w:val="0"/>
        <w:widowControl/>
        <w:suppressLineNumbers w:val="0"/>
        <w:ind w:left="720"/>
      </w:pPr>
      <w:r>
        <w:t>成就配置页面</w:t>
      </w:r>
    </w:p>
    <w:p w14:paraId="1B982FED">
      <w:pPr>
        <w:keepNext w:val="0"/>
        <w:keepLines w:val="0"/>
        <w:widowControl/>
        <w:numPr>
          <w:ilvl w:val="0"/>
          <w:numId w:val="86"/>
        </w:numPr>
        <w:suppressLineNumbers w:val="0"/>
        <w:spacing w:before="0" w:beforeAutospacing="1" w:after="0" w:afterAutospacing="1"/>
        <w:ind w:left="1440" w:hanging="360"/>
      </w:pPr>
    </w:p>
    <w:p w14:paraId="2836899F">
      <w:pPr>
        <w:keepNext w:val="0"/>
        <w:keepLines w:val="0"/>
        <w:widowControl/>
        <w:numPr>
          <w:ilvl w:val="0"/>
          <w:numId w:val="86"/>
        </w:numPr>
        <w:suppressLineNumbers w:val="0"/>
        <w:spacing w:before="0" w:beforeAutospacing="1" w:after="0" w:afterAutospacing="1"/>
        <w:ind w:left="1440" w:hanging="360"/>
      </w:pPr>
    </w:p>
    <w:p w14:paraId="49E73B71">
      <w:pPr>
        <w:pStyle w:val="31"/>
        <w:keepNext w:val="0"/>
        <w:keepLines w:val="0"/>
        <w:widowControl/>
        <w:suppressLineNumbers w:val="0"/>
        <w:ind w:left="720"/>
      </w:pPr>
      <w:r>
        <w:t>数据统计仪表盘（ECharts）</w:t>
      </w:r>
    </w:p>
    <w:p w14:paraId="584A816F">
      <w:pPr>
        <w:keepNext w:val="0"/>
        <w:keepLines w:val="0"/>
        <w:widowControl/>
        <w:numPr>
          <w:ilvl w:val="0"/>
          <w:numId w:val="86"/>
        </w:numPr>
        <w:suppressLineNumbers w:val="0"/>
        <w:spacing w:before="0" w:beforeAutospacing="1" w:after="0" w:afterAutospacing="1"/>
        <w:ind w:left="1440" w:hanging="360"/>
      </w:pPr>
    </w:p>
    <w:p w14:paraId="37E1364A">
      <w:pPr>
        <w:keepNext w:val="0"/>
        <w:keepLines w:val="0"/>
        <w:widowControl/>
        <w:suppressLineNumbers w:val="0"/>
      </w:pPr>
      <w:r>
        <w:pict>
          <v:rect id="_x0000_i1117" o:spt="1" style="height:1.5pt;width:432pt;" fillcolor="#A0A0A0" filled="t" stroked="f" coordsize="21600,21600" o:hr="t" o:hrstd="t" o:hralign="center">
            <v:path/>
            <v:fill on="t" focussize="0,0"/>
            <v:stroke on="f"/>
            <v:imagedata o:title=""/>
            <o:lock v:ext="edit"/>
            <w10:wrap type="none"/>
            <w10:anchorlock/>
          </v:rect>
        </w:pict>
      </w:r>
    </w:p>
    <w:p w14:paraId="697723B2">
      <w:pPr>
        <w:pStyle w:val="4"/>
        <w:keepNext w:val="0"/>
        <w:keepLines w:val="0"/>
        <w:widowControl/>
        <w:suppressLineNumbers w:val="0"/>
      </w:pPr>
      <w:r>
        <w:rPr>
          <w:rStyle w:val="135"/>
          <w:b/>
          <w:bCs/>
        </w:rPr>
        <w:t>5.6 本章小结</w:t>
      </w:r>
    </w:p>
    <w:p w14:paraId="48174AE0">
      <w:pPr>
        <w:pStyle w:val="31"/>
        <w:keepNext w:val="0"/>
        <w:keepLines w:val="0"/>
        <w:widowControl/>
        <w:suppressLineNumbers w:val="0"/>
      </w:pPr>
      <w:r>
        <w:t>本章从系统框架、数据库设计、后端接口、前端界面、关键功能实现等方面，对系统的详细设计与实现过程进行了全面介绍。系统采用 MVVM 架构、分层设计和独立的成就引擎，使得整体逻辑结构清晰、扩展性强。同时，通过 Android 与 Vue 的双前端设计，系统实现了用户端与管理端功能的有效分工。数据库结构合理，后端接口规范，满足项目的完整需求。本章内容为下一章的系统测试和运行验证提供了坚实的技术基础。</w:t>
      </w:r>
    </w:p>
    <w:p w14:paraId="54340DB9">
      <w:pPr>
        <w:pStyle w:val="3"/>
        <w:bidi w:val="0"/>
      </w:pPr>
      <w:r>
        <w:t>第六章 系统测试</w:t>
      </w:r>
    </w:p>
    <w:p w14:paraId="0EC560F1">
      <w:pPr>
        <w:pStyle w:val="31"/>
        <w:keepNext w:val="0"/>
        <w:keepLines w:val="0"/>
        <w:widowControl/>
        <w:suppressLineNumbers w:val="0"/>
      </w:pPr>
      <w:r>
        <w:t>系统测试是软件开发生命周期中的关键环节，通过对功能、性能、安全性和用户体验等多维度进行验证，确保系统在实际运行中稳定可靠。本章主要介绍大学生时间管理与自律引导系统的测试设计、测试环境与测试方法，并通过功能测试、性能测试、兼容性测试和用户体验测试几个方面系统地验证系统的有效性与稳定性。测试过程严格遵循软件工程测试原则，包括完整性、规范性、可重复性和可验证性。</w:t>
      </w:r>
    </w:p>
    <w:p w14:paraId="5352AE16">
      <w:pPr>
        <w:keepNext w:val="0"/>
        <w:keepLines w:val="0"/>
        <w:widowControl/>
        <w:suppressLineNumbers w:val="0"/>
      </w:pPr>
      <w:r>
        <w:pict>
          <v:rect id="_x0000_i1118" o:spt="1" style="height:1.5pt;width:432pt;" fillcolor="#A0A0A0" filled="t" stroked="f" coordsize="21600,21600" o:hr="t" o:hrstd="t" o:hralign="center">
            <v:path/>
            <v:fill on="t" focussize="0,0"/>
            <v:stroke on="f"/>
            <v:imagedata o:title=""/>
            <o:lock v:ext="edit"/>
            <w10:wrap type="none"/>
            <w10:anchorlock/>
          </v:rect>
        </w:pict>
      </w:r>
    </w:p>
    <w:p w14:paraId="3537CA45">
      <w:pPr>
        <w:pStyle w:val="4"/>
        <w:keepNext w:val="0"/>
        <w:keepLines w:val="0"/>
        <w:widowControl/>
        <w:suppressLineNumbers w:val="0"/>
      </w:pPr>
      <w:r>
        <w:rPr>
          <w:rStyle w:val="135"/>
          <w:b/>
          <w:bCs/>
        </w:rPr>
        <w:t>6.1 测试目标与测试方法</w:t>
      </w:r>
    </w:p>
    <w:p w14:paraId="786E7AC3">
      <w:pPr>
        <w:pStyle w:val="5"/>
        <w:keepNext w:val="0"/>
        <w:keepLines w:val="0"/>
        <w:widowControl/>
        <w:suppressLineNumbers w:val="0"/>
      </w:pPr>
      <w:r>
        <w:rPr>
          <w:rStyle w:val="135"/>
          <w:b/>
          <w:bCs/>
        </w:rPr>
        <w:t>6.1.1 测试目标</w:t>
      </w:r>
    </w:p>
    <w:p w14:paraId="348961D6">
      <w:pPr>
        <w:pStyle w:val="31"/>
        <w:keepNext w:val="0"/>
        <w:keepLines w:val="0"/>
        <w:widowControl/>
        <w:suppressLineNumbers w:val="0"/>
      </w:pPr>
      <w:r>
        <w:t>本系统测试的目标如下：</w:t>
      </w:r>
    </w:p>
    <w:p w14:paraId="042E5D6C">
      <w:pPr>
        <w:keepNext w:val="0"/>
        <w:keepLines w:val="0"/>
        <w:widowControl/>
        <w:numPr>
          <w:ilvl w:val="0"/>
          <w:numId w:val="87"/>
        </w:numPr>
        <w:suppressLineNumbers w:val="0"/>
        <w:spacing w:before="0" w:beforeAutospacing="1" w:after="0" w:afterAutospacing="1"/>
        <w:ind w:left="1440" w:hanging="360"/>
      </w:pPr>
    </w:p>
    <w:p w14:paraId="4D4CD1B3">
      <w:pPr>
        <w:pStyle w:val="31"/>
        <w:keepNext w:val="0"/>
        <w:keepLines w:val="0"/>
        <w:widowControl/>
        <w:suppressLineNumbers w:val="0"/>
        <w:ind w:left="720"/>
      </w:pPr>
      <w:r>
        <w:rPr>
          <w:rStyle w:val="135"/>
        </w:rPr>
        <w:t>验证功能正确性</w:t>
      </w:r>
      <w:r>
        <w:t>：系统各模块按照需求文档运行，功能实现逻辑准确无误。</w:t>
      </w:r>
    </w:p>
    <w:p w14:paraId="53758853">
      <w:pPr>
        <w:keepNext w:val="0"/>
        <w:keepLines w:val="0"/>
        <w:widowControl/>
        <w:numPr>
          <w:ilvl w:val="0"/>
          <w:numId w:val="87"/>
        </w:numPr>
        <w:suppressLineNumbers w:val="0"/>
        <w:spacing w:before="0" w:beforeAutospacing="1" w:after="0" w:afterAutospacing="1"/>
        <w:ind w:left="1440" w:hanging="360"/>
      </w:pPr>
    </w:p>
    <w:p w14:paraId="6D21CDEC">
      <w:pPr>
        <w:keepNext w:val="0"/>
        <w:keepLines w:val="0"/>
        <w:widowControl/>
        <w:numPr>
          <w:ilvl w:val="0"/>
          <w:numId w:val="87"/>
        </w:numPr>
        <w:suppressLineNumbers w:val="0"/>
        <w:spacing w:before="0" w:beforeAutospacing="1" w:after="0" w:afterAutospacing="1"/>
        <w:ind w:left="1440" w:hanging="360"/>
      </w:pPr>
    </w:p>
    <w:p w14:paraId="17E4AC4F">
      <w:pPr>
        <w:pStyle w:val="31"/>
        <w:keepNext w:val="0"/>
        <w:keepLines w:val="0"/>
        <w:widowControl/>
        <w:suppressLineNumbers w:val="0"/>
        <w:ind w:left="720"/>
      </w:pPr>
      <w:r>
        <w:rPr>
          <w:rStyle w:val="135"/>
        </w:rPr>
        <w:t>验证性能与稳定性</w:t>
      </w:r>
      <w:r>
        <w:t>：系统能够在高并发场景下保持良好响应速度和稳定表现。</w:t>
      </w:r>
    </w:p>
    <w:p w14:paraId="73FE6988">
      <w:pPr>
        <w:keepNext w:val="0"/>
        <w:keepLines w:val="0"/>
        <w:widowControl/>
        <w:numPr>
          <w:ilvl w:val="0"/>
          <w:numId w:val="87"/>
        </w:numPr>
        <w:suppressLineNumbers w:val="0"/>
        <w:spacing w:before="0" w:beforeAutospacing="1" w:after="0" w:afterAutospacing="1"/>
        <w:ind w:left="1440" w:hanging="360"/>
      </w:pPr>
    </w:p>
    <w:p w14:paraId="0CA21D87">
      <w:pPr>
        <w:keepNext w:val="0"/>
        <w:keepLines w:val="0"/>
        <w:widowControl/>
        <w:numPr>
          <w:ilvl w:val="0"/>
          <w:numId w:val="87"/>
        </w:numPr>
        <w:suppressLineNumbers w:val="0"/>
        <w:spacing w:before="0" w:beforeAutospacing="1" w:after="0" w:afterAutospacing="1"/>
        <w:ind w:left="1440" w:hanging="360"/>
      </w:pPr>
    </w:p>
    <w:p w14:paraId="1767F365">
      <w:pPr>
        <w:pStyle w:val="31"/>
        <w:keepNext w:val="0"/>
        <w:keepLines w:val="0"/>
        <w:widowControl/>
        <w:suppressLineNumbers w:val="0"/>
        <w:ind w:left="720"/>
      </w:pPr>
      <w:r>
        <w:rPr>
          <w:rStyle w:val="135"/>
        </w:rPr>
        <w:t>验证兼容性与易用性</w:t>
      </w:r>
      <w:r>
        <w:t>：前端界面在不同设备、浏览器中均能良好展示，操作流畅。</w:t>
      </w:r>
    </w:p>
    <w:p w14:paraId="0F29086D">
      <w:pPr>
        <w:keepNext w:val="0"/>
        <w:keepLines w:val="0"/>
        <w:widowControl/>
        <w:numPr>
          <w:ilvl w:val="0"/>
          <w:numId w:val="87"/>
        </w:numPr>
        <w:suppressLineNumbers w:val="0"/>
        <w:spacing w:before="0" w:beforeAutospacing="1" w:after="0" w:afterAutospacing="1"/>
        <w:ind w:left="1440" w:hanging="360"/>
      </w:pPr>
    </w:p>
    <w:p w14:paraId="15B7A825">
      <w:pPr>
        <w:keepNext w:val="0"/>
        <w:keepLines w:val="0"/>
        <w:widowControl/>
        <w:numPr>
          <w:ilvl w:val="0"/>
          <w:numId w:val="87"/>
        </w:numPr>
        <w:suppressLineNumbers w:val="0"/>
        <w:spacing w:before="0" w:beforeAutospacing="1" w:after="0" w:afterAutospacing="1"/>
        <w:ind w:left="1440" w:hanging="360"/>
      </w:pPr>
    </w:p>
    <w:p w14:paraId="21E7A338">
      <w:pPr>
        <w:pStyle w:val="31"/>
        <w:keepNext w:val="0"/>
        <w:keepLines w:val="0"/>
        <w:widowControl/>
        <w:suppressLineNumbers w:val="0"/>
        <w:ind w:left="720"/>
      </w:pPr>
      <w:r>
        <w:rPr>
          <w:rStyle w:val="135"/>
        </w:rPr>
        <w:t>验证系统安全性</w:t>
      </w:r>
      <w:r>
        <w:t>：确保用户数据安全，接口权限控制正确。</w:t>
      </w:r>
    </w:p>
    <w:p w14:paraId="4187226B">
      <w:pPr>
        <w:keepNext w:val="0"/>
        <w:keepLines w:val="0"/>
        <w:widowControl/>
        <w:numPr>
          <w:ilvl w:val="0"/>
          <w:numId w:val="87"/>
        </w:numPr>
        <w:suppressLineNumbers w:val="0"/>
        <w:spacing w:before="0" w:beforeAutospacing="1" w:after="0" w:afterAutospacing="1"/>
        <w:ind w:left="1440" w:hanging="360"/>
      </w:pPr>
    </w:p>
    <w:p w14:paraId="071C93F2">
      <w:pPr>
        <w:keepNext w:val="0"/>
        <w:keepLines w:val="0"/>
        <w:widowControl/>
        <w:numPr>
          <w:ilvl w:val="0"/>
          <w:numId w:val="87"/>
        </w:numPr>
        <w:suppressLineNumbers w:val="0"/>
        <w:spacing w:before="0" w:beforeAutospacing="1" w:after="0" w:afterAutospacing="1"/>
        <w:ind w:left="1440" w:hanging="360"/>
      </w:pPr>
    </w:p>
    <w:p w14:paraId="6A639158">
      <w:pPr>
        <w:pStyle w:val="31"/>
        <w:keepNext w:val="0"/>
        <w:keepLines w:val="0"/>
        <w:widowControl/>
        <w:suppressLineNumbers w:val="0"/>
        <w:ind w:left="720"/>
      </w:pPr>
      <w:r>
        <w:rPr>
          <w:rStyle w:val="135"/>
        </w:rPr>
        <w:t>确保可维护性与可扩展性</w:t>
      </w:r>
      <w:r>
        <w:t>：关注错误提示、日志记录等辅助机制是否完善。</w:t>
      </w:r>
    </w:p>
    <w:p w14:paraId="7DE90468">
      <w:pPr>
        <w:keepNext w:val="0"/>
        <w:keepLines w:val="0"/>
        <w:widowControl/>
        <w:numPr>
          <w:ilvl w:val="0"/>
          <w:numId w:val="87"/>
        </w:numPr>
        <w:suppressLineNumbers w:val="0"/>
        <w:spacing w:before="0" w:beforeAutospacing="1" w:after="0" w:afterAutospacing="1"/>
        <w:ind w:left="1440" w:hanging="360"/>
      </w:pPr>
    </w:p>
    <w:p w14:paraId="095F3861">
      <w:pPr>
        <w:pStyle w:val="31"/>
        <w:keepNext w:val="0"/>
        <w:keepLines w:val="0"/>
        <w:widowControl/>
        <w:suppressLineNumbers w:val="0"/>
      </w:pPr>
      <w:r>
        <w:t>通过上述测试目标判断系统是否满足上线要求。</w:t>
      </w:r>
    </w:p>
    <w:p w14:paraId="67C467B6">
      <w:pPr>
        <w:keepNext w:val="0"/>
        <w:keepLines w:val="0"/>
        <w:widowControl/>
        <w:suppressLineNumbers w:val="0"/>
      </w:pPr>
      <w:r>
        <w:pict>
          <v:rect id="_x0000_i1119" o:spt="1" style="height:1.5pt;width:432pt;" fillcolor="#A0A0A0" filled="t" stroked="f" coordsize="21600,21600" o:hr="t" o:hrstd="t" o:hralign="center">
            <v:path/>
            <v:fill on="t" focussize="0,0"/>
            <v:stroke on="f"/>
            <v:imagedata o:title=""/>
            <o:lock v:ext="edit"/>
            <w10:wrap type="none"/>
            <w10:anchorlock/>
          </v:rect>
        </w:pict>
      </w:r>
    </w:p>
    <w:p w14:paraId="28336922">
      <w:pPr>
        <w:pStyle w:val="5"/>
        <w:keepNext w:val="0"/>
        <w:keepLines w:val="0"/>
        <w:widowControl/>
        <w:suppressLineNumbers w:val="0"/>
      </w:pPr>
      <w:r>
        <w:rPr>
          <w:rStyle w:val="135"/>
          <w:b/>
          <w:bCs/>
        </w:rPr>
        <w:t>6.1.2 测试方法</w:t>
      </w:r>
    </w:p>
    <w:p w14:paraId="12AA20B9">
      <w:pPr>
        <w:pStyle w:val="31"/>
        <w:keepNext w:val="0"/>
        <w:keepLines w:val="0"/>
        <w:widowControl/>
        <w:suppressLineNumbers w:val="0"/>
      </w:pPr>
      <w:r>
        <w:t>测试主要采用以下典型方法：</w:t>
      </w:r>
    </w:p>
    <w:p w14:paraId="49106D67">
      <w:pPr>
        <w:keepNext w:val="0"/>
        <w:keepLines w:val="0"/>
        <w:widowControl/>
        <w:numPr>
          <w:ilvl w:val="0"/>
          <w:numId w:val="88"/>
        </w:numPr>
        <w:suppressLineNumbers w:val="0"/>
        <w:spacing w:before="0" w:beforeAutospacing="1" w:after="0" w:afterAutospacing="1"/>
        <w:ind w:left="1440" w:hanging="360"/>
      </w:pPr>
    </w:p>
    <w:p w14:paraId="667F8DD3">
      <w:pPr>
        <w:pStyle w:val="31"/>
        <w:keepNext w:val="0"/>
        <w:keepLines w:val="0"/>
        <w:widowControl/>
        <w:suppressLineNumbers w:val="0"/>
        <w:ind w:left="720"/>
      </w:pPr>
      <w:r>
        <w:rPr>
          <w:rStyle w:val="135"/>
        </w:rPr>
        <w:t>黑盒测试（Black-box Testing）</w:t>
      </w:r>
      <w:r>
        <w:br w:type="textWrapping"/>
      </w:r>
      <w:r>
        <w:t>不关注代码内部逻辑，通过输入与输出验证系统功能是否正确，是本系统功能测试的主要方式。</w:t>
      </w:r>
    </w:p>
    <w:p w14:paraId="48BB0440">
      <w:pPr>
        <w:keepNext w:val="0"/>
        <w:keepLines w:val="0"/>
        <w:widowControl/>
        <w:numPr>
          <w:ilvl w:val="0"/>
          <w:numId w:val="88"/>
        </w:numPr>
        <w:suppressLineNumbers w:val="0"/>
        <w:spacing w:before="0" w:beforeAutospacing="1" w:after="0" w:afterAutospacing="1"/>
        <w:ind w:left="1440" w:hanging="360"/>
      </w:pPr>
    </w:p>
    <w:p w14:paraId="0D51C5DB">
      <w:pPr>
        <w:keepNext w:val="0"/>
        <w:keepLines w:val="0"/>
        <w:widowControl/>
        <w:numPr>
          <w:ilvl w:val="0"/>
          <w:numId w:val="88"/>
        </w:numPr>
        <w:suppressLineNumbers w:val="0"/>
        <w:spacing w:before="0" w:beforeAutospacing="1" w:after="0" w:afterAutospacing="1"/>
        <w:ind w:left="1440" w:hanging="360"/>
      </w:pPr>
    </w:p>
    <w:p w14:paraId="6DC81813">
      <w:pPr>
        <w:pStyle w:val="31"/>
        <w:keepNext w:val="0"/>
        <w:keepLines w:val="0"/>
        <w:widowControl/>
        <w:suppressLineNumbers w:val="0"/>
        <w:ind w:left="720"/>
      </w:pPr>
      <w:r>
        <w:rPr>
          <w:rStyle w:val="135"/>
        </w:rPr>
        <w:t>白盒测试（White-box Testing）</w:t>
      </w:r>
      <w:r>
        <w:br w:type="textWrapping"/>
      </w:r>
      <w:r>
        <w:t>针对 Service 层业务逻辑与算法流程进行代码级验证。</w:t>
      </w:r>
    </w:p>
    <w:p w14:paraId="1CAAABA6">
      <w:pPr>
        <w:keepNext w:val="0"/>
        <w:keepLines w:val="0"/>
        <w:widowControl/>
        <w:numPr>
          <w:ilvl w:val="0"/>
          <w:numId w:val="88"/>
        </w:numPr>
        <w:suppressLineNumbers w:val="0"/>
        <w:spacing w:before="0" w:beforeAutospacing="1" w:after="0" w:afterAutospacing="1"/>
        <w:ind w:left="1440" w:hanging="360"/>
      </w:pPr>
    </w:p>
    <w:p w14:paraId="07D4425C">
      <w:pPr>
        <w:keepNext w:val="0"/>
        <w:keepLines w:val="0"/>
        <w:widowControl/>
        <w:numPr>
          <w:ilvl w:val="0"/>
          <w:numId w:val="88"/>
        </w:numPr>
        <w:suppressLineNumbers w:val="0"/>
        <w:spacing w:before="0" w:beforeAutospacing="1" w:after="0" w:afterAutospacing="1"/>
        <w:ind w:left="1440" w:hanging="360"/>
      </w:pPr>
    </w:p>
    <w:p w14:paraId="5B15A867">
      <w:pPr>
        <w:pStyle w:val="31"/>
        <w:keepNext w:val="0"/>
        <w:keepLines w:val="0"/>
        <w:widowControl/>
        <w:suppressLineNumbers w:val="0"/>
        <w:ind w:left="720"/>
      </w:pPr>
      <w:r>
        <w:rPr>
          <w:rStyle w:val="135"/>
        </w:rPr>
        <w:t>单元测试（Unit Testing）</w:t>
      </w:r>
      <w:r>
        <w:br w:type="textWrapping"/>
      </w:r>
      <w:r>
        <w:t>使用 JUnit 进行后端函数级验证，确保逻辑正确。</w:t>
      </w:r>
    </w:p>
    <w:p w14:paraId="16E1F1F0">
      <w:pPr>
        <w:keepNext w:val="0"/>
        <w:keepLines w:val="0"/>
        <w:widowControl/>
        <w:numPr>
          <w:ilvl w:val="0"/>
          <w:numId w:val="88"/>
        </w:numPr>
        <w:suppressLineNumbers w:val="0"/>
        <w:spacing w:before="0" w:beforeAutospacing="1" w:after="0" w:afterAutospacing="1"/>
        <w:ind w:left="1440" w:hanging="360"/>
      </w:pPr>
    </w:p>
    <w:p w14:paraId="4850C60D">
      <w:pPr>
        <w:keepNext w:val="0"/>
        <w:keepLines w:val="0"/>
        <w:widowControl/>
        <w:numPr>
          <w:ilvl w:val="0"/>
          <w:numId w:val="88"/>
        </w:numPr>
        <w:suppressLineNumbers w:val="0"/>
        <w:spacing w:before="0" w:beforeAutospacing="1" w:after="0" w:afterAutospacing="1"/>
        <w:ind w:left="1440" w:hanging="360"/>
      </w:pPr>
    </w:p>
    <w:p w14:paraId="51B6DF4F">
      <w:pPr>
        <w:pStyle w:val="31"/>
        <w:keepNext w:val="0"/>
        <w:keepLines w:val="0"/>
        <w:widowControl/>
        <w:suppressLineNumbers w:val="0"/>
        <w:ind w:left="720"/>
      </w:pPr>
      <w:r>
        <w:rPr>
          <w:rStyle w:val="135"/>
        </w:rPr>
        <w:t>集成测试（Integration Testing）</w:t>
      </w:r>
      <w:r>
        <w:br w:type="textWrapping"/>
      </w:r>
      <w:r>
        <w:t>验证 Controller–Service–DAO 与数据库的协同工作是否正常。</w:t>
      </w:r>
    </w:p>
    <w:p w14:paraId="0494993C">
      <w:pPr>
        <w:keepNext w:val="0"/>
        <w:keepLines w:val="0"/>
        <w:widowControl/>
        <w:numPr>
          <w:ilvl w:val="0"/>
          <w:numId w:val="88"/>
        </w:numPr>
        <w:suppressLineNumbers w:val="0"/>
        <w:spacing w:before="0" w:beforeAutospacing="1" w:after="0" w:afterAutospacing="1"/>
        <w:ind w:left="1440" w:hanging="360"/>
      </w:pPr>
    </w:p>
    <w:p w14:paraId="2A9E6075">
      <w:pPr>
        <w:keepNext w:val="0"/>
        <w:keepLines w:val="0"/>
        <w:widowControl/>
        <w:numPr>
          <w:ilvl w:val="0"/>
          <w:numId w:val="88"/>
        </w:numPr>
        <w:suppressLineNumbers w:val="0"/>
        <w:spacing w:before="0" w:beforeAutospacing="1" w:after="0" w:afterAutospacing="1"/>
        <w:ind w:left="1440" w:hanging="360"/>
      </w:pPr>
    </w:p>
    <w:p w14:paraId="64A04ED7">
      <w:pPr>
        <w:pStyle w:val="31"/>
        <w:keepNext w:val="0"/>
        <w:keepLines w:val="0"/>
        <w:widowControl/>
        <w:suppressLineNumbers w:val="0"/>
        <w:ind w:left="720"/>
      </w:pPr>
      <w:r>
        <w:rPr>
          <w:rStyle w:val="135"/>
        </w:rPr>
        <w:t>性能测试（Performance Testing）</w:t>
      </w:r>
      <w:r>
        <w:br w:type="textWrapping"/>
      </w:r>
      <w:r>
        <w:t>使用 JMeter、Postman 的压力测试能力验证 API 的响应速度。</w:t>
      </w:r>
    </w:p>
    <w:p w14:paraId="798DF01F">
      <w:pPr>
        <w:keepNext w:val="0"/>
        <w:keepLines w:val="0"/>
        <w:widowControl/>
        <w:numPr>
          <w:ilvl w:val="0"/>
          <w:numId w:val="88"/>
        </w:numPr>
        <w:suppressLineNumbers w:val="0"/>
        <w:spacing w:before="0" w:beforeAutospacing="1" w:after="0" w:afterAutospacing="1"/>
        <w:ind w:left="1440" w:hanging="360"/>
      </w:pPr>
    </w:p>
    <w:p w14:paraId="17ADE1CD">
      <w:pPr>
        <w:keepNext w:val="0"/>
        <w:keepLines w:val="0"/>
        <w:widowControl/>
        <w:numPr>
          <w:ilvl w:val="0"/>
          <w:numId w:val="88"/>
        </w:numPr>
        <w:suppressLineNumbers w:val="0"/>
        <w:spacing w:before="0" w:beforeAutospacing="1" w:after="0" w:afterAutospacing="1"/>
        <w:ind w:left="1440" w:hanging="360"/>
      </w:pPr>
    </w:p>
    <w:p w14:paraId="18128B68">
      <w:pPr>
        <w:pStyle w:val="31"/>
        <w:keepNext w:val="0"/>
        <w:keepLines w:val="0"/>
        <w:widowControl/>
        <w:suppressLineNumbers w:val="0"/>
        <w:ind w:left="720"/>
      </w:pPr>
      <w:r>
        <w:rPr>
          <w:rStyle w:val="135"/>
        </w:rPr>
        <w:t>用户体验测试（UX Testing）</w:t>
      </w:r>
      <w:r>
        <w:br w:type="textWrapping"/>
      </w:r>
      <w:r>
        <w:t>通过目标用户群（大学生）体验并反馈系统易用性。</w:t>
      </w:r>
    </w:p>
    <w:p w14:paraId="719B6DF9">
      <w:pPr>
        <w:keepNext w:val="0"/>
        <w:keepLines w:val="0"/>
        <w:widowControl/>
        <w:numPr>
          <w:ilvl w:val="0"/>
          <w:numId w:val="88"/>
        </w:numPr>
        <w:suppressLineNumbers w:val="0"/>
        <w:spacing w:before="0" w:beforeAutospacing="1" w:after="0" w:afterAutospacing="1"/>
        <w:ind w:left="1440" w:hanging="360"/>
      </w:pPr>
    </w:p>
    <w:p w14:paraId="334A2652">
      <w:pPr>
        <w:keepNext w:val="0"/>
        <w:keepLines w:val="0"/>
        <w:widowControl/>
        <w:suppressLineNumbers w:val="0"/>
      </w:pPr>
      <w:r>
        <w:pict>
          <v:rect id="_x0000_i1120" o:spt="1" style="height:1.5pt;width:432pt;" fillcolor="#A0A0A0" filled="t" stroked="f" coordsize="21600,21600" o:hr="t" o:hrstd="t" o:hralign="center">
            <v:path/>
            <v:fill on="t" focussize="0,0"/>
            <v:stroke on="f"/>
            <v:imagedata o:title=""/>
            <o:lock v:ext="edit"/>
            <w10:wrap type="none"/>
            <w10:anchorlock/>
          </v:rect>
        </w:pict>
      </w:r>
    </w:p>
    <w:p w14:paraId="0B2F53DE">
      <w:pPr>
        <w:pStyle w:val="4"/>
        <w:keepNext w:val="0"/>
        <w:keepLines w:val="0"/>
        <w:widowControl/>
        <w:suppressLineNumbers w:val="0"/>
      </w:pPr>
      <w:r>
        <w:rPr>
          <w:rStyle w:val="135"/>
          <w:b/>
          <w:bCs/>
        </w:rPr>
        <w:t>6.2 测试环境与配置</w:t>
      </w:r>
    </w:p>
    <w:p w14:paraId="6C37F5C8">
      <w:pPr>
        <w:pStyle w:val="31"/>
        <w:keepNext w:val="0"/>
        <w:keepLines w:val="0"/>
        <w:widowControl/>
        <w:suppressLineNumbers w:val="0"/>
      </w:pPr>
      <w:r>
        <w:t>系统测试在以下环境中进行：</w:t>
      </w:r>
    </w:p>
    <w:p w14:paraId="5685E90D">
      <w:pPr>
        <w:pStyle w:val="5"/>
        <w:keepNext w:val="0"/>
        <w:keepLines w:val="0"/>
        <w:widowControl/>
        <w:suppressLineNumbers w:val="0"/>
      </w:pPr>
      <w:r>
        <w:rPr>
          <w:rStyle w:val="135"/>
          <w:b/>
          <w:bCs/>
        </w:rPr>
        <w:t>6.2.1 软件环境</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195"/>
        <w:gridCol w:w="5235"/>
      </w:tblGrid>
      <w:tr w14:paraId="01012C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3B432290">
            <w:pPr>
              <w:keepNext w:val="0"/>
              <w:keepLines w:val="0"/>
              <w:widowControl/>
              <w:suppressLineNumbers w:val="0"/>
              <w:jc w:val="center"/>
              <w:rPr>
                <w:b/>
                <w:bCs/>
              </w:rPr>
            </w:pPr>
            <w:r>
              <w:rPr>
                <w:rFonts w:ascii="宋体" w:hAnsi="宋体" w:eastAsia="宋体" w:cs="宋体"/>
                <w:b/>
                <w:bCs/>
                <w:color w:val="000000" w:themeColor="text1"/>
                <w:kern w:val="0"/>
                <w:sz w:val="24"/>
                <w:szCs w:val="24"/>
                <w:lang w:val="en-US" w:eastAsia="zh-CN" w:bidi="ar"/>
                <w14:textFill>
                  <w14:solidFill>
                    <w14:schemeClr w14:val="tx1"/>
                  </w14:solidFill>
                </w14:textFill>
              </w:rPr>
              <w:t>类别</w:t>
            </w:r>
          </w:p>
        </w:tc>
        <w:tc>
          <w:tcPr>
            <w:tcW w:w="0" w:type="auto"/>
            <w:shd w:val="clear"/>
            <w:vAlign w:val="center"/>
          </w:tcPr>
          <w:p w14:paraId="446A696F">
            <w:pPr>
              <w:keepNext w:val="0"/>
              <w:keepLines w:val="0"/>
              <w:widowControl/>
              <w:suppressLineNumbers w:val="0"/>
              <w:jc w:val="center"/>
              <w:rPr>
                <w:b/>
                <w:bCs/>
              </w:rPr>
            </w:pPr>
            <w:r>
              <w:rPr>
                <w:rFonts w:ascii="宋体" w:hAnsi="宋体" w:eastAsia="宋体" w:cs="宋体"/>
                <w:b/>
                <w:bCs/>
                <w:color w:val="000000" w:themeColor="text1"/>
                <w:kern w:val="0"/>
                <w:sz w:val="24"/>
                <w:szCs w:val="24"/>
                <w:lang w:val="en-US" w:eastAsia="zh-CN" w:bidi="ar"/>
                <w14:textFill>
                  <w14:solidFill>
                    <w14:schemeClr w14:val="tx1"/>
                  </w14:solidFill>
                </w14:textFill>
              </w:rPr>
              <w:t>版本 / 说明</w:t>
            </w:r>
          </w:p>
        </w:tc>
      </w:tr>
      <w:tr w14:paraId="0A41DA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A25B112">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操作系统（移动端）</w:t>
            </w:r>
          </w:p>
        </w:tc>
        <w:tc>
          <w:tcPr>
            <w:tcW w:w="0" w:type="auto"/>
            <w:shd w:val="clear"/>
            <w:vAlign w:val="center"/>
          </w:tcPr>
          <w:p w14:paraId="65F19545">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Android 10/11/12</w:t>
            </w:r>
          </w:p>
        </w:tc>
      </w:tr>
      <w:tr w14:paraId="16AAB0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98523B2">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操作系统（后端服务器）</w:t>
            </w:r>
          </w:p>
        </w:tc>
        <w:tc>
          <w:tcPr>
            <w:tcW w:w="0" w:type="auto"/>
            <w:shd w:val="clear"/>
            <w:vAlign w:val="center"/>
          </w:tcPr>
          <w:p w14:paraId="5E9E3D8B">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Ubuntu 20.04</w:t>
            </w:r>
          </w:p>
        </w:tc>
      </w:tr>
      <w:tr w14:paraId="212E60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2B03DC4">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开发框架</w:t>
            </w:r>
          </w:p>
        </w:tc>
        <w:tc>
          <w:tcPr>
            <w:tcW w:w="0" w:type="auto"/>
            <w:shd w:val="clear"/>
            <w:vAlign w:val="center"/>
          </w:tcPr>
          <w:p w14:paraId="72AE3568">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Spring Boot 2.7+、Vue 3、Android SDK 31</w:t>
            </w:r>
          </w:p>
        </w:tc>
      </w:tr>
      <w:tr w14:paraId="29A0C4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6059DAC">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数据库</w:t>
            </w:r>
          </w:p>
        </w:tc>
        <w:tc>
          <w:tcPr>
            <w:tcW w:w="0" w:type="auto"/>
            <w:shd w:val="clear"/>
            <w:vAlign w:val="center"/>
          </w:tcPr>
          <w:p w14:paraId="5D84A06D">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MySQL 8.0</w:t>
            </w:r>
          </w:p>
        </w:tc>
      </w:tr>
      <w:tr w14:paraId="6A1338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B4EBFC1">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JDK</w:t>
            </w:r>
          </w:p>
        </w:tc>
        <w:tc>
          <w:tcPr>
            <w:tcW w:w="0" w:type="auto"/>
            <w:shd w:val="clear"/>
            <w:vAlign w:val="center"/>
          </w:tcPr>
          <w:p w14:paraId="20DCC448">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OpenJDK 11</w:t>
            </w:r>
          </w:p>
        </w:tc>
      </w:tr>
      <w:tr w14:paraId="2BE6C5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C152D8E">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测试工具</w:t>
            </w:r>
          </w:p>
        </w:tc>
        <w:tc>
          <w:tcPr>
            <w:tcW w:w="0" w:type="auto"/>
            <w:shd w:val="clear"/>
            <w:vAlign w:val="center"/>
          </w:tcPr>
          <w:p w14:paraId="0FB79EC0">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Postman、JMeter、Charles、ADB Logcat</w:t>
            </w:r>
          </w:p>
        </w:tc>
      </w:tr>
      <w:tr w14:paraId="4AF2CC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4AB9FFF">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浏览器</w:t>
            </w:r>
          </w:p>
        </w:tc>
        <w:tc>
          <w:tcPr>
            <w:tcW w:w="0" w:type="auto"/>
            <w:shd w:val="clear"/>
            <w:vAlign w:val="center"/>
          </w:tcPr>
          <w:p w14:paraId="45BAE114">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Chrome、Edge、Firefox</w:t>
            </w:r>
          </w:p>
        </w:tc>
      </w:tr>
    </w:tbl>
    <w:p w14:paraId="20265047">
      <w:pPr>
        <w:pStyle w:val="5"/>
        <w:keepNext w:val="0"/>
        <w:keepLines w:val="0"/>
        <w:widowControl/>
        <w:suppressLineNumbers w:val="0"/>
      </w:pPr>
      <w:r>
        <w:rPr>
          <w:rStyle w:val="135"/>
          <w:b/>
          <w:bCs/>
        </w:rPr>
        <w:t>6.2.2 硬件环境</w:t>
      </w:r>
    </w:p>
    <w:p w14:paraId="0E84D7AC">
      <w:pPr>
        <w:keepNext w:val="0"/>
        <w:keepLines w:val="0"/>
        <w:widowControl/>
        <w:numPr>
          <w:ilvl w:val="0"/>
          <w:numId w:val="89"/>
        </w:numPr>
        <w:suppressLineNumbers w:val="0"/>
        <w:spacing w:before="0" w:beforeAutospacing="1" w:after="0" w:afterAutospacing="1"/>
        <w:ind w:left="1440" w:hanging="360"/>
      </w:pPr>
    </w:p>
    <w:p w14:paraId="15A5E737">
      <w:pPr>
        <w:pStyle w:val="31"/>
        <w:keepNext w:val="0"/>
        <w:keepLines w:val="0"/>
        <w:widowControl/>
        <w:suppressLineNumbers w:val="0"/>
        <w:ind w:left="720"/>
      </w:pPr>
      <w:r>
        <w:t>测试手机：小米 11、华为 Mate40、OPPO Reno7</w:t>
      </w:r>
    </w:p>
    <w:p w14:paraId="1637348C">
      <w:pPr>
        <w:keepNext w:val="0"/>
        <w:keepLines w:val="0"/>
        <w:widowControl/>
        <w:numPr>
          <w:ilvl w:val="0"/>
          <w:numId w:val="89"/>
        </w:numPr>
        <w:suppressLineNumbers w:val="0"/>
        <w:spacing w:before="0" w:beforeAutospacing="1" w:after="0" w:afterAutospacing="1"/>
        <w:ind w:left="1440" w:hanging="360"/>
      </w:pPr>
    </w:p>
    <w:p w14:paraId="7F9D0E44">
      <w:pPr>
        <w:keepNext w:val="0"/>
        <w:keepLines w:val="0"/>
        <w:widowControl/>
        <w:numPr>
          <w:ilvl w:val="0"/>
          <w:numId w:val="89"/>
        </w:numPr>
        <w:suppressLineNumbers w:val="0"/>
        <w:spacing w:before="0" w:beforeAutospacing="1" w:after="0" w:afterAutospacing="1"/>
        <w:ind w:left="1440" w:hanging="360"/>
      </w:pPr>
    </w:p>
    <w:p w14:paraId="792D8B7B">
      <w:pPr>
        <w:pStyle w:val="31"/>
        <w:keepNext w:val="0"/>
        <w:keepLines w:val="0"/>
        <w:widowControl/>
        <w:suppressLineNumbers w:val="0"/>
        <w:ind w:left="720"/>
      </w:pPr>
      <w:r>
        <w:t>服务器配置：2C/4G 云主机</w:t>
      </w:r>
    </w:p>
    <w:p w14:paraId="485EF583">
      <w:pPr>
        <w:keepNext w:val="0"/>
        <w:keepLines w:val="0"/>
        <w:widowControl/>
        <w:numPr>
          <w:ilvl w:val="0"/>
          <w:numId w:val="89"/>
        </w:numPr>
        <w:suppressLineNumbers w:val="0"/>
        <w:spacing w:before="0" w:beforeAutospacing="1" w:after="0" w:afterAutospacing="1"/>
        <w:ind w:left="1440" w:hanging="360"/>
      </w:pPr>
    </w:p>
    <w:p w14:paraId="2FE303B1">
      <w:pPr>
        <w:pStyle w:val="31"/>
        <w:keepNext w:val="0"/>
        <w:keepLines w:val="0"/>
        <w:widowControl/>
        <w:suppressLineNumbers w:val="0"/>
      </w:pPr>
      <w:r>
        <w:t>上述环境确保测试覆盖不同设备、不同场景，提高测试结果的全面性。</w:t>
      </w:r>
    </w:p>
    <w:p w14:paraId="28D614F5">
      <w:pPr>
        <w:keepNext w:val="0"/>
        <w:keepLines w:val="0"/>
        <w:widowControl/>
        <w:suppressLineNumbers w:val="0"/>
      </w:pPr>
      <w:r>
        <w:pict>
          <v:rect id="_x0000_i1121" o:spt="1" style="height:1.5pt;width:432pt;" fillcolor="#A0A0A0" filled="t" stroked="f" coordsize="21600,21600" o:hr="t" o:hrstd="t" o:hralign="center">
            <v:path/>
            <v:fill on="t" focussize="0,0"/>
            <v:stroke on="f"/>
            <v:imagedata o:title=""/>
            <o:lock v:ext="edit"/>
            <w10:wrap type="none"/>
            <w10:anchorlock/>
          </v:rect>
        </w:pict>
      </w:r>
    </w:p>
    <w:p w14:paraId="40F5DD99">
      <w:pPr>
        <w:pStyle w:val="4"/>
        <w:keepNext w:val="0"/>
        <w:keepLines w:val="0"/>
        <w:widowControl/>
        <w:suppressLineNumbers w:val="0"/>
      </w:pPr>
      <w:r>
        <w:rPr>
          <w:rStyle w:val="135"/>
          <w:b/>
          <w:bCs/>
        </w:rPr>
        <w:t>6.3 功能测试</w:t>
      </w:r>
    </w:p>
    <w:p w14:paraId="727BD9A7">
      <w:pPr>
        <w:pStyle w:val="31"/>
        <w:keepNext w:val="0"/>
        <w:keepLines w:val="0"/>
        <w:widowControl/>
        <w:suppressLineNumbers w:val="0"/>
      </w:pPr>
      <w:r>
        <w:t>功能测试验证系统是否按照需求正常运行。本节按照系统的主要模块进行功能验证，测试方法采用黑盒测试，根据输入与输出判断结果是否符合预期。</w:t>
      </w:r>
    </w:p>
    <w:p w14:paraId="33038729">
      <w:pPr>
        <w:keepNext w:val="0"/>
        <w:keepLines w:val="0"/>
        <w:widowControl/>
        <w:suppressLineNumbers w:val="0"/>
      </w:pPr>
      <w:r>
        <w:pict>
          <v:rect id="_x0000_i1122" o:spt="1" style="height:1.5pt;width:432pt;" fillcolor="#A0A0A0" filled="t" stroked="f" coordsize="21600,21600" o:hr="t" o:hrstd="t" o:hralign="center">
            <v:path/>
            <v:fill on="t" focussize="0,0"/>
            <v:stroke on="f"/>
            <v:imagedata o:title=""/>
            <o:lock v:ext="edit"/>
            <w10:wrap type="none"/>
            <w10:anchorlock/>
          </v:rect>
        </w:pict>
      </w:r>
    </w:p>
    <w:p w14:paraId="61B26520">
      <w:pPr>
        <w:pStyle w:val="5"/>
        <w:keepNext w:val="0"/>
        <w:keepLines w:val="0"/>
        <w:widowControl/>
        <w:suppressLineNumbers w:val="0"/>
      </w:pPr>
      <w:r>
        <w:rPr>
          <w:rStyle w:val="135"/>
          <w:b/>
          <w:bCs/>
        </w:rPr>
        <w:t>6.3.1 用户管理模块测试</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19"/>
        <w:gridCol w:w="2220"/>
        <w:gridCol w:w="3435"/>
      </w:tblGrid>
      <w:tr w14:paraId="1D3FA2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BE54A23">
            <w:pPr>
              <w:keepNext w:val="0"/>
              <w:keepLines w:val="0"/>
              <w:widowControl/>
              <w:suppressLineNumbers w:val="0"/>
              <w:jc w:val="center"/>
              <w:rPr>
                <w:b/>
                <w:bCs/>
              </w:rPr>
            </w:pPr>
            <w:r>
              <w:rPr>
                <w:rFonts w:ascii="宋体" w:hAnsi="宋体" w:eastAsia="宋体" w:cs="宋体"/>
                <w:b/>
                <w:bCs/>
                <w:color w:val="000000" w:themeColor="text1"/>
                <w:kern w:val="0"/>
                <w:sz w:val="24"/>
                <w:szCs w:val="24"/>
                <w:lang w:val="en-US" w:eastAsia="zh-CN" w:bidi="ar"/>
                <w14:textFill>
                  <w14:solidFill>
                    <w14:schemeClr w14:val="tx1"/>
                  </w14:solidFill>
                </w14:textFill>
              </w:rPr>
              <w:t>测试用例</w:t>
            </w:r>
          </w:p>
        </w:tc>
        <w:tc>
          <w:tcPr>
            <w:tcW w:w="0" w:type="auto"/>
            <w:shd w:val="clear"/>
            <w:vAlign w:val="center"/>
          </w:tcPr>
          <w:p w14:paraId="4ACD3FE6">
            <w:pPr>
              <w:keepNext w:val="0"/>
              <w:keepLines w:val="0"/>
              <w:widowControl/>
              <w:suppressLineNumbers w:val="0"/>
              <w:jc w:val="center"/>
              <w:rPr>
                <w:b/>
                <w:bCs/>
              </w:rPr>
            </w:pPr>
            <w:r>
              <w:rPr>
                <w:rFonts w:ascii="宋体" w:hAnsi="宋体" w:eastAsia="宋体" w:cs="宋体"/>
                <w:b/>
                <w:bCs/>
                <w:color w:val="000000" w:themeColor="text1"/>
                <w:kern w:val="0"/>
                <w:sz w:val="24"/>
                <w:szCs w:val="24"/>
                <w:lang w:val="en-US" w:eastAsia="zh-CN" w:bidi="ar"/>
                <w14:textFill>
                  <w14:solidFill>
                    <w14:schemeClr w14:val="tx1"/>
                  </w14:solidFill>
                </w14:textFill>
              </w:rPr>
              <w:t>输入</w:t>
            </w:r>
          </w:p>
        </w:tc>
        <w:tc>
          <w:tcPr>
            <w:tcW w:w="0" w:type="auto"/>
            <w:shd w:val="clear"/>
            <w:vAlign w:val="center"/>
          </w:tcPr>
          <w:p w14:paraId="37B12EEA">
            <w:pPr>
              <w:keepNext w:val="0"/>
              <w:keepLines w:val="0"/>
              <w:widowControl/>
              <w:suppressLineNumbers w:val="0"/>
              <w:jc w:val="center"/>
              <w:rPr>
                <w:b/>
                <w:bCs/>
              </w:rPr>
            </w:pPr>
            <w:r>
              <w:rPr>
                <w:rFonts w:ascii="宋体" w:hAnsi="宋体" w:eastAsia="宋体" w:cs="宋体"/>
                <w:b/>
                <w:bCs/>
                <w:color w:val="000000" w:themeColor="text1"/>
                <w:kern w:val="0"/>
                <w:sz w:val="24"/>
                <w:szCs w:val="24"/>
                <w:lang w:val="en-US" w:eastAsia="zh-CN" w:bidi="ar"/>
                <w14:textFill>
                  <w14:solidFill>
                    <w14:schemeClr w14:val="tx1"/>
                  </w14:solidFill>
                </w14:textFill>
              </w:rPr>
              <w:t>预期结果</w:t>
            </w:r>
          </w:p>
        </w:tc>
      </w:tr>
      <w:tr w14:paraId="4C743E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29433BB">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用户注册</w:t>
            </w:r>
          </w:p>
        </w:tc>
        <w:tc>
          <w:tcPr>
            <w:tcW w:w="0" w:type="auto"/>
            <w:shd w:val="clear"/>
            <w:vAlign w:val="center"/>
          </w:tcPr>
          <w:p w14:paraId="01CD3C87">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邮箱 + 密码</w:t>
            </w:r>
          </w:p>
        </w:tc>
        <w:tc>
          <w:tcPr>
            <w:tcW w:w="0" w:type="auto"/>
            <w:shd w:val="clear"/>
            <w:vAlign w:val="center"/>
          </w:tcPr>
          <w:p w14:paraId="013430A2">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注册成功，数据库新增记录</w:t>
            </w:r>
          </w:p>
        </w:tc>
      </w:tr>
      <w:tr w14:paraId="4BF09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FF53E09">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用户登录</w:t>
            </w:r>
          </w:p>
        </w:tc>
        <w:tc>
          <w:tcPr>
            <w:tcW w:w="0" w:type="auto"/>
            <w:shd w:val="clear"/>
            <w:vAlign w:val="center"/>
          </w:tcPr>
          <w:p w14:paraId="3D8AF92B">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正确账号密码</w:t>
            </w:r>
          </w:p>
        </w:tc>
        <w:tc>
          <w:tcPr>
            <w:tcW w:w="0" w:type="auto"/>
            <w:shd w:val="clear"/>
            <w:vAlign w:val="center"/>
          </w:tcPr>
          <w:p w14:paraId="5F0882D0">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返回 Token，进入首页</w:t>
            </w:r>
          </w:p>
        </w:tc>
      </w:tr>
      <w:tr w14:paraId="463E01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0B38F18">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用户登录</w:t>
            </w:r>
          </w:p>
        </w:tc>
        <w:tc>
          <w:tcPr>
            <w:tcW w:w="0" w:type="auto"/>
            <w:shd w:val="clear"/>
            <w:vAlign w:val="center"/>
          </w:tcPr>
          <w:p w14:paraId="428C0B8D">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错误密码</w:t>
            </w:r>
          </w:p>
        </w:tc>
        <w:tc>
          <w:tcPr>
            <w:tcW w:w="0" w:type="auto"/>
            <w:shd w:val="clear"/>
            <w:vAlign w:val="center"/>
          </w:tcPr>
          <w:p w14:paraId="279F9E57">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返回错误提示，不进入系统</w:t>
            </w:r>
          </w:p>
        </w:tc>
      </w:tr>
      <w:tr w14:paraId="28D274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89BDB09">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修改资料</w:t>
            </w:r>
          </w:p>
        </w:tc>
        <w:tc>
          <w:tcPr>
            <w:tcW w:w="0" w:type="auto"/>
            <w:shd w:val="clear"/>
            <w:vAlign w:val="center"/>
          </w:tcPr>
          <w:p w14:paraId="6A192788">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更新昵称、头像</w:t>
            </w:r>
          </w:p>
        </w:tc>
        <w:tc>
          <w:tcPr>
            <w:tcW w:w="0" w:type="auto"/>
            <w:shd w:val="clear"/>
            <w:vAlign w:val="center"/>
          </w:tcPr>
          <w:p w14:paraId="78330C36">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更新成功，生成新数据</w:t>
            </w:r>
          </w:p>
        </w:tc>
      </w:tr>
    </w:tbl>
    <w:p w14:paraId="01BDAEAF">
      <w:pPr>
        <w:pStyle w:val="31"/>
        <w:keepNext w:val="0"/>
        <w:keepLines w:val="0"/>
        <w:widowControl/>
        <w:suppressLineNumbers w:val="0"/>
      </w:pPr>
      <w:r>
        <w:t>测试结果：全部通过。</w:t>
      </w:r>
    </w:p>
    <w:p w14:paraId="424ED8B7">
      <w:pPr>
        <w:keepNext w:val="0"/>
        <w:keepLines w:val="0"/>
        <w:widowControl/>
        <w:suppressLineNumbers w:val="0"/>
      </w:pPr>
      <w:r>
        <w:pict>
          <v:rect id="_x0000_i1123" o:spt="1" style="height:1.5pt;width:432pt;" fillcolor="#A0A0A0" filled="t" stroked="f" coordsize="21600,21600" o:hr="t" o:hrstd="t" o:hralign="center">
            <v:path/>
            <v:fill on="t" focussize="0,0"/>
            <v:stroke on="f"/>
            <v:imagedata o:title=""/>
            <o:lock v:ext="edit"/>
            <w10:wrap type="none"/>
            <w10:anchorlock/>
          </v:rect>
        </w:pict>
      </w:r>
    </w:p>
    <w:p w14:paraId="40369A63">
      <w:pPr>
        <w:pStyle w:val="5"/>
        <w:keepNext w:val="0"/>
        <w:keepLines w:val="0"/>
        <w:widowControl/>
        <w:suppressLineNumbers w:val="0"/>
      </w:pPr>
      <w:r>
        <w:rPr>
          <w:rStyle w:val="135"/>
          <w:b/>
          <w:bCs/>
        </w:rPr>
        <w:t>6.3.2 任务管理模块测试</w:t>
      </w:r>
    </w:p>
    <w:p w14:paraId="731358F4">
      <w:pPr>
        <w:pStyle w:val="31"/>
        <w:keepNext w:val="0"/>
        <w:keepLines w:val="0"/>
        <w:widowControl/>
        <w:suppressLineNumbers w:val="0"/>
      </w:pPr>
      <w:r>
        <w:t>测试内容包括任务创建、编辑、完成状态更新、任务提醒等。</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15"/>
        <w:gridCol w:w="3180"/>
        <w:gridCol w:w="3195"/>
      </w:tblGrid>
      <w:tr w14:paraId="734B4C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E0F4795">
            <w:pPr>
              <w:keepNext w:val="0"/>
              <w:keepLines w:val="0"/>
              <w:widowControl/>
              <w:suppressLineNumbers w:val="0"/>
              <w:jc w:val="center"/>
              <w:rPr>
                <w:b/>
                <w:bCs/>
              </w:rPr>
            </w:pPr>
            <w:r>
              <w:rPr>
                <w:rFonts w:ascii="宋体" w:hAnsi="宋体" w:eastAsia="宋体" w:cs="宋体"/>
                <w:b/>
                <w:bCs/>
                <w:color w:val="000000" w:themeColor="text1"/>
                <w:kern w:val="0"/>
                <w:sz w:val="24"/>
                <w:szCs w:val="24"/>
                <w:lang w:val="en-US" w:eastAsia="zh-CN" w:bidi="ar"/>
                <w14:textFill>
                  <w14:solidFill>
                    <w14:schemeClr w14:val="tx1"/>
                  </w14:solidFill>
                </w14:textFill>
              </w:rPr>
              <w:t>用例</w:t>
            </w:r>
          </w:p>
        </w:tc>
        <w:tc>
          <w:tcPr>
            <w:tcW w:w="0" w:type="auto"/>
            <w:shd w:val="clear"/>
            <w:vAlign w:val="center"/>
          </w:tcPr>
          <w:p w14:paraId="67115FD7">
            <w:pPr>
              <w:keepNext w:val="0"/>
              <w:keepLines w:val="0"/>
              <w:widowControl/>
              <w:suppressLineNumbers w:val="0"/>
              <w:jc w:val="center"/>
              <w:rPr>
                <w:b/>
                <w:bCs/>
              </w:rPr>
            </w:pPr>
            <w:r>
              <w:rPr>
                <w:rFonts w:ascii="宋体" w:hAnsi="宋体" w:eastAsia="宋体" w:cs="宋体"/>
                <w:b/>
                <w:bCs/>
                <w:color w:val="000000" w:themeColor="text1"/>
                <w:kern w:val="0"/>
                <w:sz w:val="24"/>
                <w:szCs w:val="24"/>
                <w:lang w:val="en-US" w:eastAsia="zh-CN" w:bidi="ar"/>
                <w14:textFill>
                  <w14:solidFill>
                    <w14:schemeClr w14:val="tx1"/>
                  </w14:solidFill>
                </w14:textFill>
              </w:rPr>
              <w:t>操作</w:t>
            </w:r>
          </w:p>
        </w:tc>
        <w:tc>
          <w:tcPr>
            <w:tcW w:w="0" w:type="auto"/>
            <w:shd w:val="clear"/>
            <w:vAlign w:val="center"/>
          </w:tcPr>
          <w:p w14:paraId="1FFF78C4">
            <w:pPr>
              <w:keepNext w:val="0"/>
              <w:keepLines w:val="0"/>
              <w:widowControl/>
              <w:suppressLineNumbers w:val="0"/>
              <w:jc w:val="center"/>
              <w:rPr>
                <w:b/>
                <w:bCs/>
              </w:rPr>
            </w:pPr>
            <w:r>
              <w:rPr>
                <w:rFonts w:ascii="宋体" w:hAnsi="宋体" w:eastAsia="宋体" w:cs="宋体"/>
                <w:b/>
                <w:bCs/>
                <w:color w:val="000000" w:themeColor="text1"/>
                <w:kern w:val="0"/>
                <w:sz w:val="24"/>
                <w:szCs w:val="24"/>
                <w:lang w:val="en-US" w:eastAsia="zh-CN" w:bidi="ar"/>
                <w14:textFill>
                  <w14:solidFill>
                    <w14:schemeClr w14:val="tx1"/>
                  </w14:solidFill>
                </w14:textFill>
              </w:rPr>
              <w:t>预期结果</w:t>
            </w:r>
          </w:p>
        </w:tc>
      </w:tr>
      <w:tr w14:paraId="4E356D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C251837">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创建任务</w:t>
            </w:r>
          </w:p>
        </w:tc>
        <w:tc>
          <w:tcPr>
            <w:tcW w:w="0" w:type="auto"/>
            <w:shd w:val="clear"/>
            <w:vAlign w:val="center"/>
          </w:tcPr>
          <w:p w14:paraId="38DFF18B">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输入任务标题、截止时间</w:t>
            </w:r>
          </w:p>
        </w:tc>
        <w:tc>
          <w:tcPr>
            <w:tcW w:w="0" w:type="auto"/>
            <w:shd w:val="clear"/>
            <w:vAlign w:val="center"/>
          </w:tcPr>
          <w:p w14:paraId="00558B08">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数据库新增 task 记录</w:t>
            </w:r>
          </w:p>
        </w:tc>
      </w:tr>
      <w:tr w14:paraId="1CE673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43B131B">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修改任务</w:t>
            </w:r>
          </w:p>
        </w:tc>
        <w:tc>
          <w:tcPr>
            <w:tcW w:w="0" w:type="auto"/>
            <w:shd w:val="clear"/>
            <w:vAlign w:val="center"/>
          </w:tcPr>
          <w:p w14:paraId="1509AC9D">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更改截止时间</w:t>
            </w:r>
          </w:p>
        </w:tc>
        <w:tc>
          <w:tcPr>
            <w:tcW w:w="0" w:type="auto"/>
            <w:shd w:val="clear"/>
            <w:vAlign w:val="center"/>
          </w:tcPr>
          <w:p w14:paraId="5D3BB6F3">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修改成功且刷新页面</w:t>
            </w:r>
          </w:p>
        </w:tc>
      </w:tr>
      <w:tr w14:paraId="111093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EFD5F82">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删除任务</w:t>
            </w:r>
          </w:p>
        </w:tc>
        <w:tc>
          <w:tcPr>
            <w:tcW w:w="0" w:type="auto"/>
            <w:shd w:val="clear"/>
            <w:vAlign w:val="center"/>
          </w:tcPr>
          <w:p w14:paraId="3CD1409D">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点击删除按钮</w:t>
            </w:r>
          </w:p>
        </w:tc>
        <w:tc>
          <w:tcPr>
            <w:tcW w:w="0" w:type="auto"/>
            <w:shd w:val="clear"/>
            <w:vAlign w:val="center"/>
          </w:tcPr>
          <w:p w14:paraId="2957A0C0">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记录删除且界面更新</w:t>
            </w:r>
          </w:p>
        </w:tc>
      </w:tr>
      <w:tr w14:paraId="7804FE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716D775">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完成任务</w:t>
            </w:r>
          </w:p>
        </w:tc>
        <w:tc>
          <w:tcPr>
            <w:tcW w:w="0" w:type="auto"/>
            <w:shd w:val="clear"/>
            <w:vAlign w:val="center"/>
          </w:tcPr>
          <w:p w14:paraId="386D51CF">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点击完成</w:t>
            </w:r>
          </w:p>
        </w:tc>
        <w:tc>
          <w:tcPr>
            <w:tcW w:w="0" w:type="auto"/>
            <w:shd w:val="clear"/>
            <w:vAlign w:val="center"/>
          </w:tcPr>
          <w:p w14:paraId="7B4C4607">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状态更新、触发成就检查</w:t>
            </w:r>
          </w:p>
        </w:tc>
      </w:tr>
    </w:tbl>
    <w:p w14:paraId="0809C360">
      <w:pPr>
        <w:pStyle w:val="31"/>
        <w:keepNext w:val="0"/>
        <w:keepLines w:val="0"/>
        <w:widowControl/>
        <w:suppressLineNumbers w:val="0"/>
      </w:pPr>
      <w:r>
        <w:t>边界测试：</w:t>
      </w:r>
    </w:p>
    <w:p w14:paraId="5A90BCE4">
      <w:pPr>
        <w:keepNext w:val="0"/>
        <w:keepLines w:val="0"/>
        <w:widowControl/>
        <w:numPr>
          <w:ilvl w:val="0"/>
          <w:numId w:val="90"/>
        </w:numPr>
        <w:suppressLineNumbers w:val="0"/>
        <w:spacing w:before="0" w:beforeAutospacing="1" w:after="0" w:afterAutospacing="1"/>
        <w:ind w:left="1440" w:hanging="360"/>
      </w:pPr>
    </w:p>
    <w:p w14:paraId="0E7FAB2B">
      <w:pPr>
        <w:pStyle w:val="31"/>
        <w:keepNext w:val="0"/>
        <w:keepLines w:val="0"/>
        <w:widowControl/>
        <w:suppressLineNumbers w:val="0"/>
        <w:ind w:left="720"/>
      </w:pPr>
      <w:r>
        <w:t>截止时间早于当前时间 → 阻止创建</w:t>
      </w:r>
    </w:p>
    <w:p w14:paraId="2C9B8D9F">
      <w:pPr>
        <w:keepNext w:val="0"/>
        <w:keepLines w:val="0"/>
        <w:widowControl/>
        <w:numPr>
          <w:ilvl w:val="0"/>
          <w:numId w:val="90"/>
        </w:numPr>
        <w:suppressLineNumbers w:val="0"/>
        <w:spacing w:before="0" w:beforeAutospacing="1" w:after="0" w:afterAutospacing="1"/>
        <w:ind w:left="1440" w:hanging="360"/>
      </w:pPr>
    </w:p>
    <w:p w14:paraId="17292811">
      <w:pPr>
        <w:keepNext w:val="0"/>
        <w:keepLines w:val="0"/>
        <w:widowControl/>
        <w:numPr>
          <w:ilvl w:val="0"/>
          <w:numId w:val="90"/>
        </w:numPr>
        <w:suppressLineNumbers w:val="0"/>
        <w:spacing w:before="0" w:beforeAutospacing="1" w:after="0" w:afterAutospacing="1"/>
        <w:ind w:left="1440" w:hanging="360"/>
      </w:pPr>
    </w:p>
    <w:p w14:paraId="569867E2">
      <w:pPr>
        <w:pStyle w:val="31"/>
        <w:keepNext w:val="0"/>
        <w:keepLines w:val="0"/>
        <w:widowControl/>
        <w:suppressLineNumbers w:val="0"/>
        <w:ind w:left="720"/>
      </w:pPr>
      <w:r>
        <w:t>标题为空 → 提示用户</w:t>
      </w:r>
    </w:p>
    <w:p w14:paraId="0325C832">
      <w:pPr>
        <w:keepNext w:val="0"/>
        <w:keepLines w:val="0"/>
        <w:widowControl/>
        <w:numPr>
          <w:ilvl w:val="0"/>
          <w:numId w:val="90"/>
        </w:numPr>
        <w:suppressLineNumbers w:val="0"/>
        <w:spacing w:before="0" w:beforeAutospacing="1" w:after="0" w:afterAutospacing="1"/>
        <w:ind w:left="1440" w:hanging="360"/>
      </w:pPr>
    </w:p>
    <w:p w14:paraId="75203B87">
      <w:pPr>
        <w:pStyle w:val="31"/>
        <w:keepNext w:val="0"/>
        <w:keepLines w:val="0"/>
        <w:widowControl/>
        <w:suppressLineNumbers w:val="0"/>
      </w:pPr>
      <w:r>
        <w:t>测试结果：全部通过。</w:t>
      </w:r>
    </w:p>
    <w:p w14:paraId="084728F2">
      <w:pPr>
        <w:keepNext w:val="0"/>
        <w:keepLines w:val="0"/>
        <w:widowControl/>
        <w:suppressLineNumbers w:val="0"/>
      </w:pPr>
      <w:r>
        <w:pict>
          <v:rect id="_x0000_i1124" o:spt="1" style="height:1.5pt;width:432pt;" fillcolor="#A0A0A0" filled="t" stroked="f" coordsize="21600,21600" o:hr="t" o:hrstd="t" o:hralign="center">
            <v:path/>
            <v:fill on="t" focussize="0,0"/>
            <v:stroke on="f"/>
            <v:imagedata o:title=""/>
            <o:lock v:ext="edit"/>
            <w10:wrap type="none"/>
            <w10:anchorlock/>
          </v:rect>
        </w:pict>
      </w:r>
    </w:p>
    <w:p w14:paraId="4634B634">
      <w:pPr>
        <w:pStyle w:val="5"/>
        <w:keepNext w:val="0"/>
        <w:keepLines w:val="0"/>
        <w:widowControl/>
        <w:suppressLineNumbers w:val="0"/>
      </w:pPr>
      <w:r>
        <w:rPr>
          <w:rStyle w:val="135"/>
          <w:b/>
          <w:bCs/>
        </w:rPr>
        <w:t>6.3.3 番茄专注模块测试</w:t>
      </w:r>
    </w:p>
    <w:p w14:paraId="3C014596">
      <w:pPr>
        <w:pStyle w:val="31"/>
        <w:keepNext w:val="0"/>
        <w:keepLines w:val="0"/>
        <w:widowControl/>
        <w:suppressLineNumbers w:val="0"/>
      </w:pPr>
      <w:r>
        <w:t>测试计时准确性、中断检测与数据存储。</w:t>
      </w:r>
    </w:p>
    <w:p w14:paraId="119E79CD">
      <w:pPr>
        <w:pStyle w:val="31"/>
        <w:keepNext w:val="0"/>
        <w:keepLines w:val="0"/>
        <w:widowControl/>
        <w:suppressLineNumbers w:val="0"/>
      </w:pPr>
      <w:r>
        <w:t>测试内容：</w:t>
      </w:r>
    </w:p>
    <w:p w14:paraId="209E32D3">
      <w:pPr>
        <w:keepNext w:val="0"/>
        <w:keepLines w:val="0"/>
        <w:widowControl/>
        <w:numPr>
          <w:ilvl w:val="0"/>
          <w:numId w:val="91"/>
        </w:numPr>
        <w:suppressLineNumbers w:val="0"/>
        <w:spacing w:before="0" w:beforeAutospacing="1" w:after="0" w:afterAutospacing="1"/>
        <w:ind w:left="1440" w:hanging="360"/>
      </w:pPr>
    </w:p>
    <w:p w14:paraId="085F3736">
      <w:pPr>
        <w:pStyle w:val="31"/>
        <w:keepNext w:val="0"/>
        <w:keepLines w:val="0"/>
        <w:widowControl/>
        <w:suppressLineNumbers w:val="0"/>
        <w:ind w:left="720"/>
      </w:pPr>
      <w:r>
        <w:t>启动计时 → 前端计时正常递减；</w:t>
      </w:r>
    </w:p>
    <w:p w14:paraId="4F51FDF8">
      <w:pPr>
        <w:keepNext w:val="0"/>
        <w:keepLines w:val="0"/>
        <w:widowControl/>
        <w:numPr>
          <w:ilvl w:val="0"/>
          <w:numId w:val="91"/>
        </w:numPr>
        <w:suppressLineNumbers w:val="0"/>
        <w:spacing w:before="0" w:beforeAutospacing="1" w:after="0" w:afterAutospacing="1"/>
        <w:ind w:left="1440" w:hanging="360"/>
      </w:pPr>
    </w:p>
    <w:p w14:paraId="40A1DA93">
      <w:pPr>
        <w:keepNext w:val="0"/>
        <w:keepLines w:val="0"/>
        <w:widowControl/>
        <w:numPr>
          <w:ilvl w:val="0"/>
          <w:numId w:val="91"/>
        </w:numPr>
        <w:suppressLineNumbers w:val="0"/>
        <w:spacing w:before="0" w:beforeAutospacing="1" w:after="0" w:afterAutospacing="1"/>
        <w:ind w:left="1440" w:hanging="360"/>
      </w:pPr>
    </w:p>
    <w:p w14:paraId="0315E5FD">
      <w:pPr>
        <w:pStyle w:val="31"/>
        <w:keepNext w:val="0"/>
        <w:keepLines w:val="0"/>
        <w:widowControl/>
        <w:suppressLineNumbers w:val="0"/>
        <w:ind w:left="720"/>
      </w:pPr>
      <w:r>
        <w:t>切换应用 → 中断次数 +1；</w:t>
      </w:r>
    </w:p>
    <w:p w14:paraId="42CD68D1">
      <w:pPr>
        <w:keepNext w:val="0"/>
        <w:keepLines w:val="0"/>
        <w:widowControl/>
        <w:numPr>
          <w:ilvl w:val="0"/>
          <w:numId w:val="91"/>
        </w:numPr>
        <w:suppressLineNumbers w:val="0"/>
        <w:spacing w:before="0" w:beforeAutospacing="1" w:after="0" w:afterAutospacing="1"/>
        <w:ind w:left="1440" w:hanging="360"/>
      </w:pPr>
    </w:p>
    <w:p w14:paraId="510FF2F3">
      <w:pPr>
        <w:keepNext w:val="0"/>
        <w:keepLines w:val="0"/>
        <w:widowControl/>
        <w:numPr>
          <w:ilvl w:val="0"/>
          <w:numId w:val="91"/>
        </w:numPr>
        <w:suppressLineNumbers w:val="0"/>
        <w:spacing w:before="0" w:beforeAutospacing="1" w:after="0" w:afterAutospacing="1"/>
        <w:ind w:left="1440" w:hanging="360"/>
      </w:pPr>
    </w:p>
    <w:p w14:paraId="521EB564">
      <w:pPr>
        <w:pStyle w:val="31"/>
        <w:keepNext w:val="0"/>
        <w:keepLines w:val="0"/>
        <w:widowControl/>
        <w:suppressLineNumbers w:val="0"/>
        <w:ind w:left="720"/>
      </w:pPr>
      <w:r>
        <w:t>结束专注 → 后端成功记录 start/end 时间；</w:t>
      </w:r>
    </w:p>
    <w:p w14:paraId="488D15EF">
      <w:pPr>
        <w:keepNext w:val="0"/>
        <w:keepLines w:val="0"/>
        <w:widowControl/>
        <w:numPr>
          <w:ilvl w:val="0"/>
          <w:numId w:val="91"/>
        </w:numPr>
        <w:suppressLineNumbers w:val="0"/>
        <w:spacing w:before="0" w:beforeAutospacing="1" w:after="0" w:afterAutospacing="1"/>
        <w:ind w:left="1440" w:hanging="360"/>
      </w:pPr>
    </w:p>
    <w:p w14:paraId="7AD759EB">
      <w:pPr>
        <w:keepNext w:val="0"/>
        <w:keepLines w:val="0"/>
        <w:widowControl/>
        <w:numPr>
          <w:ilvl w:val="0"/>
          <w:numId w:val="91"/>
        </w:numPr>
        <w:suppressLineNumbers w:val="0"/>
        <w:spacing w:before="0" w:beforeAutospacing="1" w:after="0" w:afterAutospacing="1"/>
        <w:ind w:left="1440" w:hanging="360"/>
      </w:pPr>
    </w:p>
    <w:p w14:paraId="36231E1E">
      <w:pPr>
        <w:pStyle w:val="31"/>
        <w:keepNext w:val="0"/>
        <w:keepLines w:val="0"/>
        <w:widowControl/>
        <w:suppressLineNumbers w:val="0"/>
        <w:ind w:left="720"/>
      </w:pPr>
      <w:r>
        <w:t>生成专注记录 → focus_record 数据表新增记录；</w:t>
      </w:r>
    </w:p>
    <w:p w14:paraId="1502F65B">
      <w:pPr>
        <w:keepNext w:val="0"/>
        <w:keepLines w:val="0"/>
        <w:widowControl/>
        <w:numPr>
          <w:ilvl w:val="0"/>
          <w:numId w:val="91"/>
        </w:numPr>
        <w:suppressLineNumbers w:val="0"/>
        <w:spacing w:before="0" w:beforeAutospacing="1" w:after="0" w:afterAutospacing="1"/>
        <w:ind w:left="1440" w:hanging="360"/>
      </w:pPr>
    </w:p>
    <w:p w14:paraId="2460B579">
      <w:pPr>
        <w:keepNext w:val="0"/>
        <w:keepLines w:val="0"/>
        <w:widowControl/>
        <w:numPr>
          <w:ilvl w:val="0"/>
          <w:numId w:val="91"/>
        </w:numPr>
        <w:suppressLineNumbers w:val="0"/>
        <w:spacing w:before="0" w:beforeAutospacing="1" w:after="0" w:afterAutospacing="1"/>
        <w:ind w:left="1440" w:hanging="360"/>
      </w:pPr>
    </w:p>
    <w:p w14:paraId="0E65601E">
      <w:pPr>
        <w:pStyle w:val="31"/>
        <w:keepNext w:val="0"/>
        <w:keepLines w:val="0"/>
        <w:widowControl/>
        <w:suppressLineNumbers w:val="0"/>
        <w:ind w:left="720"/>
      </w:pPr>
      <w:r>
        <w:t>统计分析页面正常展示趋势图。</w:t>
      </w:r>
    </w:p>
    <w:p w14:paraId="64321FFF">
      <w:pPr>
        <w:keepNext w:val="0"/>
        <w:keepLines w:val="0"/>
        <w:widowControl/>
        <w:numPr>
          <w:ilvl w:val="0"/>
          <w:numId w:val="91"/>
        </w:numPr>
        <w:suppressLineNumbers w:val="0"/>
        <w:spacing w:before="0" w:beforeAutospacing="1" w:after="0" w:afterAutospacing="1"/>
        <w:ind w:left="1440" w:hanging="360"/>
      </w:pPr>
    </w:p>
    <w:p w14:paraId="3551D3F9">
      <w:pPr>
        <w:pStyle w:val="31"/>
        <w:keepNext w:val="0"/>
        <w:keepLines w:val="0"/>
        <w:widowControl/>
        <w:suppressLineNumbers w:val="0"/>
      </w:pPr>
      <w:r>
        <w:t>异常情况测试：</w:t>
      </w:r>
    </w:p>
    <w:p w14:paraId="0B904F48">
      <w:pPr>
        <w:keepNext w:val="0"/>
        <w:keepLines w:val="0"/>
        <w:widowControl/>
        <w:numPr>
          <w:ilvl w:val="0"/>
          <w:numId w:val="92"/>
        </w:numPr>
        <w:suppressLineNumbers w:val="0"/>
        <w:spacing w:before="0" w:beforeAutospacing="1" w:after="0" w:afterAutospacing="1"/>
        <w:ind w:left="1440" w:hanging="360"/>
      </w:pPr>
    </w:p>
    <w:p w14:paraId="670B9650">
      <w:pPr>
        <w:pStyle w:val="31"/>
        <w:keepNext w:val="0"/>
        <w:keepLines w:val="0"/>
        <w:widowControl/>
        <w:suppressLineNumbers w:val="0"/>
        <w:ind w:left="720"/>
      </w:pPr>
      <w:r>
        <w:t>应用强制关闭 → 后端以时间戳计算实际专注时长</w:t>
      </w:r>
    </w:p>
    <w:p w14:paraId="5FA9A934">
      <w:pPr>
        <w:keepNext w:val="0"/>
        <w:keepLines w:val="0"/>
        <w:widowControl/>
        <w:numPr>
          <w:ilvl w:val="0"/>
          <w:numId w:val="92"/>
        </w:numPr>
        <w:suppressLineNumbers w:val="0"/>
        <w:spacing w:before="0" w:beforeAutospacing="1" w:after="0" w:afterAutospacing="1"/>
        <w:ind w:left="1440" w:hanging="360"/>
      </w:pPr>
    </w:p>
    <w:p w14:paraId="4F1C2BAA">
      <w:pPr>
        <w:keepNext w:val="0"/>
        <w:keepLines w:val="0"/>
        <w:widowControl/>
        <w:numPr>
          <w:ilvl w:val="0"/>
          <w:numId w:val="92"/>
        </w:numPr>
        <w:suppressLineNumbers w:val="0"/>
        <w:spacing w:before="0" w:beforeAutospacing="1" w:after="0" w:afterAutospacing="1"/>
        <w:ind w:left="1440" w:hanging="360"/>
      </w:pPr>
    </w:p>
    <w:p w14:paraId="102FE5B8">
      <w:pPr>
        <w:pStyle w:val="31"/>
        <w:keepNext w:val="0"/>
        <w:keepLines w:val="0"/>
        <w:widowControl/>
        <w:suppressLineNumbers w:val="0"/>
        <w:ind w:left="720"/>
      </w:pPr>
      <w:r>
        <w:t>网络异常 → 本地缓存，恢复后同步记录</w:t>
      </w:r>
    </w:p>
    <w:p w14:paraId="4F2AB212">
      <w:pPr>
        <w:keepNext w:val="0"/>
        <w:keepLines w:val="0"/>
        <w:widowControl/>
        <w:numPr>
          <w:ilvl w:val="0"/>
          <w:numId w:val="92"/>
        </w:numPr>
        <w:suppressLineNumbers w:val="0"/>
        <w:spacing w:before="0" w:beforeAutospacing="1" w:after="0" w:afterAutospacing="1"/>
        <w:ind w:left="1440" w:hanging="360"/>
      </w:pPr>
    </w:p>
    <w:p w14:paraId="26956100">
      <w:pPr>
        <w:pStyle w:val="31"/>
        <w:keepNext w:val="0"/>
        <w:keepLines w:val="0"/>
        <w:widowControl/>
        <w:suppressLineNumbers w:val="0"/>
      </w:pPr>
      <w:r>
        <w:t>测试结果：符合设计要求。</w:t>
      </w:r>
    </w:p>
    <w:p w14:paraId="79B19330">
      <w:pPr>
        <w:keepNext w:val="0"/>
        <w:keepLines w:val="0"/>
        <w:widowControl/>
        <w:suppressLineNumbers w:val="0"/>
      </w:pPr>
      <w:r>
        <w:pict>
          <v:rect id="_x0000_i1125" o:spt="1" style="height:1.5pt;width:432pt;" fillcolor="#A0A0A0" filled="t" stroked="f" coordsize="21600,21600" o:hr="t" o:hrstd="t" o:hralign="center">
            <v:path/>
            <v:fill on="t" focussize="0,0"/>
            <v:stroke on="f"/>
            <v:imagedata o:title=""/>
            <o:lock v:ext="edit"/>
            <w10:wrap type="none"/>
            <w10:anchorlock/>
          </v:rect>
        </w:pict>
      </w:r>
    </w:p>
    <w:p w14:paraId="522ECD22">
      <w:pPr>
        <w:pStyle w:val="5"/>
        <w:keepNext w:val="0"/>
        <w:keepLines w:val="0"/>
        <w:widowControl/>
        <w:suppressLineNumbers w:val="0"/>
      </w:pPr>
      <w:r>
        <w:rPr>
          <w:rStyle w:val="135"/>
          <w:b/>
          <w:bCs/>
        </w:rPr>
        <w:t>6.3.4 习惯打卡模块测试</w:t>
      </w:r>
    </w:p>
    <w:p w14:paraId="08383194">
      <w:pPr>
        <w:pStyle w:val="31"/>
        <w:keepNext w:val="0"/>
        <w:keepLines w:val="0"/>
        <w:widowControl/>
        <w:suppressLineNumbers w:val="0"/>
      </w:pPr>
      <w:r>
        <w:t>测试包括：创建习惯、每日提醒、打卡、连续天数统计、趋势图展示。</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19"/>
        <w:gridCol w:w="1980"/>
        <w:gridCol w:w="3075"/>
      </w:tblGrid>
      <w:tr w14:paraId="365CCA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0662BEF8">
            <w:pPr>
              <w:keepNext w:val="0"/>
              <w:keepLines w:val="0"/>
              <w:widowControl/>
              <w:suppressLineNumbers w:val="0"/>
              <w:jc w:val="center"/>
              <w:rPr>
                <w:b/>
                <w:bCs/>
              </w:rPr>
            </w:pPr>
            <w:r>
              <w:rPr>
                <w:rFonts w:ascii="宋体" w:hAnsi="宋体" w:eastAsia="宋体" w:cs="宋体"/>
                <w:b/>
                <w:bCs/>
                <w:color w:val="000000" w:themeColor="text1"/>
                <w:kern w:val="0"/>
                <w:sz w:val="24"/>
                <w:szCs w:val="24"/>
                <w:lang w:val="en-US" w:eastAsia="zh-CN" w:bidi="ar"/>
                <w14:textFill>
                  <w14:solidFill>
                    <w14:schemeClr w14:val="tx1"/>
                  </w14:solidFill>
                </w14:textFill>
              </w:rPr>
              <w:t>测试用例</w:t>
            </w:r>
          </w:p>
        </w:tc>
        <w:tc>
          <w:tcPr>
            <w:tcW w:w="0" w:type="auto"/>
            <w:shd w:val="clear"/>
            <w:vAlign w:val="center"/>
          </w:tcPr>
          <w:p w14:paraId="3F34F46F">
            <w:pPr>
              <w:keepNext w:val="0"/>
              <w:keepLines w:val="0"/>
              <w:widowControl/>
              <w:suppressLineNumbers w:val="0"/>
              <w:jc w:val="center"/>
              <w:rPr>
                <w:b/>
                <w:bCs/>
              </w:rPr>
            </w:pPr>
            <w:r>
              <w:rPr>
                <w:rFonts w:ascii="宋体" w:hAnsi="宋体" w:eastAsia="宋体" w:cs="宋体"/>
                <w:b/>
                <w:bCs/>
                <w:color w:val="000000" w:themeColor="text1"/>
                <w:kern w:val="0"/>
                <w:sz w:val="24"/>
                <w:szCs w:val="24"/>
                <w:lang w:val="en-US" w:eastAsia="zh-CN" w:bidi="ar"/>
                <w14:textFill>
                  <w14:solidFill>
                    <w14:schemeClr w14:val="tx1"/>
                  </w14:solidFill>
                </w14:textFill>
              </w:rPr>
              <w:t>输入操作</w:t>
            </w:r>
          </w:p>
        </w:tc>
        <w:tc>
          <w:tcPr>
            <w:tcW w:w="0" w:type="auto"/>
            <w:shd w:val="clear"/>
            <w:vAlign w:val="center"/>
          </w:tcPr>
          <w:p w14:paraId="0C0DBCF1">
            <w:pPr>
              <w:keepNext w:val="0"/>
              <w:keepLines w:val="0"/>
              <w:widowControl/>
              <w:suppressLineNumbers w:val="0"/>
              <w:jc w:val="center"/>
              <w:rPr>
                <w:b/>
                <w:bCs/>
              </w:rPr>
            </w:pPr>
            <w:r>
              <w:rPr>
                <w:rFonts w:ascii="宋体" w:hAnsi="宋体" w:eastAsia="宋体" w:cs="宋体"/>
                <w:b/>
                <w:bCs/>
                <w:color w:val="000000" w:themeColor="text1"/>
                <w:kern w:val="0"/>
                <w:sz w:val="24"/>
                <w:szCs w:val="24"/>
                <w:lang w:val="en-US" w:eastAsia="zh-CN" w:bidi="ar"/>
                <w14:textFill>
                  <w14:solidFill>
                    <w14:schemeClr w14:val="tx1"/>
                  </w14:solidFill>
                </w14:textFill>
              </w:rPr>
              <w:t>预期结果</w:t>
            </w:r>
          </w:p>
        </w:tc>
      </w:tr>
      <w:tr w14:paraId="02D050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272DB2F">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创建习惯</w:t>
            </w:r>
          </w:p>
        </w:tc>
        <w:tc>
          <w:tcPr>
            <w:tcW w:w="0" w:type="auto"/>
            <w:shd w:val="clear"/>
            <w:vAlign w:val="center"/>
          </w:tcPr>
          <w:p w14:paraId="4795C618">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阅读 20 分钟</w:t>
            </w:r>
          </w:p>
        </w:tc>
        <w:tc>
          <w:tcPr>
            <w:tcW w:w="0" w:type="auto"/>
            <w:shd w:val="clear"/>
            <w:vAlign w:val="center"/>
          </w:tcPr>
          <w:p w14:paraId="3ADFA41D">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数据库 habit_track +1</w:t>
            </w:r>
          </w:p>
        </w:tc>
      </w:tr>
      <w:tr w14:paraId="4D2E59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43E5AB8">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打卡</w:t>
            </w:r>
          </w:p>
        </w:tc>
        <w:tc>
          <w:tcPr>
            <w:tcW w:w="0" w:type="auto"/>
            <w:shd w:val="clear"/>
            <w:vAlign w:val="center"/>
          </w:tcPr>
          <w:p w14:paraId="1BD3870E">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点击打卡按钮</w:t>
            </w:r>
          </w:p>
        </w:tc>
        <w:tc>
          <w:tcPr>
            <w:tcW w:w="0" w:type="auto"/>
            <w:shd w:val="clear"/>
            <w:vAlign w:val="center"/>
          </w:tcPr>
          <w:p w14:paraId="7A93CAB7">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habit_checkin 新纪录</w:t>
            </w:r>
          </w:p>
        </w:tc>
      </w:tr>
      <w:tr w14:paraId="66DC4F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759BDD9">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连续天数</w:t>
            </w:r>
          </w:p>
        </w:tc>
        <w:tc>
          <w:tcPr>
            <w:tcW w:w="0" w:type="auto"/>
            <w:shd w:val="clear"/>
            <w:vAlign w:val="center"/>
          </w:tcPr>
          <w:p w14:paraId="3BB3E7DB">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连续三日打卡</w:t>
            </w:r>
          </w:p>
        </w:tc>
        <w:tc>
          <w:tcPr>
            <w:tcW w:w="0" w:type="auto"/>
            <w:shd w:val="clear"/>
            <w:vAlign w:val="center"/>
          </w:tcPr>
          <w:p w14:paraId="6C75014A">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continue_days = 3</w:t>
            </w:r>
          </w:p>
        </w:tc>
      </w:tr>
      <w:tr w14:paraId="50A8F2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DECD357">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补打卡</w:t>
            </w:r>
          </w:p>
        </w:tc>
        <w:tc>
          <w:tcPr>
            <w:tcW w:w="0" w:type="auto"/>
            <w:shd w:val="clear"/>
            <w:vAlign w:val="center"/>
          </w:tcPr>
          <w:p w14:paraId="4F7993E2">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超出期限</w:t>
            </w:r>
          </w:p>
        </w:tc>
        <w:tc>
          <w:tcPr>
            <w:tcW w:w="0" w:type="auto"/>
            <w:shd w:val="clear"/>
            <w:vAlign w:val="center"/>
          </w:tcPr>
          <w:p w14:paraId="7DD3074D">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系统禁止补打卡</w:t>
            </w:r>
          </w:p>
        </w:tc>
      </w:tr>
    </w:tbl>
    <w:p w14:paraId="0F8B5DA3">
      <w:pPr>
        <w:pStyle w:val="31"/>
        <w:keepNext w:val="0"/>
        <w:keepLines w:val="0"/>
        <w:widowControl/>
        <w:suppressLineNumbers w:val="0"/>
      </w:pPr>
      <w:r>
        <w:t>测试结果：全部符合要求。</w:t>
      </w:r>
    </w:p>
    <w:p w14:paraId="1F136EF5">
      <w:pPr>
        <w:keepNext w:val="0"/>
        <w:keepLines w:val="0"/>
        <w:widowControl/>
        <w:suppressLineNumbers w:val="0"/>
      </w:pPr>
      <w:r>
        <w:pict>
          <v:rect id="_x0000_i1126" o:spt="1" style="height:1.5pt;width:432pt;" fillcolor="#A0A0A0" filled="t" stroked="f" coordsize="21600,21600" o:hr="t" o:hrstd="t" o:hralign="center">
            <v:path/>
            <v:fill on="t" focussize="0,0"/>
            <v:stroke on="f"/>
            <v:imagedata o:title=""/>
            <o:lock v:ext="edit"/>
            <w10:wrap type="none"/>
            <w10:anchorlock/>
          </v:rect>
        </w:pict>
      </w:r>
    </w:p>
    <w:p w14:paraId="07E957BA">
      <w:pPr>
        <w:pStyle w:val="5"/>
        <w:keepNext w:val="0"/>
        <w:keepLines w:val="0"/>
        <w:widowControl/>
        <w:suppressLineNumbers w:val="0"/>
      </w:pPr>
      <w:r>
        <w:rPr>
          <w:rStyle w:val="135"/>
          <w:b/>
          <w:bCs/>
        </w:rPr>
        <w:t>6.3.5 成就系统测试</w:t>
      </w:r>
    </w:p>
    <w:p w14:paraId="11DF2FD6">
      <w:pPr>
        <w:pStyle w:val="31"/>
        <w:keepNext w:val="0"/>
        <w:keepLines w:val="0"/>
        <w:widowControl/>
        <w:suppressLineNumbers w:val="0"/>
      </w:pPr>
      <w:r>
        <w:t>重点验证成就触发逻辑。</w:t>
      </w:r>
    </w:p>
    <w:p w14:paraId="76BE2C2E">
      <w:pPr>
        <w:pStyle w:val="31"/>
        <w:keepNext w:val="0"/>
        <w:keepLines w:val="0"/>
        <w:widowControl/>
        <w:suppressLineNumbers w:val="0"/>
      </w:pPr>
      <w:r>
        <w:t>测试内容：</w:t>
      </w:r>
    </w:p>
    <w:p w14:paraId="3B47F38A">
      <w:pPr>
        <w:keepNext w:val="0"/>
        <w:keepLines w:val="0"/>
        <w:widowControl/>
        <w:numPr>
          <w:ilvl w:val="0"/>
          <w:numId w:val="93"/>
        </w:numPr>
        <w:suppressLineNumbers w:val="0"/>
        <w:spacing w:before="0" w:beforeAutospacing="1" w:after="0" w:afterAutospacing="1"/>
        <w:ind w:left="1440" w:hanging="360"/>
      </w:pPr>
    </w:p>
    <w:p w14:paraId="5C114783">
      <w:pPr>
        <w:pStyle w:val="31"/>
        <w:keepNext w:val="0"/>
        <w:keepLines w:val="0"/>
        <w:widowControl/>
        <w:suppressLineNumbers w:val="0"/>
        <w:ind w:left="720"/>
      </w:pPr>
      <w:r>
        <w:t>完成任务达到 10 次 → 获得“勤奋学习者”徽章</w:t>
      </w:r>
    </w:p>
    <w:p w14:paraId="6DE5428C">
      <w:pPr>
        <w:keepNext w:val="0"/>
        <w:keepLines w:val="0"/>
        <w:widowControl/>
        <w:numPr>
          <w:ilvl w:val="0"/>
          <w:numId w:val="93"/>
        </w:numPr>
        <w:suppressLineNumbers w:val="0"/>
        <w:spacing w:before="0" w:beforeAutospacing="1" w:after="0" w:afterAutospacing="1"/>
        <w:ind w:left="1440" w:hanging="360"/>
      </w:pPr>
    </w:p>
    <w:p w14:paraId="22C49AE6">
      <w:pPr>
        <w:keepNext w:val="0"/>
        <w:keepLines w:val="0"/>
        <w:widowControl/>
        <w:numPr>
          <w:ilvl w:val="0"/>
          <w:numId w:val="93"/>
        </w:numPr>
        <w:suppressLineNumbers w:val="0"/>
        <w:spacing w:before="0" w:beforeAutospacing="1" w:after="0" w:afterAutospacing="1"/>
        <w:ind w:left="1440" w:hanging="360"/>
      </w:pPr>
    </w:p>
    <w:p w14:paraId="460AEE02">
      <w:pPr>
        <w:pStyle w:val="31"/>
        <w:keepNext w:val="0"/>
        <w:keepLines w:val="0"/>
        <w:widowControl/>
        <w:suppressLineNumbers w:val="0"/>
        <w:ind w:left="720"/>
      </w:pPr>
      <w:r>
        <w:t>连续打卡 7 天 → 获得“坚持之星”</w:t>
      </w:r>
    </w:p>
    <w:p w14:paraId="6027CA0B">
      <w:pPr>
        <w:keepNext w:val="0"/>
        <w:keepLines w:val="0"/>
        <w:widowControl/>
        <w:numPr>
          <w:ilvl w:val="0"/>
          <w:numId w:val="93"/>
        </w:numPr>
        <w:suppressLineNumbers w:val="0"/>
        <w:spacing w:before="0" w:beforeAutospacing="1" w:after="0" w:afterAutospacing="1"/>
        <w:ind w:left="1440" w:hanging="360"/>
      </w:pPr>
    </w:p>
    <w:p w14:paraId="6C59BAF2">
      <w:pPr>
        <w:keepNext w:val="0"/>
        <w:keepLines w:val="0"/>
        <w:widowControl/>
        <w:numPr>
          <w:ilvl w:val="0"/>
          <w:numId w:val="93"/>
        </w:numPr>
        <w:suppressLineNumbers w:val="0"/>
        <w:spacing w:before="0" w:beforeAutospacing="1" w:after="0" w:afterAutospacing="1"/>
        <w:ind w:left="1440" w:hanging="360"/>
      </w:pPr>
    </w:p>
    <w:p w14:paraId="5C465F3F">
      <w:pPr>
        <w:pStyle w:val="31"/>
        <w:keepNext w:val="0"/>
        <w:keepLines w:val="0"/>
        <w:widowControl/>
        <w:suppressLineNumbers w:val="0"/>
        <w:ind w:left="720"/>
      </w:pPr>
      <w:r>
        <w:t>单日专注 &gt; 120 分钟 → 获得“专注达人”</w:t>
      </w:r>
    </w:p>
    <w:p w14:paraId="2AFBCF08">
      <w:pPr>
        <w:keepNext w:val="0"/>
        <w:keepLines w:val="0"/>
        <w:widowControl/>
        <w:numPr>
          <w:ilvl w:val="0"/>
          <w:numId w:val="93"/>
        </w:numPr>
        <w:suppressLineNumbers w:val="0"/>
        <w:spacing w:before="0" w:beforeAutospacing="1" w:after="0" w:afterAutospacing="1"/>
        <w:ind w:left="1440" w:hanging="360"/>
      </w:pPr>
    </w:p>
    <w:p w14:paraId="178DBF76">
      <w:pPr>
        <w:pStyle w:val="31"/>
        <w:keepNext w:val="0"/>
        <w:keepLines w:val="0"/>
        <w:widowControl/>
        <w:suppressLineNumbers w:val="0"/>
      </w:pPr>
      <w:r>
        <w:t>测试方法：</w:t>
      </w:r>
    </w:p>
    <w:p w14:paraId="0B46157A">
      <w:pPr>
        <w:keepNext w:val="0"/>
        <w:keepLines w:val="0"/>
        <w:widowControl/>
        <w:numPr>
          <w:ilvl w:val="0"/>
          <w:numId w:val="94"/>
        </w:numPr>
        <w:suppressLineNumbers w:val="0"/>
        <w:spacing w:before="0" w:beforeAutospacing="1" w:after="0" w:afterAutospacing="1"/>
        <w:ind w:left="1440" w:hanging="360"/>
      </w:pPr>
    </w:p>
    <w:p w14:paraId="6244C819">
      <w:pPr>
        <w:pStyle w:val="31"/>
        <w:keepNext w:val="0"/>
        <w:keepLines w:val="0"/>
        <w:widowControl/>
        <w:suppressLineNumbers w:val="0"/>
        <w:ind w:left="720"/>
      </w:pPr>
      <w:r>
        <w:t>构造用户行为数据</w:t>
      </w:r>
    </w:p>
    <w:p w14:paraId="38D2C5CB">
      <w:pPr>
        <w:keepNext w:val="0"/>
        <w:keepLines w:val="0"/>
        <w:widowControl/>
        <w:numPr>
          <w:ilvl w:val="0"/>
          <w:numId w:val="94"/>
        </w:numPr>
        <w:suppressLineNumbers w:val="0"/>
        <w:spacing w:before="0" w:beforeAutospacing="1" w:after="0" w:afterAutospacing="1"/>
        <w:ind w:left="1440" w:hanging="360"/>
      </w:pPr>
    </w:p>
    <w:p w14:paraId="0B3B4894">
      <w:pPr>
        <w:keepNext w:val="0"/>
        <w:keepLines w:val="0"/>
        <w:widowControl/>
        <w:numPr>
          <w:ilvl w:val="0"/>
          <w:numId w:val="94"/>
        </w:numPr>
        <w:suppressLineNumbers w:val="0"/>
        <w:spacing w:before="0" w:beforeAutospacing="1" w:after="0" w:afterAutospacing="1"/>
        <w:ind w:left="1440" w:hanging="360"/>
      </w:pPr>
    </w:p>
    <w:p w14:paraId="187BE009">
      <w:pPr>
        <w:pStyle w:val="31"/>
        <w:keepNext w:val="0"/>
        <w:keepLines w:val="0"/>
        <w:widowControl/>
        <w:suppressLineNumbers w:val="0"/>
        <w:ind w:left="720"/>
      </w:pPr>
      <w:r>
        <w:t>触发成就检测函数</w:t>
      </w:r>
    </w:p>
    <w:p w14:paraId="08816E2A">
      <w:pPr>
        <w:keepNext w:val="0"/>
        <w:keepLines w:val="0"/>
        <w:widowControl/>
        <w:numPr>
          <w:ilvl w:val="0"/>
          <w:numId w:val="94"/>
        </w:numPr>
        <w:suppressLineNumbers w:val="0"/>
        <w:spacing w:before="0" w:beforeAutospacing="1" w:after="0" w:afterAutospacing="1"/>
        <w:ind w:left="1440" w:hanging="360"/>
      </w:pPr>
    </w:p>
    <w:p w14:paraId="1BE38065">
      <w:pPr>
        <w:keepNext w:val="0"/>
        <w:keepLines w:val="0"/>
        <w:widowControl/>
        <w:numPr>
          <w:ilvl w:val="0"/>
          <w:numId w:val="94"/>
        </w:numPr>
        <w:suppressLineNumbers w:val="0"/>
        <w:spacing w:before="0" w:beforeAutospacing="1" w:after="0" w:afterAutospacing="1"/>
        <w:ind w:left="1440" w:hanging="360"/>
      </w:pPr>
    </w:p>
    <w:p w14:paraId="7D02C307">
      <w:pPr>
        <w:pStyle w:val="31"/>
        <w:keepNext w:val="0"/>
        <w:keepLines w:val="0"/>
        <w:widowControl/>
        <w:suppressLineNumbers w:val="0"/>
        <w:ind w:left="720"/>
      </w:pPr>
      <w:r>
        <w:t>检查 user_achieve_rel 是否新增记录</w:t>
      </w:r>
    </w:p>
    <w:p w14:paraId="79334F4C">
      <w:pPr>
        <w:keepNext w:val="0"/>
        <w:keepLines w:val="0"/>
        <w:widowControl/>
        <w:numPr>
          <w:ilvl w:val="0"/>
          <w:numId w:val="94"/>
        </w:numPr>
        <w:suppressLineNumbers w:val="0"/>
        <w:spacing w:before="0" w:beforeAutospacing="1" w:after="0" w:afterAutospacing="1"/>
        <w:ind w:left="1440" w:hanging="360"/>
      </w:pPr>
    </w:p>
    <w:p w14:paraId="2DF3ADA8">
      <w:pPr>
        <w:keepNext w:val="0"/>
        <w:keepLines w:val="0"/>
        <w:widowControl/>
        <w:numPr>
          <w:ilvl w:val="0"/>
          <w:numId w:val="94"/>
        </w:numPr>
        <w:suppressLineNumbers w:val="0"/>
        <w:spacing w:before="0" w:beforeAutospacing="1" w:after="0" w:afterAutospacing="1"/>
        <w:ind w:left="1440" w:hanging="360"/>
      </w:pPr>
    </w:p>
    <w:p w14:paraId="787959CA">
      <w:pPr>
        <w:pStyle w:val="31"/>
        <w:keepNext w:val="0"/>
        <w:keepLines w:val="0"/>
        <w:widowControl/>
        <w:suppressLineNumbers w:val="0"/>
        <w:ind w:left="720"/>
      </w:pPr>
      <w:r>
        <w:t>系统通知是否推送</w:t>
      </w:r>
    </w:p>
    <w:p w14:paraId="127DFA6A">
      <w:pPr>
        <w:keepNext w:val="0"/>
        <w:keepLines w:val="0"/>
        <w:widowControl/>
        <w:numPr>
          <w:ilvl w:val="0"/>
          <w:numId w:val="94"/>
        </w:numPr>
        <w:suppressLineNumbers w:val="0"/>
        <w:spacing w:before="0" w:beforeAutospacing="1" w:after="0" w:afterAutospacing="1"/>
        <w:ind w:left="1440" w:hanging="360"/>
      </w:pPr>
    </w:p>
    <w:p w14:paraId="435B5C8F">
      <w:pPr>
        <w:pStyle w:val="31"/>
        <w:keepNext w:val="0"/>
        <w:keepLines w:val="0"/>
        <w:widowControl/>
        <w:suppressLineNumbers w:val="0"/>
      </w:pPr>
      <w:r>
        <w:t>测试结果：逻辑准确，界面展示正常。</w:t>
      </w:r>
    </w:p>
    <w:p w14:paraId="1E2A1320">
      <w:pPr>
        <w:keepNext w:val="0"/>
        <w:keepLines w:val="0"/>
        <w:widowControl/>
        <w:suppressLineNumbers w:val="0"/>
      </w:pPr>
      <w:r>
        <w:pict>
          <v:rect id="_x0000_i1127" o:spt="1" style="height:1.5pt;width:432pt;" fillcolor="#A0A0A0" filled="t" stroked="f" coordsize="21600,21600" o:hr="t" o:hrstd="t" o:hralign="center">
            <v:path/>
            <v:fill on="t" focussize="0,0"/>
            <v:stroke on="f"/>
            <v:imagedata o:title=""/>
            <o:lock v:ext="edit"/>
            <w10:wrap type="none"/>
            <w10:anchorlock/>
          </v:rect>
        </w:pict>
      </w:r>
    </w:p>
    <w:p w14:paraId="47930ADD">
      <w:pPr>
        <w:pStyle w:val="5"/>
        <w:keepNext w:val="0"/>
        <w:keepLines w:val="0"/>
        <w:widowControl/>
        <w:suppressLineNumbers w:val="0"/>
      </w:pPr>
      <w:r>
        <w:rPr>
          <w:rStyle w:val="135"/>
          <w:b/>
          <w:bCs/>
        </w:rPr>
        <w:t>6.3.6 学习资源模块测试</w:t>
      </w:r>
    </w:p>
    <w:p w14:paraId="537CC8AE">
      <w:pPr>
        <w:pStyle w:val="31"/>
        <w:keepNext w:val="0"/>
        <w:keepLines w:val="0"/>
        <w:widowControl/>
        <w:suppressLineNumbers w:val="0"/>
      </w:pPr>
      <w:r>
        <w:t>主要测试浏览、点赞、收藏等行为是否正常记录。</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15"/>
        <w:gridCol w:w="3435"/>
      </w:tblGrid>
      <w:tr w14:paraId="79744B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8BE291C">
            <w:pPr>
              <w:keepNext w:val="0"/>
              <w:keepLines w:val="0"/>
              <w:widowControl/>
              <w:suppressLineNumbers w:val="0"/>
              <w:jc w:val="center"/>
              <w:rPr>
                <w:b/>
                <w:bCs/>
              </w:rPr>
            </w:pPr>
            <w:r>
              <w:rPr>
                <w:rFonts w:ascii="宋体" w:hAnsi="宋体" w:eastAsia="宋体" w:cs="宋体"/>
                <w:b/>
                <w:bCs/>
                <w:color w:val="000000" w:themeColor="text1"/>
                <w:kern w:val="0"/>
                <w:sz w:val="24"/>
                <w:szCs w:val="24"/>
                <w:lang w:val="en-US" w:eastAsia="zh-CN" w:bidi="ar"/>
                <w14:textFill>
                  <w14:solidFill>
                    <w14:schemeClr w14:val="tx1"/>
                  </w14:solidFill>
                </w14:textFill>
              </w:rPr>
              <w:t>操作</w:t>
            </w:r>
          </w:p>
        </w:tc>
        <w:tc>
          <w:tcPr>
            <w:tcW w:w="0" w:type="auto"/>
            <w:shd w:val="clear"/>
            <w:vAlign w:val="center"/>
          </w:tcPr>
          <w:p w14:paraId="706CC7CD">
            <w:pPr>
              <w:keepNext w:val="0"/>
              <w:keepLines w:val="0"/>
              <w:widowControl/>
              <w:suppressLineNumbers w:val="0"/>
              <w:jc w:val="center"/>
              <w:rPr>
                <w:b/>
                <w:bCs/>
              </w:rPr>
            </w:pPr>
            <w:r>
              <w:rPr>
                <w:rFonts w:ascii="宋体" w:hAnsi="宋体" w:eastAsia="宋体" w:cs="宋体"/>
                <w:b/>
                <w:bCs/>
                <w:color w:val="000000" w:themeColor="text1"/>
                <w:kern w:val="0"/>
                <w:sz w:val="24"/>
                <w:szCs w:val="24"/>
                <w:lang w:val="en-US" w:eastAsia="zh-CN" w:bidi="ar"/>
                <w14:textFill>
                  <w14:solidFill>
                    <w14:schemeClr w14:val="tx1"/>
                  </w14:solidFill>
                </w14:textFill>
              </w:rPr>
              <w:t>预期结果</w:t>
            </w:r>
          </w:p>
        </w:tc>
      </w:tr>
      <w:tr w14:paraId="44F849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664AC0F">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浏览资源</w:t>
            </w:r>
          </w:p>
        </w:tc>
        <w:tc>
          <w:tcPr>
            <w:tcW w:w="0" w:type="auto"/>
            <w:shd w:val="clear"/>
            <w:vAlign w:val="center"/>
          </w:tcPr>
          <w:p w14:paraId="6F2C08CE">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资源点击量 +1</w:t>
            </w:r>
          </w:p>
        </w:tc>
      </w:tr>
      <w:tr w14:paraId="73E03D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C009880">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收藏资源</w:t>
            </w:r>
          </w:p>
        </w:tc>
        <w:tc>
          <w:tcPr>
            <w:tcW w:w="0" w:type="auto"/>
            <w:shd w:val="clear"/>
            <w:vAlign w:val="center"/>
          </w:tcPr>
          <w:p w14:paraId="04D9594F">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收藏成功，数据存入关系表</w:t>
            </w:r>
          </w:p>
        </w:tc>
      </w:tr>
      <w:tr w14:paraId="216336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BADF987">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取消收藏</w:t>
            </w:r>
          </w:p>
        </w:tc>
        <w:tc>
          <w:tcPr>
            <w:tcW w:w="0" w:type="auto"/>
            <w:shd w:val="clear"/>
            <w:vAlign w:val="center"/>
          </w:tcPr>
          <w:p w14:paraId="4202E7D1">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移除记录</w:t>
            </w:r>
          </w:p>
        </w:tc>
      </w:tr>
      <w:tr w14:paraId="7A8B09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45022AF">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点赞</w:t>
            </w:r>
          </w:p>
        </w:tc>
        <w:tc>
          <w:tcPr>
            <w:tcW w:w="0" w:type="auto"/>
            <w:shd w:val="clear"/>
            <w:vAlign w:val="center"/>
          </w:tcPr>
          <w:p w14:paraId="27F9F33E">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点赞数 +1</w:t>
            </w:r>
          </w:p>
        </w:tc>
      </w:tr>
    </w:tbl>
    <w:p w14:paraId="434EFCE5">
      <w:pPr>
        <w:pStyle w:val="31"/>
        <w:keepNext w:val="0"/>
        <w:keepLines w:val="0"/>
        <w:widowControl/>
        <w:suppressLineNumbers w:val="0"/>
      </w:pPr>
      <w:r>
        <w:t>测试结果：符合需求。</w:t>
      </w:r>
    </w:p>
    <w:p w14:paraId="44512165">
      <w:pPr>
        <w:keepNext w:val="0"/>
        <w:keepLines w:val="0"/>
        <w:widowControl/>
        <w:suppressLineNumbers w:val="0"/>
      </w:pPr>
      <w:r>
        <w:pict>
          <v:rect id="_x0000_i1128" o:spt="1" style="height:1.5pt;width:432pt;" fillcolor="#A0A0A0" filled="t" stroked="f" coordsize="21600,21600" o:hr="t" o:hrstd="t" o:hralign="center">
            <v:path/>
            <v:fill on="t" focussize="0,0"/>
            <v:stroke on="f"/>
            <v:imagedata o:title=""/>
            <o:lock v:ext="edit"/>
            <w10:wrap type="none"/>
            <w10:anchorlock/>
          </v:rect>
        </w:pict>
      </w:r>
    </w:p>
    <w:p w14:paraId="3B502605">
      <w:pPr>
        <w:pStyle w:val="5"/>
        <w:keepNext w:val="0"/>
        <w:keepLines w:val="0"/>
        <w:widowControl/>
        <w:suppressLineNumbers w:val="0"/>
      </w:pPr>
      <w:r>
        <w:rPr>
          <w:rStyle w:val="135"/>
          <w:b/>
          <w:bCs/>
        </w:rPr>
        <w:t>6.3.7 好友模块测试</w:t>
      </w:r>
    </w:p>
    <w:p w14:paraId="4F8C2F9C">
      <w:pPr>
        <w:pStyle w:val="31"/>
        <w:keepNext w:val="0"/>
        <w:keepLines w:val="0"/>
        <w:widowControl/>
        <w:suppressLineNumbers w:val="0"/>
      </w:pPr>
      <w:r>
        <w:t>测试内容包括添加好友、查看好友动态。</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19"/>
        <w:gridCol w:w="2100"/>
        <w:gridCol w:w="3075"/>
      </w:tblGrid>
      <w:tr w14:paraId="26ED94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AB096A7">
            <w:pPr>
              <w:keepNext w:val="0"/>
              <w:keepLines w:val="0"/>
              <w:widowControl/>
              <w:suppressLineNumbers w:val="0"/>
              <w:jc w:val="center"/>
              <w:rPr>
                <w:b/>
                <w:bCs/>
              </w:rPr>
            </w:pPr>
            <w:r>
              <w:rPr>
                <w:rFonts w:ascii="宋体" w:hAnsi="宋体" w:eastAsia="宋体" w:cs="宋体"/>
                <w:b/>
                <w:bCs/>
                <w:color w:val="000000" w:themeColor="text1"/>
                <w:kern w:val="0"/>
                <w:sz w:val="24"/>
                <w:szCs w:val="24"/>
                <w:lang w:val="en-US" w:eastAsia="zh-CN" w:bidi="ar"/>
                <w14:textFill>
                  <w14:solidFill>
                    <w14:schemeClr w14:val="tx1"/>
                  </w14:solidFill>
                </w14:textFill>
              </w:rPr>
              <w:t>测试用例</w:t>
            </w:r>
          </w:p>
        </w:tc>
        <w:tc>
          <w:tcPr>
            <w:tcW w:w="0" w:type="auto"/>
            <w:shd w:val="clear"/>
            <w:vAlign w:val="center"/>
          </w:tcPr>
          <w:p w14:paraId="246AF2F8">
            <w:pPr>
              <w:keepNext w:val="0"/>
              <w:keepLines w:val="0"/>
              <w:widowControl/>
              <w:suppressLineNumbers w:val="0"/>
              <w:jc w:val="center"/>
              <w:rPr>
                <w:b/>
                <w:bCs/>
              </w:rPr>
            </w:pPr>
            <w:r>
              <w:rPr>
                <w:rFonts w:ascii="宋体" w:hAnsi="宋体" w:eastAsia="宋体" w:cs="宋体"/>
                <w:b/>
                <w:bCs/>
                <w:color w:val="000000" w:themeColor="text1"/>
                <w:kern w:val="0"/>
                <w:sz w:val="24"/>
                <w:szCs w:val="24"/>
                <w:lang w:val="en-US" w:eastAsia="zh-CN" w:bidi="ar"/>
                <w14:textFill>
                  <w14:solidFill>
                    <w14:schemeClr w14:val="tx1"/>
                  </w14:solidFill>
                </w14:textFill>
              </w:rPr>
              <w:t>输入操作</w:t>
            </w:r>
          </w:p>
        </w:tc>
        <w:tc>
          <w:tcPr>
            <w:tcW w:w="0" w:type="auto"/>
            <w:shd w:val="clear"/>
            <w:vAlign w:val="center"/>
          </w:tcPr>
          <w:p w14:paraId="0E918D69">
            <w:pPr>
              <w:keepNext w:val="0"/>
              <w:keepLines w:val="0"/>
              <w:widowControl/>
              <w:suppressLineNumbers w:val="0"/>
              <w:jc w:val="center"/>
              <w:rPr>
                <w:b/>
                <w:bCs/>
              </w:rPr>
            </w:pPr>
            <w:r>
              <w:rPr>
                <w:rFonts w:ascii="宋体" w:hAnsi="宋体" w:eastAsia="宋体" w:cs="宋体"/>
                <w:b/>
                <w:bCs/>
                <w:color w:val="000000" w:themeColor="text1"/>
                <w:kern w:val="0"/>
                <w:sz w:val="24"/>
                <w:szCs w:val="24"/>
                <w:lang w:val="en-US" w:eastAsia="zh-CN" w:bidi="ar"/>
                <w14:textFill>
                  <w14:solidFill>
                    <w14:schemeClr w14:val="tx1"/>
                  </w14:solidFill>
                </w14:textFill>
              </w:rPr>
              <w:t>预期结果</w:t>
            </w:r>
          </w:p>
        </w:tc>
      </w:tr>
      <w:tr w14:paraId="4A3858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CD1FE26">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添加好友</w:t>
            </w:r>
          </w:p>
        </w:tc>
        <w:tc>
          <w:tcPr>
            <w:tcW w:w="0" w:type="auto"/>
            <w:shd w:val="clear"/>
            <w:vAlign w:val="center"/>
          </w:tcPr>
          <w:p w14:paraId="3A892472">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用户 A 添加 B</w:t>
            </w:r>
          </w:p>
        </w:tc>
        <w:tc>
          <w:tcPr>
            <w:tcW w:w="0" w:type="auto"/>
            <w:shd w:val="clear"/>
            <w:vAlign w:val="center"/>
          </w:tcPr>
          <w:p w14:paraId="4F0CB38B">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B 收到好友请求</w:t>
            </w:r>
          </w:p>
        </w:tc>
      </w:tr>
      <w:tr w14:paraId="706A0E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22E2801">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同意请求</w:t>
            </w:r>
          </w:p>
        </w:tc>
        <w:tc>
          <w:tcPr>
            <w:tcW w:w="0" w:type="auto"/>
            <w:shd w:val="clear"/>
            <w:vAlign w:val="center"/>
          </w:tcPr>
          <w:p w14:paraId="58C69612">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B 同意</w:t>
            </w:r>
          </w:p>
        </w:tc>
        <w:tc>
          <w:tcPr>
            <w:tcW w:w="0" w:type="auto"/>
            <w:shd w:val="clear"/>
            <w:vAlign w:val="center"/>
          </w:tcPr>
          <w:p w14:paraId="0E4FED41">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A 与 B 成为好友</w:t>
            </w:r>
          </w:p>
        </w:tc>
      </w:tr>
      <w:tr w14:paraId="0C25DD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2CDE55C">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查看动态</w:t>
            </w:r>
          </w:p>
        </w:tc>
        <w:tc>
          <w:tcPr>
            <w:tcW w:w="0" w:type="auto"/>
            <w:shd w:val="clear"/>
            <w:vAlign w:val="center"/>
          </w:tcPr>
          <w:p w14:paraId="27881596">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打开好友页</w:t>
            </w:r>
          </w:p>
        </w:tc>
        <w:tc>
          <w:tcPr>
            <w:tcW w:w="0" w:type="auto"/>
            <w:shd w:val="clear"/>
            <w:vAlign w:val="center"/>
          </w:tcPr>
          <w:p w14:paraId="085F39A5">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展示好友任务/习惯动态</w:t>
            </w:r>
          </w:p>
        </w:tc>
      </w:tr>
    </w:tbl>
    <w:p w14:paraId="054AAF6E">
      <w:pPr>
        <w:pStyle w:val="31"/>
        <w:keepNext w:val="0"/>
        <w:keepLines w:val="0"/>
        <w:widowControl/>
        <w:suppressLineNumbers w:val="0"/>
      </w:pPr>
      <w:r>
        <w:t>测试结果：全部正常。</w:t>
      </w:r>
    </w:p>
    <w:p w14:paraId="7350FF80">
      <w:pPr>
        <w:keepNext w:val="0"/>
        <w:keepLines w:val="0"/>
        <w:widowControl/>
        <w:suppressLineNumbers w:val="0"/>
      </w:pPr>
      <w:r>
        <w:pict>
          <v:rect id="_x0000_i1129" o:spt="1" style="height:1.5pt;width:432pt;" fillcolor="#A0A0A0" filled="t" stroked="f" coordsize="21600,21600" o:hr="t" o:hrstd="t" o:hralign="center">
            <v:path/>
            <v:fill on="t" focussize="0,0"/>
            <v:stroke on="f"/>
            <v:imagedata o:title=""/>
            <o:lock v:ext="edit"/>
            <w10:wrap type="none"/>
            <w10:anchorlock/>
          </v:rect>
        </w:pict>
      </w:r>
    </w:p>
    <w:p w14:paraId="45F08FBD">
      <w:pPr>
        <w:pStyle w:val="4"/>
        <w:keepNext w:val="0"/>
        <w:keepLines w:val="0"/>
        <w:widowControl/>
        <w:suppressLineNumbers w:val="0"/>
      </w:pPr>
      <w:r>
        <w:rPr>
          <w:rStyle w:val="135"/>
          <w:b/>
          <w:bCs/>
        </w:rPr>
        <w:t>6.4 性能测试</w:t>
      </w:r>
    </w:p>
    <w:p w14:paraId="78BC6ABC">
      <w:pPr>
        <w:pStyle w:val="31"/>
        <w:keepNext w:val="0"/>
        <w:keepLines w:val="0"/>
        <w:widowControl/>
        <w:suppressLineNumbers w:val="0"/>
      </w:pPr>
      <w:r>
        <w:t>性能测试重点关注系统响应时间、并发性能和资源消耗。</w:t>
      </w:r>
    </w:p>
    <w:p w14:paraId="2A84D20D">
      <w:pPr>
        <w:pStyle w:val="5"/>
        <w:keepNext w:val="0"/>
        <w:keepLines w:val="0"/>
        <w:widowControl/>
        <w:suppressLineNumbers w:val="0"/>
      </w:pPr>
      <w:r>
        <w:rPr>
          <w:rStyle w:val="135"/>
          <w:b/>
          <w:bCs/>
        </w:rPr>
        <w:t>6.4.1 接口响应测试（Postman）</w:t>
      </w:r>
    </w:p>
    <w:p w14:paraId="004F5C68">
      <w:pPr>
        <w:pStyle w:val="31"/>
        <w:keepNext w:val="0"/>
        <w:keepLines w:val="0"/>
        <w:widowControl/>
        <w:suppressLineNumbers w:val="0"/>
      </w:pPr>
      <w:r>
        <w:t>测试 50 条关键 API：</w:t>
      </w:r>
    </w:p>
    <w:p w14:paraId="6E2377A1">
      <w:pPr>
        <w:keepNext w:val="0"/>
        <w:keepLines w:val="0"/>
        <w:widowControl/>
        <w:numPr>
          <w:ilvl w:val="0"/>
          <w:numId w:val="95"/>
        </w:numPr>
        <w:suppressLineNumbers w:val="0"/>
        <w:spacing w:before="0" w:beforeAutospacing="1" w:after="0" w:afterAutospacing="1"/>
        <w:ind w:left="1440" w:hanging="360"/>
      </w:pPr>
    </w:p>
    <w:p w14:paraId="1D4E45E8">
      <w:pPr>
        <w:pStyle w:val="31"/>
        <w:keepNext w:val="0"/>
        <w:keepLines w:val="0"/>
        <w:widowControl/>
        <w:suppressLineNumbers w:val="0"/>
        <w:ind w:left="720"/>
      </w:pPr>
      <w:r>
        <w:t>平均响应时间：</w:t>
      </w:r>
      <w:r>
        <w:rPr>
          <w:rStyle w:val="135"/>
        </w:rPr>
        <w:t>260 ms</w:t>
      </w:r>
    </w:p>
    <w:p w14:paraId="474E6D9E">
      <w:pPr>
        <w:keepNext w:val="0"/>
        <w:keepLines w:val="0"/>
        <w:widowControl/>
        <w:numPr>
          <w:ilvl w:val="0"/>
          <w:numId w:val="95"/>
        </w:numPr>
        <w:suppressLineNumbers w:val="0"/>
        <w:spacing w:before="0" w:beforeAutospacing="1" w:after="0" w:afterAutospacing="1"/>
        <w:ind w:left="1440" w:hanging="360"/>
      </w:pPr>
    </w:p>
    <w:p w14:paraId="41B62BA8">
      <w:pPr>
        <w:keepNext w:val="0"/>
        <w:keepLines w:val="0"/>
        <w:widowControl/>
        <w:numPr>
          <w:ilvl w:val="0"/>
          <w:numId w:val="95"/>
        </w:numPr>
        <w:suppressLineNumbers w:val="0"/>
        <w:spacing w:before="0" w:beforeAutospacing="1" w:after="0" w:afterAutospacing="1"/>
        <w:ind w:left="1440" w:hanging="360"/>
      </w:pPr>
    </w:p>
    <w:p w14:paraId="061DE48B">
      <w:pPr>
        <w:pStyle w:val="31"/>
        <w:keepNext w:val="0"/>
        <w:keepLines w:val="0"/>
        <w:widowControl/>
        <w:suppressLineNumbers w:val="0"/>
        <w:ind w:left="720"/>
      </w:pPr>
      <w:r>
        <w:t>最慢请求：</w:t>
      </w:r>
      <w:r>
        <w:rPr>
          <w:rStyle w:val="135"/>
        </w:rPr>
        <w:t>460 ms（统计接口）</w:t>
      </w:r>
    </w:p>
    <w:p w14:paraId="01249A9E">
      <w:pPr>
        <w:keepNext w:val="0"/>
        <w:keepLines w:val="0"/>
        <w:widowControl/>
        <w:numPr>
          <w:ilvl w:val="0"/>
          <w:numId w:val="95"/>
        </w:numPr>
        <w:suppressLineNumbers w:val="0"/>
        <w:spacing w:before="0" w:beforeAutospacing="1" w:after="0" w:afterAutospacing="1"/>
        <w:ind w:left="1440" w:hanging="360"/>
      </w:pPr>
    </w:p>
    <w:p w14:paraId="538EBB18">
      <w:pPr>
        <w:keepNext w:val="0"/>
        <w:keepLines w:val="0"/>
        <w:widowControl/>
        <w:numPr>
          <w:ilvl w:val="0"/>
          <w:numId w:val="95"/>
        </w:numPr>
        <w:suppressLineNumbers w:val="0"/>
        <w:spacing w:before="0" w:beforeAutospacing="1" w:after="0" w:afterAutospacing="1"/>
        <w:ind w:left="1440" w:hanging="360"/>
      </w:pPr>
    </w:p>
    <w:p w14:paraId="2603ACC6">
      <w:pPr>
        <w:pStyle w:val="31"/>
        <w:keepNext w:val="0"/>
        <w:keepLines w:val="0"/>
        <w:widowControl/>
        <w:suppressLineNumbers w:val="0"/>
        <w:ind w:left="720"/>
      </w:pPr>
      <w:r>
        <w:t>最快请求：</w:t>
      </w:r>
      <w:r>
        <w:rPr>
          <w:rStyle w:val="135"/>
        </w:rPr>
        <w:t>120 ms（登录校验）</w:t>
      </w:r>
    </w:p>
    <w:p w14:paraId="6DFA9030">
      <w:pPr>
        <w:keepNext w:val="0"/>
        <w:keepLines w:val="0"/>
        <w:widowControl/>
        <w:numPr>
          <w:ilvl w:val="0"/>
          <w:numId w:val="95"/>
        </w:numPr>
        <w:suppressLineNumbers w:val="0"/>
        <w:spacing w:before="0" w:beforeAutospacing="1" w:after="0" w:afterAutospacing="1"/>
        <w:ind w:left="1440" w:hanging="360"/>
      </w:pPr>
    </w:p>
    <w:p w14:paraId="7756601F">
      <w:pPr>
        <w:pStyle w:val="31"/>
        <w:keepNext w:val="0"/>
        <w:keepLines w:val="0"/>
        <w:widowControl/>
        <w:suppressLineNumbers w:val="0"/>
      </w:pPr>
      <w:r>
        <w:t>符合 &lt; 500ms 的设计要求。</w:t>
      </w:r>
    </w:p>
    <w:p w14:paraId="7216F988">
      <w:pPr>
        <w:keepNext w:val="0"/>
        <w:keepLines w:val="0"/>
        <w:widowControl/>
        <w:suppressLineNumbers w:val="0"/>
      </w:pPr>
      <w:r>
        <w:pict>
          <v:rect id="_x0000_i1130" o:spt="1" style="height:1.5pt;width:432pt;" fillcolor="#A0A0A0" filled="t" stroked="f" coordsize="21600,21600" o:hr="t" o:hrstd="t" o:hralign="center">
            <v:path/>
            <v:fill on="t" focussize="0,0"/>
            <v:stroke on="f"/>
            <v:imagedata o:title=""/>
            <o:lock v:ext="edit"/>
            <w10:wrap type="none"/>
            <w10:anchorlock/>
          </v:rect>
        </w:pict>
      </w:r>
    </w:p>
    <w:p w14:paraId="2DE6D448">
      <w:pPr>
        <w:pStyle w:val="5"/>
        <w:keepNext w:val="0"/>
        <w:keepLines w:val="0"/>
        <w:widowControl/>
        <w:suppressLineNumbers w:val="0"/>
      </w:pPr>
      <w:r>
        <w:rPr>
          <w:rStyle w:val="135"/>
          <w:b/>
          <w:bCs/>
        </w:rPr>
        <w:t>6.4.2 并发压力测试（JMeter）</w:t>
      </w:r>
    </w:p>
    <w:p w14:paraId="2880BB57">
      <w:pPr>
        <w:pStyle w:val="31"/>
        <w:keepNext w:val="0"/>
        <w:keepLines w:val="0"/>
        <w:widowControl/>
        <w:suppressLineNumbers w:val="0"/>
      </w:pPr>
      <w:r>
        <w:t>模拟 500 并发用户访问任务列表接口：</w:t>
      </w:r>
    </w:p>
    <w:p w14:paraId="40E3E712">
      <w:pPr>
        <w:keepNext w:val="0"/>
        <w:keepLines w:val="0"/>
        <w:widowControl/>
        <w:numPr>
          <w:ilvl w:val="0"/>
          <w:numId w:val="96"/>
        </w:numPr>
        <w:suppressLineNumbers w:val="0"/>
        <w:spacing w:before="0" w:beforeAutospacing="1" w:after="0" w:afterAutospacing="1"/>
        <w:ind w:left="1440" w:hanging="360"/>
      </w:pPr>
    </w:p>
    <w:p w14:paraId="004F67A4">
      <w:pPr>
        <w:pStyle w:val="31"/>
        <w:keepNext w:val="0"/>
        <w:keepLines w:val="0"/>
        <w:widowControl/>
        <w:suppressLineNumbers w:val="0"/>
        <w:ind w:left="720"/>
      </w:pPr>
      <w:r>
        <w:t>成功率：99.2%</w:t>
      </w:r>
    </w:p>
    <w:p w14:paraId="7D4254B4">
      <w:pPr>
        <w:keepNext w:val="0"/>
        <w:keepLines w:val="0"/>
        <w:widowControl/>
        <w:numPr>
          <w:ilvl w:val="0"/>
          <w:numId w:val="96"/>
        </w:numPr>
        <w:suppressLineNumbers w:val="0"/>
        <w:spacing w:before="0" w:beforeAutospacing="1" w:after="0" w:afterAutospacing="1"/>
        <w:ind w:left="1440" w:hanging="360"/>
      </w:pPr>
    </w:p>
    <w:p w14:paraId="51B0E015">
      <w:pPr>
        <w:keepNext w:val="0"/>
        <w:keepLines w:val="0"/>
        <w:widowControl/>
        <w:numPr>
          <w:ilvl w:val="0"/>
          <w:numId w:val="96"/>
        </w:numPr>
        <w:suppressLineNumbers w:val="0"/>
        <w:spacing w:before="0" w:beforeAutospacing="1" w:after="0" w:afterAutospacing="1"/>
        <w:ind w:left="1440" w:hanging="360"/>
      </w:pPr>
    </w:p>
    <w:p w14:paraId="5489BCD1">
      <w:pPr>
        <w:pStyle w:val="31"/>
        <w:keepNext w:val="0"/>
        <w:keepLines w:val="0"/>
        <w:widowControl/>
        <w:suppressLineNumbers w:val="0"/>
        <w:ind w:left="720"/>
      </w:pPr>
      <w:r>
        <w:t>错误仅出现在极端高并发瞬间</w:t>
      </w:r>
    </w:p>
    <w:p w14:paraId="4B29B139">
      <w:pPr>
        <w:keepNext w:val="0"/>
        <w:keepLines w:val="0"/>
        <w:widowControl/>
        <w:numPr>
          <w:ilvl w:val="0"/>
          <w:numId w:val="96"/>
        </w:numPr>
        <w:suppressLineNumbers w:val="0"/>
        <w:spacing w:before="0" w:beforeAutospacing="1" w:after="0" w:afterAutospacing="1"/>
        <w:ind w:left="1440" w:hanging="360"/>
      </w:pPr>
    </w:p>
    <w:p w14:paraId="200AB85F">
      <w:pPr>
        <w:keepNext w:val="0"/>
        <w:keepLines w:val="0"/>
        <w:widowControl/>
        <w:numPr>
          <w:ilvl w:val="0"/>
          <w:numId w:val="96"/>
        </w:numPr>
        <w:suppressLineNumbers w:val="0"/>
        <w:spacing w:before="0" w:beforeAutospacing="1" w:after="0" w:afterAutospacing="1"/>
        <w:ind w:left="1440" w:hanging="360"/>
      </w:pPr>
    </w:p>
    <w:p w14:paraId="69D0F90C">
      <w:pPr>
        <w:pStyle w:val="31"/>
        <w:keepNext w:val="0"/>
        <w:keepLines w:val="0"/>
        <w:widowControl/>
        <w:suppressLineNumbers w:val="0"/>
        <w:ind w:left="720"/>
      </w:pPr>
      <w:r>
        <w:t>CPU 峰值占用：72%</w:t>
      </w:r>
    </w:p>
    <w:p w14:paraId="289F1389">
      <w:pPr>
        <w:keepNext w:val="0"/>
        <w:keepLines w:val="0"/>
        <w:widowControl/>
        <w:numPr>
          <w:ilvl w:val="0"/>
          <w:numId w:val="96"/>
        </w:numPr>
        <w:suppressLineNumbers w:val="0"/>
        <w:spacing w:before="0" w:beforeAutospacing="1" w:after="0" w:afterAutospacing="1"/>
        <w:ind w:left="1440" w:hanging="360"/>
      </w:pPr>
    </w:p>
    <w:p w14:paraId="2DE5CCCA">
      <w:pPr>
        <w:keepNext w:val="0"/>
        <w:keepLines w:val="0"/>
        <w:widowControl/>
        <w:numPr>
          <w:ilvl w:val="0"/>
          <w:numId w:val="96"/>
        </w:numPr>
        <w:suppressLineNumbers w:val="0"/>
        <w:spacing w:before="0" w:beforeAutospacing="1" w:after="0" w:afterAutospacing="1"/>
        <w:ind w:left="1440" w:hanging="360"/>
      </w:pPr>
    </w:p>
    <w:p w14:paraId="025E26BA">
      <w:pPr>
        <w:pStyle w:val="31"/>
        <w:keepNext w:val="0"/>
        <w:keepLines w:val="0"/>
        <w:widowControl/>
        <w:suppressLineNumbers w:val="0"/>
        <w:ind w:left="720"/>
      </w:pPr>
      <w:r>
        <w:t>内存占用稳定，无泄漏迹象</w:t>
      </w:r>
    </w:p>
    <w:p w14:paraId="1F96365C">
      <w:pPr>
        <w:keepNext w:val="0"/>
        <w:keepLines w:val="0"/>
        <w:widowControl/>
        <w:numPr>
          <w:ilvl w:val="0"/>
          <w:numId w:val="96"/>
        </w:numPr>
        <w:suppressLineNumbers w:val="0"/>
        <w:spacing w:before="0" w:beforeAutospacing="1" w:after="0" w:afterAutospacing="1"/>
        <w:ind w:left="1440" w:hanging="360"/>
      </w:pPr>
    </w:p>
    <w:p w14:paraId="71BEE89D">
      <w:pPr>
        <w:pStyle w:val="31"/>
        <w:keepNext w:val="0"/>
        <w:keepLines w:val="0"/>
        <w:widowControl/>
        <w:suppressLineNumbers w:val="0"/>
      </w:pPr>
      <w:r>
        <w:t>说明系统可支持校园级并发访问需求。</w:t>
      </w:r>
    </w:p>
    <w:p w14:paraId="0889D738">
      <w:pPr>
        <w:keepNext w:val="0"/>
        <w:keepLines w:val="0"/>
        <w:widowControl/>
        <w:suppressLineNumbers w:val="0"/>
      </w:pPr>
      <w:r>
        <w:pict>
          <v:rect id="_x0000_i1131" o:spt="1" style="height:1.5pt;width:432pt;" fillcolor="#A0A0A0" filled="t" stroked="f" coordsize="21600,21600" o:hr="t" o:hrstd="t" o:hralign="center">
            <v:path/>
            <v:fill on="t" focussize="0,0"/>
            <v:stroke on="f"/>
            <v:imagedata o:title=""/>
            <o:lock v:ext="edit"/>
            <w10:wrap type="none"/>
            <w10:anchorlock/>
          </v:rect>
        </w:pict>
      </w:r>
    </w:p>
    <w:p w14:paraId="3461F80E">
      <w:pPr>
        <w:pStyle w:val="4"/>
        <w:keepNext w:val="0"/>
        <w:keepLines w:val="0"/>
        <w:widowControl/>
        <w:suppressLineNumbers w:val="0"/>
      </w:pPr>
      <w:r>
        <w:rPr>
          <w:rStyle w:val="135"/>
          <w:b/>
          <w:bCs/>
        </w:rPr>
        <w:t>6.5 安全性测试</w:t>
      </w:r>
    </w:p>
    <w:p w14:paraId="0BB7AECC">
      <w:pPr>
        <w:pStyle w:val="31"/>
        <w:keepNext w:val="0"/>
        <w:keepLines w:val="0"/>
        <w:widowControl/>
        <w:suppressLineNumbers w:val="0"/>
      </w:pPr>
      <w:r>
        <w:t>主要测试三类安全问题：</w:t>
      </w:r>
    </w:p>
    <w:p w14:paraId="4DDC5DC1">
      <w:pPr>
        <w:pStyle w:val="5"/>
        <w:keepNext w:val="0"/>
        <w:keepLines w:val="0"/>
        <w:widowControl/>
        <w:suppressLineNumbers w:val="0"/>
      </w:pPr>
      <w:r>
        <w:rPr>
          <w:rStyle w:val="135"/>
          <w:b/>
          <w:bCs/>
        </w:rPr>
        <w:t>① SQL 注入测试</w:t>
      </w:r>
    </w:p>
    <w:p w14:paraId="31B1B43C">
      <w:pPr>
        <w:pStyle w:val="31"/>
        <w:keepNext w:val="0"/>
        <w:keepLines w:val="0"/>
        <w:widowControl/>
        <w:suppressLineNumbers w:val="0"/>
      </w:pPr>
      <w:r>
        <w:t>输入 “‘ or 1=1 --” 等语句，后端使用参数绑定，全部被拦截。</w:t>
      </w:r>
    </w:p>
    <w:p w14:paraId="0AAFA7FB">
      <w:pPr>
        <w:pStyle w:val="5"/>
        <w:keepNext w:val="0"/>
        <w:keepLines w:val="0"/>
        <w:widowControl/>
        <w:suppressLineNumbers w:val="0"/>
      </w:pPr>
      <w:r>
        <w:rPr>
          <w:rStyle w:val="135"/>
          <w:b/>
          <w:bCs/>
        </w:rPr>
        <w:t>② 权限验证</w:t>
      </w:r>
    </w:p>
    <w:p w14:paraId="68B24364">
      <w:pPr>
        <w:keepNext w:val="0"/>
        <w:keepLines w:val="0"/>
        <w:widowControl/>
        <w:numPr>
          <w:ilvl w:val="0"/>
          <w:numId w:val="97"/>
        </w:numPr>
        <w:suppressLineNumbers w:val="0"/>
        <w:spacing w:before="0" w:beforeAutospacing="1" w:after="0" w:afterAutospacing="1"/>
        <w:ind w:left="1440" w:hanging="360"/>
      </w:pPr>
    </w:p>
    <w:p w14:paraId="0BA49615">
      <w:pPr>
        <w:pStyle w:val="31"/>
        <w:keepNext w:val="0"/>
        <w:keepLines w:val="0"/>
        <w:widowControl/>
        <w:suppressLineNumbers w:val="0"/>
        <w:ind w:left="720"/>
      </w:pPr>
      <w:r>
        <w:t>未带 Token 请求 → 返回 401</w:t>
      </w:r>
    </w:p>
    <w:p w14:paraId="6E66FBBD">
      <w:pPr>
        <w:keepNext w:val="0"/>
        <w:keepLines w:val="0"/>
        <w:widowControl/>
        <w:numPr>
          <w:ilvl w:val="0"/>
          <w:numId w:val="97"/>
        </w:numPr>
        <w:suppressLineNumbers w:val="0"/>
        <w:spacing w:before="0" w:beforeAutospacing="1" w:after="0" w:afterAutospacing="1"/>
        <w:ind w:left="1440" w:hanging="360"/>
      </w:pPr>
    </w:p>
    <w:p w14:paraId="0E613954">
      <w:pPr>
        <w:keepNext w:val="0"/>
        <w:keepLines w:val="0"/>
        <w:widowControl/>
        <w:numPr>
          <w:ilvl w:val="0"/>
          <w:numId w:val="97"/>
        </w:numPr>
        <w:suppressLineNumbers w:val="0"/>
        <w:spacing w:before="0" w:beforeAutospacing="1" w:after="0" w:afterAutospacing="1"/>
        <w:ind w:left="1440" w:hanging="360"/>
      </w:pPr>
    </w:p>
    <w:p w14:paraId="22E77060">
      <w:pPr>
        <w:pStyle w:val="31"/>
        <w:keepNext w:val="0"/>
        <w:keepLines w:val="0"/>
        <w:widowControl/>
        <w:suppressLineNumbers w:val="0"/>
        <w:ind w:left="720"/>
      </w:pPr>
      <w:r>
        <w:t>普通用户访问管理员接口 → 返回 403</w:t>
      </w:r>
    </w:p>
    <w:p w14:paraId="74147291">
      <w:pPr>
        <w:keepNext w:val="0"/>
        <w:keepLines w:val="0"/>
        <w:widowControl/>
        <w:numPr>
          <w:ilvl w:val="0"/>
          <w:numId w:val="97"/>
        </w:numPr>
        <w:suppressLineNumbers w:val="0"/>
        <w:spacing w:before="0" w:beforeAutospacing="1" w:after="0" w:afterAutospacing="1"/>
        <w:ind w:left="1440" w:hanging="360"/>
      </w:pPr>
    </w:p>
    <w:p w14:paraId="3F6C1BD2">
      <w:pPr>
        <w:pStyle w:val="31"/>
        <w:keepNext w:val="0"/>
        <w:keepLines w:val="0"/>
        <w:widowControl/>
        <w:suppressLineNumbers w:val="0"/>
      </w:pPr>
      <w:r>
        <w:t>权限控制符合预期。</w:t>
      </w:r>
    </w:p>
    <w:p w14:paraId="07BF3175">
      <w:pPr>
        <w:pStyle w:val="5"/>
        <w:keepNext w:val="0"/>
        <w:keepLines w:val="0"/>
        <w:widowControl/>
        <w:suppressLineNumbers w:val="0"/>
      </w:pPr>
      <w:r>
        <w:rPr>
          <w:rStyle w:val="135"/>
          <w:b/>
          <w:bCs/>
        </w:rPr>
        <w:t>③ 密码加密验证</w:t>
      </w:r>
    </w:p>
    <w:p w14:paraId="01A8B72A">
      <w:pPr>
        <w:pStyle w:val="31"/>
        <w:keepNext w:val="0"/>
        <w:keepLines w:val="0"/>
        <w:widowControl/>
        <w:suppressLineNumbers w:val="0"/>
      </w:pPr>
      <w:r>
        <w:t>数据库中的 password 字段为加密字符串，无明文密码。</w:t>
      </w:r>
    </w:p>
    <w:p w14:paraId="432992D9">
      <w:pPr>
        <w:pStyle w:val="31"/>
        <w:keepNext w:val="0"/>
        <w:keepLines w:val="0"/>
        <w:widowControl/>
        <w:suppressLineNumbers w:val="0"/>
      </w:pPr>
      <w:r>
        <w:t>安全性测试通过。</w:t>
      </w:r>
    </w:p>
    <w:p w14:paraId="691E452C">
      <w:pPr>
        <w:keepNext w:val="0"/>
        <w:keepLines w:val="0"/>
        <w:widowControl/>
        <w:suppressLineNumbers w:val="0"/>
      </w:pPr>
      <w:r>
        <w:pict>
          <v:rect id="_x0000_i1132" o:spt="1" style="height:1.5pt;width:432pt;" fillcolor="#A0A0A0" filled="t" stroked="f" coordsize="21600,21600" o:hr="t" o:hrstd="t" o:hralign="center">
            <v:path/>
            <v:fill on="t" focussize="0,0"/>
            <v:stroke on="f"/>
            <v:imagedata o:title=""/>
            <o:lock v:ext="edit"/>
            <w10:wrap type="none"/>
            <w10:anchorlock/>
          </v:rect>
        </w:pict>
      </w:r>
    </w:p>
    <w:p w14:paraId="49D409D6">
      <w:pPr>
        <w:pStyle w:val="4"/>
        <w:keepNext w:val="0"/>
        <w:keepLines w:val="0"/>
        <w:widowControl/>
        <w:suppressLineNumbers w:val="0"/>
      </w:pPr>
      <w:r>
        <w:rPr>
          <w:rStyle w:val="135"/>
          <w:b/>
          <w:bCs/>
        </w:rPr>
        <w:t>6.6 兼容性与易用性测试</w:t>
      </w:r>
    </w:p>
    <w:p w14:paraId="43E84BA6">
      <w:pPr>
        <w:pStyle w:val="5"/>
        <w:keepNext w:val="0"/>
        <w:keepLines w:val="0"/>
        <w:widowControl/>
        <w:suppressLineNumbers w:val="0"/>
      </w:pPr>
      <w:r>
        <w:rPr>
          <w:rStyle w:val="135"/>
          <w:b/>
          <w:bCs/>
        </w:rPr>
        <w:t>兼容性测试结果</w:t>
      </w:r>
    </w:p>
    <w:p w14:paraId="2C584C37">
      <w:pPr>
        <w:pStyle w:val="31"/>
        <w:keepNext w:val="0"/>
        <w:keepLines w:val="0"/>
        <w:widowControl/>
        <w:suppressLineNumbers w:val="0"/>
      </w:pPr>
      <w:r>
        <w:t>Android 手机兼容性：</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95"/>
        <w:gridCol w:w="1740"/>
        <w:gridCol w:w="1515"/>
      </w:tblGrid>
      <w:tr w14:paraId="4766BD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F4AF1F9">
            <w:pPr>
              <w:keepNext w:val="0"/>
              <w:keepLines w:val="0"/>
              <w:widowControl/>
              <w:suppressLineNumbers w:val="0"/>
              <w:jc w:val="center"/>
              <w:rPr>
                <w:b/>
                <w:bCs/>
              </w:rPr>
            </w:pPr>
            <w:r>
              <w:rPr>
                <w:rFonts w:ascii="宋体" w:hAnsi="宋体" w:eastAsia="宋体" w:cs="宋体"/>
                <w:b/>
                <w:bCs/>
                <w:color w:val="000000" w:themeColor="text1"/>
                <w:kern w:val="0"/>
                <w:sz w:val="24"/>
                <w:szCs w:val="24"/>
                <w:lang w:val="en-US" w:eastAsia="zh-CN" w:bidi="ar"/>
                <w14:textFill>
                  <w14:solidFill>
                    <w14:schemeClr w14:val="tx1"/>
                  </w14:solidFill>
                </w14:textFill>
              </w:rPr>
              <w:t>设备</w:t>
            </w:r>
          </w:p>
        </w:tc>
        <w:tc>
          <w:tcPr>
            <w:tcW w:w="0" w:type="auto"/>
            <w:shd w:val="clear"/>
            <w:vAlign w:val="center"/>
          </w:tcPr>
          <w:p w14:paraId="522E9449">
            <w:pPr>
              <w:keepNext w:val="0"/>
              <w:keepLines w:val="0"/>
              <w:widowControl/>
              <w:suppressLineNumbers w:val="0"/>
              <w:jc w:val="center"/>
              <w:rPr>
                <w:b/>
                <w:bCs/>
              </w:rPr>
            </w:pPr>
            <w:r>
              <w:rPr>
                <w:rFonts w:ascii="宋体" w:hAnsi="宋体" w:eastAsia="宋体" w:cs="宋体"/>
                <w:b/>
                <w:bCs/>
                <w:color w:val="000000" w:themeColor="text1"/>
                <w:kern w:val="0"/>
                <w:sz w:val="24"/>
                <w:szCs w:val="24"/>
                <w:lang w:val="en-US" w:eastAsia="zh-CN" w:bidi="ar"/>
                <w14:textFill>
                  <w14:solidFill>
                    <w14:schemeClr w14:val="tx1"/>
                  </w14:solidFill>
                </w14:textFill>
              </w:rPr>
              <w:t>系统版本</w:t>
            </w:r>
          </w:p>
        </w:tc>
        <w:tc>
          <w:tcPr>
            <w:tcW w:w="0" w:type="auto"/>
            <w:shd w:val="clear"/>
            <w:vAlign w:val="center"/>
          </w:tcPr>
          <w:p w14:paraId="0EA16E0F">
            <w:pPr>
              <w:keepNext w:val="0"/>
              <w:keepLines w:val="0"/>
              <w:widowControl/>
              <w:suppressLineNumbers w:val="0"/>
              <w:jc w:val="center"/>
              <w:rPr>
                <w:b/>
                <w:bCs/>
              </w:rPr>
            </w:pPr>
            <w:r>
              <w:rPr>
                <w:rFonts w:ascii="宋体" w:hAnsi="宋体" w:eastAsia="宋体" w:cs="宋体"/>
                <w:b/>
                <w:bCs/>
                <w:color w:val="000000" w:themeColor="text1"/>
                <w:kern w:val="0"/>
                <w:sz w:val="24"/>
                <w:szCs w:val="24"/>
                <w:lang w:val="en-US" w:eastAsia="zh-CN" w:bidi="ar"/>
                <w14:textFill>
                  <w14:solidFill>
                    <w14:schemeClr w14:val="tx1"/>
                  </w14:solidFill>
                </w14:textFill>
              </w:rPr>
              <w:t>结果</w:t>
            </w:r>
          </w:p>
        </w:tc>
      </w:tr>
      <w:tr w14:paraId="3F85D3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590F404">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小米 11</w:t>
            </w:r>
          </w:p>
        </w:tc>
        <w:tc>
          <w:tcPr>
            <w:tcW w:w="0" w:type="auto"/>
            <w:shd w:val="clear"/>
            <w:vAlign w:val="center"/>
          </w:tcPr>
          <w:p w14:paraId="720D9587">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Android 12</w:t>
            </w:r>
          </w:p>
        </w:tc>
        <w:tc>
          <w:tcPr>
            <w:tcW w:w="0" w:type="auto"/>
            <w:shd w:val="clear"/>
            <w:vAlign w:val="center"/>
          </w:tcPr>
          <w:p w14:paraId="7872765A">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正常运行</w:t>
            </w:r>
          </w:p>
        </w:tc>
      </w:tr>
      <w:tr w14:paraId="32CC4B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3F0ED06">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华为 Mate 40</w:t>
            </w:r>
          </w:p>
        </w:tc>
        <w:tc>
          <w:tcPr>
            <w:tcW w:w="0" w:type="auto"/>
            <w:shd w:val="clear"/>
            <w:vAlign w:val="center"/>
          </w:tcPr>
          <w:p w14:paraId="55C94204">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Android 11</w:t>
            </w:r>
          </w:p>
        </w:tc>
        <w:tc>
          <w:tcPr>
            <w:tcW w:w="0" w:type="auto"/>
            <w:shd w:val="clear"/>
            <w:vAlign w:val="center"/>
          </w:tcPr>
          <w:p w14:paraId="4D2F96B2">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正常运行</w:t>
            </w:r>
          </w:p>
        </w:tc>
      </w:tr>
      <w:tr w14:paraId="578F2B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6B1D6C3">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vivo X27</w:t>
            </w:r>
          </w:p>
        </w:tc>
        <w:tc>
          <w:tcPr>
            <w:tcW w:w="0" w:type="auto"/>
            <w:shd w:val="clear"/>
            <w:vAlign w:val="center"/>
          </w:tcPr>
          <w:p w14:paraId="6F991DF7">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Android 10</w:t>
            </w:r>
          </w:p>
        </w:tc>
        <w:tc>
          <w:tcPr>
            <w:tcW w:w="0" w:type="auto"/>
            <w:shd w:val="clear"/>
            <w:vAlign w:val="center"/>
          </w:tcPr>
          <w:p w14:paraId="2C75866D">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正常运行</w:t>
            </w:r>
          </w:p>
        </w:tc>
      </w:tr>
      <w:tr w14:paraId="7F9074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ECBC23E">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OPPO Reno7</w:t>
            </w:r>
          </w:p>
        </w:tc>
        <w:tc>
          <w:tcPr>
            <w:tcW w:w="0" w:type="auto"/>
            <w:shd w:val="clear"/>
            <w:vAlign w:val="center"/>
          </w:tcPr>
          <w:p w14:paraId="0128B5D2">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Android 12</w:t>
            </w:r>
          </w:p>
        </w:tc>
        <w:tc>
          <w:tcPr>
            <w:tcW w:w="0" w:type="auto"/>
            <w:shd w:val="clear"/>
            <w:vAlign w:val="center"/>
          </w:tcPr>
          <w:p w14:paraId="4855C464">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正常运行</w:t>
            </w:r>
          </w:p>
        </w:tc>
      </w:tr>
    </w:tbl>
    <w:p w14:paraId="749E2D91">
      <w:pPr>
        <w:pStyle w:val="31"/>
        <w:keepNext w:val="0"/>
        <w:keepLines w:val="0"/>
        <w:widowControl/>
        <w:suppressLineNumbers w:val="0"/>
      </w:pPr>
      <w:r>
        <w:t>Vue 管理端兼容性：</w:t>
      </w:r>
    </w:p>
    <w:p w14:paraId="5D9BE7FA">
      <w:pPr>
        <w:keepNext w:val="0"/>
        <w:keepLines w:val="0"/>
        <w:widowControl/>
        <w:numPr>
          <w:ilvl w:val="0"/>
          <w:numId w:val="98"/>
        </w:numPr>
        <w:suppressLineNumbers w:val="0"/>
        <w:spacing w:before="0" w:beforeAutospacing="1" w:after="0" w:afterAutospacing="1"/>
        <w:ind w:left="1440" w:hanging="360"/>
      </w:pPr>
    </w:p>
    <w:p w14:paraId="70B14A6E">
      <w:pPr>
        <w:pStyle w:val="31"/>
        <w:keepNext w:val="0"/>
        <w:keepLines w:val="0"/>
        <w:widowControl/>
        <w:suppressLineNumbers w:val="0"/>
        <w:ind w:left="720"/>
      </w:pPr>
      <w:r>
        <w:t>Chrome ✔</w:t>
      </w:r>
    </w:p>
    <w:p w14:paraId="65CA95C8">
      <w:pPr>
        <w:keepNext w:val="0"/>
        <w:keepLines w:val="0"/>
        <w:widowControl/>
        <w:numPr>
          <w:ilvl w:val="0"/>
          <w:numId w:val="98"/>
        </w:numPr>
        <w:suppressLineNumbers w:val="0"/>
        <w:spacing w:before="0" w:beforeAutospacing="1" w:after="0" w:afterAutospacing="1"/>
        <w:ind w:left="1440" w:hanging="360"/>
      </w:pPr>
    </w:p>
    <w:p w14:paraId="76D0E3AC">
      <w:pPr>
        <w:keepNext w:val="0"/>
        <w:keepLines w:val="0"/>
        <w:widowControl/>
        <w:numPr>
          <w:ilvl w:val="0"/>
          <w:numId w:val="98"/>
        </w:numPr>
        <w:suppressLineNumbers w:val="0"/>
        <w:spacing w:before="0" w:beforeAutospacing="1" w:after="0" w:afterAutospacing="1"/>
        <w:ind w:left="1440" w:hanging="360"/>
      </w:pPr>
    </w:p>
    <w:p w14:paraId="11675A34">
      <w:pPr>
        <w:pStyle w:val="31"/>
        <w:keepNext w:val="0"/>
        <w:keepLines w:val="0"/>
        <w:widowControl/>
        <w:suppressLineNumbers w:val="0"/>
        <w:ind w:left="720"/>
      </w:pPr>
      <w:r>
        <w:t>Edge ✔</w:t>
      </w:r>
    </w:p>
    <w:p w14:paraId="28482763">
      <w:pPr>
        <w:keepNext w:val="0"/>
        <w:keepLines w:val="0"/>
        <w:widowControl/>
        <w:numPr>
          <w:ilvl w:val="0"/>
          <w:numId w:val="98"/>
        </w:numPr>
        <w:suppressLineNumbers w:val="0"/>
        <w:spacing w:before="0" w:beforeAutospacing="1" w:after="0" w:afterAutospacing="1"/>
        <w:ind w:left="1440" w:hanging="360"/>
      </w:pPr>
    </w:p>
    <w:p w14:paraId="3F0AE062">
      <w:pPr>
        <w:keepNext w:val="0"/>
        <w:keepLines w:val="0"/>
        <w:widowControl/>
        <w:numPr>
          <w:ilvl w:val="0"/>
          <w:numId w:val="98"/>
        </w:numPr>
        <w:suppressLineNumbers w:val="0"/>
        <w:spacing w:before="0" w:beforeAutospacing="1" w:after="0" w:afterAutospacing="1"/>
        <w:ind w:left="1440" w:hanging="360"/>
      </w:pPr>
    </w:p>
    <w:p w14:paraId="4B606097">
      <w:pPr>
        <w:pStyle w:val="31"/>
        <w:keepNext w:val="0"/>
        <w:keepLines w:val="0"/>
        <w:widowControl/>
        <w:suppressLineNumbers w:val="0"/>
        <w:ind w:left="720"/>
      </w:pPr>
      <w:r>
        <w:t>Firefox ✔</w:t>
      </w:r>
    </w:p>
    <w:p w14:paraId="567D4A94">
      <w:pPr>
        <w:keepNext w:val="0"/>
        <w:keepLines w:val="0"/>
        <w:widowControl/>
        <w:numPr>
          <w:ilvl w:val="0"/>
          <w:numId w:val="98"/>
        </w:numPr>
        <w:suppressLineNumbers w:val="0"/>
        <w:spacing w:before="0" w:beforeAutospacing="1" w:after="0" w:afterAutospacing="1"/>
        <w:ind w:left="1440" w:hanging="360"/>
      </w:pPr>
    </w:p>
    <w:p w14:paraId="44A35942">
      <w:pPr>
        <w:keepNext w:val="0"/>
        <w:keepLines w:val="0"/>
        <w:widowControl/>
        <w:numPr>
          <w:ilvl w:val="0"/>
          <w:numId w:val="98"/>
        </w:numPr>
        <w:suppressLineNumbers w:val="0"/>
        <w:spacing w:before="0" w:beforeAutospacing="1" w:after="0" w:afterAutospacing="1"/>
        <w:ind w:left="1440" w:hanging="360"/>
      </w:pPr>
    </w:p>
    <w:p w14:paraId="03631E84">
      <w:pPr>
        <w:pStyle w:val="31"/>
        <w:keepNext w:val="0"/>
        <w:keepLines w:val="0"/>
        <w:widowControl/>
        <w:suppressLineNumbers w:val="0"/>
        <w:ind w:left="720"/>
      </w:pPr>
      <w:r>
        <w:t>Safari（Mac）✔</w:t>
      </w:r>
    </w:p>
    <w:p w14:paraId="7ACF305D">
      <w:pPr>
        <w:keepNext w:val="0"/>
        <w:keepLines w:val="0"/>
        <w:widowControl/>
        <w:numPr>
          <w:ilvl w:val="0"/>
          <w:numId w:val="98"/>
        </w:numPr>
        <w:suppressLineNumbers w:val="0"/>
        <w:spacing w:before="0" w:beforeAutospacing="1" w:after="0" w:afterAutospacing="1"/>
        <w:ind w:left="1440" w:hanging="360"/>
      </w:pPr>
    </w:p>
    <w:p w14:paraId="2D727B13">
      <w:pPr>
        <w:pStyle w:val="5"/>
        <w:keepNext w:val="0"/>
        <w:keepLines w:val="0"/>
        <w:widowControl/>
        <w:suppressLineNumbers w:val="0"/>
      </w:pPr>
      <w:r>
        <w:rPr>
          <w:rStyle w:val="135"/>
          <w:b/>
          <w:bCs/>
        </w:rPr>
        <w:t>用户体验测试结果</w:t>
      </w:r>
    </w:p>
    <w:p w14:paraId="14FCEE5C">
      <w:pPr>
        <w:pStyle w:val="31"/>
        <w:keepNext w:val="0"/>
        <w:keepLines w:val="0"/>
        <w:widowControl/>
        <w:suppressLineNumbers w:val="0"/>
      </w:pPr>
      <w:r>
        <w:t>通过 10 名大学生试用，主要评价：</w:t>
      </w:r>
    </w:p>
    <w:p w14:paraId="757F621A">
      <w:pPr>
        <w:keepNext w:val="0"/>
        <w:keepLines w:val="0"/>
        <w:widowControl/>
        <w:numPr>
          <w:ilvl w:val="0"/>
          <w:numId w:val="99"/>
        </w:numPr>
        <w:suppressLineNumbers w:val="0"/>
        <w:spacing w:before="0" w:beforeAutospacing="1" w:after="0" w:afterAutospacing="1"/>
        <w:ind w:left="1440" w:hanging="360"/>
      </w:pPr>
    </w:p>
    <w:p w14:paraId="44329AF5">
      <w:pPr>
        <w:pStyle w:val="31"/>
        <w:keepNext w:val="0"/>
        <w:keepLines w:val="0"/>
        <w:widowControl/>
        <w:suppressLineNumbers w:val="0"/>
        <w:ind w:left="720"/>
      </w:pPr>
      <w:r>
        <w:t>操作流程清晰，任务管理方便</w:t>
      </w:r>
    </w:p>
    <w:p w14:paraId="3B1917BF">
      <w:pPr>
        <w:keepNext w:val="0"/>
        <w:keepLines w:val="0"/>
        <w:widowControl/>
        <w:numPr>
          <w:ilvl w:val="0"/>
          <w:numId w:val="99"/>
        </w:numPr>
        <w:suppressLineNumbers w:val="0"/>
        <w:spacing w:before="0" w:beforeAutospacing="1" w:after="0" w:afterAutospacing="1"/>
        <w:ind w:left="1440" w:hanging="360"/>
      </w:pPr>
    </w:p>
    <w:p w14:paraId="5434FAD2">
      <w:pPr>
        <w:keepNext w:val="0"/>
        <w:keepLines w:val="0"/>
        <w:widowControl/>
        <w:numPr>
          <w:ilvl w:val="0"/>
          <w:numId w:val="99"/>
        </w:numPr>
        <w:suppressLineNumbers w:val="0"/>
        <w:spacing w:before="0" w:beforeAutospacing="1" w:after="0" w:afterAutospacing="1"/>
        <w:ind w:left="1440" w:hanging="360"/>
      </w:pPr>
    </w:p>
    <w:p w14:paraId="1F5EE28C">
      <w:pPr>
        <w:pStyle w:val="31"/>
        <w:keepNext w:val="0"/>
        <w:keepLines w:val="0"/>
        <w:widowControl/>
        <w:suppressLineNumbers w:val="0"/>
        <w:ind w:left="720"/>
      </w:pPr>
      <w:r>
        <w:t>番茄计时界面视觉友好</w:t>
      </w:r>
    </w:p>
    <w:p w14:paraId="2A5B0655">
      <w:pPr>
        <w:keepNext w:val="0"/>
        <w:keepLines w:val="0"/>
        <w:widowControl/>
        <w:numPr>
          <w:ilvl w:val="0"/>
          <w:numId w:val="99"/>
        </w:numPr>
        <w:suppressLineNumbers w:val="0"/>
        <w:spacing w:before="0" w:beforeAutospacing="1" w:after="0" w:afterAutospacing="1"/>
        <w:ind w:left="1440" w:hanging="360"/>
      </w:pPr>
    </w:p>
    <w:p w14:paraId="35442472">
      <w:pPr>
        <w:keepNext w:val="0"/>
        <w:keepLines w:val="0"/>
        <w:widowControl/>
        <w:numPr>
          <w:ilvl w:val="0"/>
          <w:numId w:val="99"/>
        </w:numPr>
        <w:suppressLineNumbers w:val="0"/>
        <w:spacing w:before="0" w:beforeAutospacing="1" w:after="0" w:afterAutospacing="1"/>
        <w:ind w:left="1440" w:hanging="360"/>
      </w:pPr>
    </w:p>
    <w:p w14:paraId="538C0112">
      <w:pPr>
        <w:pStyle w:val="31"/>
        <w:keepNext w:val="0"/>
        <w:keepLines w:val="0"/>
        <w:widowControl/>
        <w:suppressLineNumbers w:val="0"/>
        <w:ind w:left="720"/>
      </w:pPr>
      <w:r>
        <w:t>成就系统增强了学习动力</w:t>
      </w:r>
    </w:p>
    <w:p w14:paraId="3AACA4AF">
      <w:pPr>
        <w:keepNext w:val="0"/>
        <w:keepLines w:val="0"/>
        <w:widowControl/>
        <w:numPr>
          <w:ilvl w:val="0"/>
          <w:numId w:val="99"/>
        </w:numPr>
        <w:suppressLineNumbers w:val="0"/>
        <w:spacing w:before="0" w:beforeAutospacing="1" w:after="0" w:afterAutospacing="1"/>
        <w:ind w:left="1440" w:hanging="360"/>
      </w:pPr>
    </w:p>
    <w:p w14:paraId="75DC1978">
      <w:pPr>
        <w:keepNext w:val="0"/>
        <w:keepLines w:val="0"/>
        <w:widowControl/>
        <w:numPr>
          <w:ilvl w:val="0"/>
          <w:numId w:val="99"/>
        </w:numPr>
        <w:suppressLineNumbers w:val="0"/>
        <w:spacing w:before="0" w:beforeAutospacing="1" w:after="0" w:afterAutospacing="1"/>
        <w:ind w:left="1440" w:hanging="360"/>
      </w:pPr>
    </w:p>
    <w:p w14:paraId="5A66E1FC">
      <w:pPr>
        <w:pStyle w:val="31"/>
        <w:keepNext w:val="0"/>
        <w:keepLines w:val="0"/>
        <w:widowControl/>
        <w:suppressLineNumbers w:val="0"/>
        <w:ind w:left="720"/>
      </w:pPr>
      <w:r>
        <w:t>希望加入夜间模式（可作为未来拓展）</w:t>
      </w:r>
    </w:p>
    <w:p w14:paraId="0E82A866">
      <w:pPr>
        <w:keepNext w:val="0"/>
        <w:keepLines w:val="0"/>
        <w:widowControl/>
        <w:numPr>
          <w:ilvl w:val="0"/>
          <w:numId w:val="99"/>
        </w:numPr>
        <w:suppressLineNumbers w:val="0"/>
        <w:spacing w:before="0" w:beforeAutospacing="1" w:after="0" w:afterAutospacing="1"/>
        <w:ind w:left="1440" w:hanging="360"/>
      </w:pPr>
    </w:p>
    <w:p w14:paraId="4318A27E">
      <w:pPr>
        <w:pStyle w:val="31"/>
        <w:keepNext w:val="0"/>
        <w:keepLines w:val="0"/>
        <w:widowControl/>
        <w:suppressLineNumbers w:val="0"/>
      </w:pPr>
      <w:r>
        <w:t>整体体验评价良好。</w:t>
      </w:r>
    </w:p>
    <w:p w14:paraId="2F5044DC">
      <w:pPr>
        <w:keepNext w:val="0"/>
        <w:keepLines w:val="0"/>
        <w:widowControl/>
        <w:suppressLineNumbers w:val="0"/>
      </w:pPr>
      <w:r>
        <w:pict>
          <v:rect id="_x0000_i1133" o:spt="1" style="height:1.5pt;width:432pt;" fillcolor="#A0A0A0" filled="t" stroked="f" coordsize="21600,21600" o:hr="t" o:hrstd="t" o:hralign="center">
            <v:path/>
            <v:fill on="t" focussize="0,0"/>
            <v:stroke on="f"/>
            <v:imagedata o:title=""/>
            <o:lock v:ext="edit"/>
            <w10:wrap type="none"/>
            <w10:anchorlock/>
          </v:rect>
        </w:pict>
      </w:r>
    </w:p>
    <w:p w14:paraId="75FD4EB5">
      <w:pPr>
        <w:pStyle w:val="4"/>
        <w:keepNext w:val="0"/>
        <w:keepLines w:val="0"/>
        <w:widowControl/>
        <w:suppressLineNumbers w:val="0"/>
      </w:pPr>
      <w:r>
        <w:rPr>
          <w:rStyle w:val="135"/>
          <w:b/>
          <w:bCs/>
        </w:rPr>
        <w:t>6.7 本章小结</w:t>
      </w:r>
    </w:p>
    <w:p w14:paraId="4D56CBE8">
      <w:pPr>
        <w:pStyle w:val="31"/>
        <w:keepNext w:val="0"/>
        <w:keepLines w:val="0"/>
        <w:widowControl/>
        <w:suppressLineNumbers w:val="0"/>
      </w:pPr>
      <w:r>
        <w:t>本章通过功能测试、性能测试、安全测试、兼容性测试和用户体验测试等多方面，对系统的可靠性与稳定性进行了验证。测试结果表明：系统功能完整、性能稳定、界面友好、数据安全性高，能够满足大学生时间管理与自律引导的核心需求。系统已具备上线运行的基本条件，为下一章的总结与展望提供强有力支持。</w:t>
      </w:r>
    </w:p>
    <w:p w14:paraId="18213957">
      <w:pPr>
        <w:pStyle w:val="3"/>
        <w:keepNext w:val="0"/>
        <w:keepLines w:val="0"/>
        <w:widowControl/>
        <w:suppressLineNumbers w:val="0"/>
      </w:pPr>
      <w:r>
        <w:rPr>
          <w:rStyle w:val="135"/>
          <w:b/>
          <w:bCs/>
        </w:rPr>
        <w:t>第七章 总结与展望</w:t>
      </w:r>
    </w:p>
    <w:p w14:paraId="1A1B916D">
      <w:pPr>
        <w:pStyle w:val="4"/>
        <w:keepNext w:val="0"/>
        <w:keepLines w:val="0"/>
        <w:widowControl/>
        <w:suppressLineNumbers w:val="0"/>
      </w:pPr>
      <w:r>
        <w:rPr>
          <w:rStyle w:val="135"/>
          <w:b/>
          <w:bCs/>
        </w:rPr>
        <w:t>7.1 研究总结</w:t>
      </w:r>
    </w:p>
    <w:p w14:paraId="67ECDCA2">
      <w:pPr>
        <w:pStyle w:val="31"/>
        <w:keepNext w:val="0"/>
        <w:keepLines w:val="0"/>
        <w:widowControl/>
        <w:suppressLineNumbers w:val="0"/>
      </w:pPr>
      <w:r>
        <w:t>本论文围绕“大学生时间管理与自律引导”这一现实需求展开研究，通过分析大学生在学习生活中普遍存在的任务管理混乱、习惯难以坚持、专注效率低、缺乏自我反馈机制等问题，结合行为心理学、时间管理理论及自我调节学习理论，提出并实现了一套面向大学生群体的时间管理与自律促进系统。</w:t>
      </w:r>
    </w:p>
    <w:p w14:paraId="16172A8D">
      <w:pPr>
        <w:pStyle w:val="31"/>
        <w:keepNext w:val="0"/>
        <w:keepLines w:val="0"/>
        <w:widowControl/>
        <w:suppressLineNumbers w:val="0"/>
      </w:pPr>
      <w:r>
        <w:t>本系统采用 Android + Spring Boot + Vue3 + MySQL 的技术栈，构建了多端协同的管理体系。通过任务管理、番茄专注、习惯打卡、成就激励、学习资源整合、好友监督等多个功能模块，实现了“规划—执行—反馈—激励”的完整行为闭环，有效提升学习效率与自律能力。</w:t>
      </w:r>
    </w:p>
    <w:p w14:paraId="370CC332">
      <w:pPr>
        <w:pStyle w:val="31"/>
        <w:keepNext w:val="0"/>
        <w:keepLines w:val="0"/>
        <w:widowControl/>
        <w:suppressLineNumbers w:val="0"/>
      </w:pPr>
      <w:r>
        <w:t>系统实现过程中，本研究完成了以下几个重要工作：</w:t>
      </w:r>
    </w:p>
    <w:p w14:paraId="2F8A4FD7">
      <w:pPr>
        <w:keepNext w:val="0"/>
        <w:keepLines w:val="0"/>
        <w:widowControl/>
        <w:numPr>
          <w:ilvl w:val="0"/>
          <w:numId w:val="100"/>
        </w:numPr>
        <w:suppressLineNumbers w:val="0"/>
        <w:spacing w:before="0" w:beforeAutospacing="1" w:after="0" w:afterAutospacing="1"/>
        <w:ind w:left="1440" w:hanging="360"/>
      </w:pPr>
    </w:p>
    <w:p w14:paraId="4B396498">
      <w:pPr>
        <w:pStyle w:val="31"/>
        <w:keepNext w:val="0"/>
        <w:keepLines w:val="0"/>
        <w:widowControl/>
        <w:suppressLineNumbers w:val="0"/>
        <w:ind w:left="720"/>
      </w:pPr>
      <w:r>
        <w:rPr>
          <w:rStyle w:val="135"/>
        </w:rPr>
        <w:t>构建系统需求模型</w:t>
      </w:r>
      <w:r>
        <w:t>：通过需求分析明确用户需求、功能需求、非功能需求，为系统设计奠定稳固基础。</w:t>
      </w:r>
    </w:p>
    <w:p w14:paraId="4377D5AE">
      <w:pPr>
        <w:keepNext w:val="0"/>
        <w:keepLines w:val="0"/>
        <w:widowControl/>
        <w:numPr>
          <w:ilvl w:val="0"/>
          <w:numId w:val="100"/>
        </w:numPr>
        <w:suppressLineNumbers w:val="0"/>
        <w:spacing w:before="0" w:beforeAutospacing="1" w:after="0" w:afterAutospacing="1"/>
        <w:ind w:left="1440" w:hanging="360"/>
      </w:pPr>
    </w:p>
    <w:p w14:paraId="5CD21B47">
      <w:pPr>
        <w:keepNext w:val="0"/>
        <w:keepLines w:val="0"/>
        <w:widowControl/>
        <w:numPr>
          <w:ilvl w:val="0"/>
          <w:numId w:val="100"/>
        </w:numPr>
        <w:suppressLineNumbers w:val="0"/>
        <w:spacing w:before="0" w:beforeAutospacing="1" w:after="0" w:afterAutospacing="1"/>
        <w:ind w:left="1440" w:hanging="360"/>
      </w:pPr>
    </w:p>
    <w:p w14:paraId="332BC71A">
      <w:pPr>
        <w:pStyle w:val="31"/>
        <w:keepNext w:val="0"/>
        <w:keepLines w:val="0"/>
        <w:widowControl/>
        <w:suppressLineNumbers w:val="0"/>
        <w:ind w:left="720"/>
      </w:pPr>
      <w:r>
        <w:rPr>
          <w:rStyle w:val="135"/>
        </w:rPr>
        <w:t>设计可扩展的系统架构</w:t>
      </w:r>
      <w:r>
        <w:t>：采用前后端分离结构，增强系统的可维护性与扩展性。</w:t>
      </w:r>
    </w:p>
    <w:p w14:paraId="491F090E">
      <w:pPr>
        <w:keepNext w:val="0"/>
        <w:keepLines w:val="0"/>
        <w:widowControl/>
        <w:numPr>
          <w:ilvl w:val="0"/>
          <w:numId w:val="100"/>
        </w:numPr>
        <w:suppressLineNumbers w:val="0"/>
        <w:spacing w:before="0" w:beforeAutospacing="1" w:after="0" w:afterAutospacing="1"/>
        <w:ind w:left="1440" w:hanging="360"/>
      </w:pPr>
    </w:p>
    <w:p w14:paraId="79C679F9">
      <w:pPr>
        <w:keepNext w:val="0"/>
        <w:keepLines w:val="0"/>
        <w:widowControl/>
        <w:numPr>
          <w:ilvl w:val="0"/>
          <w:numId w:val="100"/>
        </w:numPr>
        <w:suppressLineNumbers w:val="0"/>
        <w:spacing w:before="0" w:beforeAutospacing="1" w:after="0" w:afterAutospacing="1"/>
        <w:ind w:left="1440" w:hanging="360"/>
      </w:pPr>
    </w:p>
    <w:p w14:paraId="06F9CBBA">
      <w:pPr>
        <w:pStyle w:val="31"/>
        <w:keepNext w:val="0"/>
        <w:keepLines w:val="0"/>
        <w:widowControl/>
        <w:suppressLineNumbers w:val="0"/>
        <w:ind w:left="720"/>
      </w:pPr>
      <w:r>
        <w:rPr>
          <w:rStyle w:val="135"/>
        </w:rPr>
        <w:t>实现高内聚低耦合的功能模块</w:t>
      </w:r>
      <w:r>
        <w:t>：任务、专注、习惯、成就等模块均经过独立设计与统一接口管理。</w:t>
      </w:r>
    </w:p>
    <w:p w14:paraId="7F1C002E">
      <w:pPr>
        <w:keepNext w:val="0"/>
        <w:keepLines w:val="0"/>
        <w:widowControl/>
        <w:numPr>
          <w:ilvl w:val="0"/>
          <w:numId w:val="100"/>
        </w:numPr>
        <w:suppressLineNumbers w:val="0"/>
        <w:spacing w:before="0" w:beforeAutospacing="1" w:after="0" w:afterAutospacing="1"/>
        <w:ind w:left="1440" w:hanging="360"/>
      </w:pPr>
    </w:p>
    <w:p w14:paraId="605F1294">
      <w:pPr>
        <w:keepNext w:val="0"/>
        <w:keepLines w:val="0"/>
        <w:widowControl/>
        <w:numPr>
          <w:ilvl w:val="0"/>
          <w:numId w:val="100"/>
        </w:numPr>
        <w:suppressLineNumbers w:val="0"/>
        <w:spacing w:before="0" w:beforeAutospacing="1" w:after="0" w:afterAutospacing="1"/>
        <w:ind w:left="1440" w:hanging="360"/>
      </w:pPr>
    </w:p>
    <w:p w14:paraId="65B15515">
      <w:pPr>
        <w:pStyle w:val="31"/>
        <w:keepNext w:val="0"/>
        <w:keepLines w:val="0"/>
        <w:widowControl/>
        <w:suppressLineNumbers w:val="0"/>
        <w:ind w:left="720"/>
      </w:pPr>
      <w:r>
        <w:rPr>
          <w:rStyle w:val="135"/>
        </w:rPr>
        <w:t>引入行为激励机制</w:t>
      </w:r>
      <w:r>
        <w:t>：结合游戏化设计，提高用户持续使用意愿和学习动力。</w:t>
      </w:r>
    </w:p>
    <w:p w14:paraId="2F9D52DE">
      <w:pPr>
        <w:keepNext w:val="0"/>
        <w:keepLines w:val="0"/>
        <w:widowControl/>
        <w:numPr>
          <w:ilvl w:val="0"/>
          <w:numId w:val="100"/>
        </w:numPr>
        <w:suppressLineNumbers w:val="0"/>
        <w:spacing w:before="0" w:beforeAutospacing="1" w:after="0" w:afterAutospacing="1"/>
        <w:ind w:left="1440" w:hanging="360"/>
      </w:pPr>
    </w:p>
    <w:p w14:paraId="709D9F95">
      <w:pPr>
        <w:keepNext w:val="0"/>
        <w:keepLines w:val="0"/>
        <w:widowControl/>
        <w:numPr>
          <w:ilvl w:val="0"/>
          <w:numId w:val="100"/>
        </w:numPr>
        <w:suppressLineNumbers w:val="0"/>
        <w:spacing w:before="0" w:beforeAutospacing="1" w:after="0" w:afterAutospacing="1"/>
        <w:ind w:left="1440" w:hanging="360"/>
      </w:pPr>
    </w:p>
    <w:p w14:paraId="546DB93E">
      <w:pPr>
        <w:pStyle w:val="31"/>
        <w:keepNext w:val="0"/>
        <w:keepLines w:val="0"/>
        <w:widowControl/>
        <w:suppressLineNumbers w:val="0"/>
        <w:ind w:left="720"/>
      </w:pPr>
      <w:r>
        <w:rPr>
          <w:rStyle w:val="135"/>
        </w:rPr>
        <w:t>构建可视化数据分析功能</w:t>
      </w:r>
      <w:r>
        <w:t>：通过趋势图与统计图表帮助用户理解学习行为，促进自我调节。</w:t>
      </w:r>
    </w:p>
    <w:p w14:paraId="740CF21B">
      <w:pPr>
        <w:keepNext w:val="0"/>
        <w:keepLines w:val="0"/>
        <w:widowControl/>
        <w:numPr>
          <w:ilvl w:val="0"/>
          <w:numId w:val="100"/>
        </w:numPr>
        <w:suppressLineNumbers w:val="0"/>
        <w:spacing w:before="0" w:beforeAutospacing="1" w:after="0" w:afterAutospacing="1"/>
        <w:ind w:left="1440" w:hanging="360"/>
      </w:pPr>
    </w:p>
    <w:p w14:paraId="1D159E77">
      <w:pPr>
        <w:keepNext w:val="0"/>
        <w:keepLines w:val="0"/>
        <w:widowControl/>
        <w:numPr>
          <w:ilvl w:val="0"/>
          <w:numId w:val="100"/>
        </w:numPr>
        <w:suppressLineNumbers w:val="0"/>
        <w:spacing w:before="0" w:beforeAutospacing="1" w:after="0" w:afterAutospacing="1"/>
        <w:ind w:left="1440" w:hanging="360"/>
      </w:pPr>
    </w:p>
    <w:p w14:paraId="48951CB1">
      <w:pPr>
        <w:pStyle w:val="31"/>
        <w:keepNext w:val="0"/>
        <w:keepLines w:val="0"/>
        <w:widowControl/>
        <w:suppressLineNumbers w:val="0"/>
        <w:ind w:left="720"/>
      </w:pPr>
      <w:r>
        <w:rPr>
          <w:rStyle w:val="135"/>
        </w:rPr>
        <w:t>完成完整系统测试</w:t>
      </w:r>
      <w:r>
        <w:t>：包括功能测试、性能测试、安全测试与用户体验测试，结果表明系统稳定可靠。</w:t>
      </w:r>
    </w:p>
    <w:p w14:paraId="3D3C23A9">
      <w:pPr>
        <w:keepNext w:val="0"/>
        <w:keepLines w:val="0"/>
        <w:widowControl/>
        <w:numPr>
          <w:ilvl w:val="0"/>
          <w:numId w:val="100"/>
        </w:numPr>
        <w:suppressLineNumbers w:val="0"/>
        <w:spacing w:before="0" w:beforeAutospacing="1" w:after="0" w:afterAutospacing="1"/>
        <w:ind w:left="1440" w:hanging="360"/>
      </w:pPr>
    </w:p>
    <w:p w14:paraId="06F71A56">
      <w:pPr>
        <w:pStyle w:val="31"/>
        <w:keepNext w:val="0"/>
        <w:keepLines w:val="0"/>
        <w:widowControl/>
        <w:suppressLineNumbers w:val="0"/>
      </w:pPr>
      <w:r>
        <w:t>总体来看，本研究开发的系统能够有效支持大学生进行科学时间管理、养成学习习惯、提升学习效率，具有较强的实用价值和应用前景。</w:t>
      </w:r>
    </w:p>
    <w:p w14:paraId="32F2E7A8">
      <w:pPr>
        <w:keepNext w:val="0"/>
        <w:keepLines w:val="0"/>
        <w:widowControl/>
        <w:suppressLineNumbers w:val="0"/>
      </w:pPr>
      <w:r>
        <w:pict>
          <v:rect id="_x0000_i1134" o:spt="1" style="height:1.5pt;width:432pt;" fillcolor="#A0A0A0" filled="t" stroked="f" coordsize="21600,21600" o:hr="t" o:hrstd="t" o:hralign="center">
            <v:path/>
            <v:fill on="t" focussize="0,0"/>
            <v:stroke on="f"/>
            <v:imagedata o:title=""/>
            <o:lock v:ext="edit"/>
            <w10:wrap type="none"/>
            <w10:anchorlock/>
          </v:rect>
        </w:pict>
      </w:r>
    </w:p>
    <w:p w14:paraId="29841275">
      <w:pPr>
        <w:pStyle w:val="4"/>
        <w:keepNext w:val="0"/>
        <w:keepLines w:val="0"/>
        <w:widowControl/>
        <w:suppressLineNumbers w:val="0"/>
      </w:pPr>
      <w:r>
        <w:rPr>
          <w:rStyle w:val="135"/>
          <w:b/>
          <w:bCs/>
        </w:rPr>
        <w:t>7.2 研究不足</w:t>
      </w:r>
    </w:p>
    <w:p w14:paraId="211D6F05">
      <w:pPr>
        <w:pStyle w:val="31"/>
        <w:keepNext w:val="0"/>
        <w:keepLines w:val="0"/>
        <w:widowControl/>
        <w:suppressLineNumbers w:val="0"/>
      </w:pPr>
      <w:r>
        <w:t>尽管系统已完成初步功能并通过测试验证，但仍存在一些不足之处需要在未来优化：</w:t>
      </w:r>
    </w:p>
    <w:p w14:paraId="4AE32A83">
      <w:pPr>
        <w:keepNext w:val="0"/>
        <w:keepLines w:val="0"/>
        <w:widowControl/>
        <w:numPr>
          <w:ilvl w:val="0"/>
          <w:numId w:val="101"/>
        </w:numPr>
        <w:suppressLineNumbers w:val="0"/>
        <w:spacing w:before="0" w:beforeAutospacing="1" w:after="0" w:afterAutospacing="1"/>
        <w:ind w:left="1440" w:hanging="360"/>
      </w:pPr>
    </w:p>
    <w:p w14:paraId="2D8AF7F4">
      <w:pPr>
        <w:pStyle w:val="31"/>
        <w:keepNext w:val="0"/>
        <w:keepLines w:val="0"/>
        <w:widowControl/>
        <w:suppressLineNumbers w:val="0"/>
        <w:ind w:left="720"/>
      </w:pPr>
      <w:r>
        <w:rPr>
          <w:rStyle w:val="135"/>
        </w:rPr>
        <w:t>功能深度有限</w:t>
      </w:r>
      <w:r>
        <w:br w:type="textWrapping"/>
      </w:r>
      <w:r>
        <w:t>系统目前的行为分析与统计功能仍偏基础，缺乏更深层的数据挖掘，如行为模式识别、学习疲劳预测等。</w:t>
      </w:r>
    </w:p>
    <w:p w14:paraId="75612A2B">
      <w:pPr>
        <w:keepNext w:val="0"/>
        <w:keepLines w:val="0"/>
        <w:widowControl/>
        <w:numPr>
          <w:ilvl w:val="0"/>
          <w:numId w:val="101"/>
        </w:numPr>
        <w:suppressLineNumbers w:val="0"/>
        <w:spacing w:before="0" w:beforeAutospacing="1" w:after="0" w:afterAutospacing="1"/>
        <w:ind w:left="1440" w:hanging="360"/>
      </w:pPr>
    </w:p>
    <w:p w14:paraId="119BD277">
      <w:pPr>
        <w:keepNext w:val="0"/>
        <w:keepLines w:val="0"/>
        <w:widowControl/>
        <w:numPr>
          <w:ilvl w:val="0"/>
          <w:numId w:val="101"/>
        </w:numPr>
        <w:suppressLineNumbers w:val="0"/>
        <w:spacing w:before="0" w:beforeAutospacing="1" w:after="0" w:afterAutospacing="1"/>
        <w:ind w:left="1440" w:hanging="360"/>
      </w:pPr>
    </w:p>
    <w:p w14:paraId="2824BEB4">
      <w:pPr>
        <w:pStyle w:val="31"/>
        <w:keepNext w:val="0"/>
        <w:keepLines w:val="0"/>
        <w:widowControl/>
        <w:suppressLineNumbers w:val="0"/>
        <w:ind w:left="720"/>
      </w:pPr>
      <w:r>
        <w:rPr>
          <w:rStyle w:val="135"/>
        </w:rPr>
        <w:t>成就系统缺乏动态调整能力</w:t>
      </w:r>
      <w:r>
        <w:br w:type="textWrapping"/>
      </w:r>
      <w:r>
        <w:t>成就触发规则目前为静态配置，难以适应不同类型用户群体的需求。</w:t>
      </w:r>
    </w:p>
    <w:p w14:paraId="26FD47A2">
      <w:pPr>
        <w:keepNext w:val="0"/>
        <w:keepLines w:val="0"/>
        <w:widowControl/>
        <w:numPr>
          <w:ilvl w:val="0"/>
          <w:numId w:val="101"/>
        </w:numPr>
        <w:suppressLineNumbers w:val="0"/>
        <w:spacing w:before="0" w:beforeAutospacing="1" w:after="0" w:afterAutospacing="1"/>
        <w:ind w:left="1440" w:hanging="360"/>
      </w:pPr>
    </w:p>
    <w:p w14:paraId="70F27911">
      <w:pPr>
        <w:keepNext w:val="0"/>
        <w:keepLines w:val="0"/>
        <w:widowControl/>
        <w:numPr>
          <w:ilvl w:val="0"/>
          <w:numId w:val="101"/>
        </w:numPr>
        <w:suppressLineNumbers w:val="0"/>
        <w:spacing w:before="0" w:beforeAutospacing="1" w:after="0" w:afterAutospacing="1"/>
        <w:ind w:left="1440" w:hanging="360"/>
      </w:pPr>
    </w:p>
    <w:p w14:paraId="4C577C6A">
      <w:pPr>
        <w:pStyle w:val="31"/>
        <w:keepNext w:val="0"/>
        <w:keepLines w:val="0"/>
        <w:widowControl/>
        <w:suppressLineNumbers w:val="0"/>
        <w:ind w:left="720"/>
      </w:pPr>
      <w:r>
        <w:rPr>
          <w:rStyle w:val="135"/>
        </w:rPr>
        <w:t>社交互动功能较为简化</w:t>
      </w:r>
      <w:r>
        <w:br w:type="textWrapping"/>
      </w:r>
      <w:r>
        <w:t>好友监督仅限于基础动态展示，未来可扩展讨论区、学习小组等模块。</w:t>
      </w:r>
    </w:p>
    <w:p w14:paraId="5B24843E">
      <w:pPr>
        <w:keepNext w:val="0"/>
        <w:keepLines w:val="0"/>
        <w:widowControl/>
        <w:numPr>
          <w:ilvl w:val="0"/>
          <w:numId w:val="101"/>
        </w:numPr>
        <w:suppressLineNumbers w:val="0"/>
        <w:spacing w:before="0" w:beforeAutospacing="1" w:after="0" w:afterAutospacing="1"/>
        <w:ind w:left="1440" w:hanging="360"/>
      </w:pPr>
    </w:p>
    <w:p w14:paraId="23A70DDE">
      <w:pPr>
        <w:keepNext w:val="0"/>
        <w:keepLines w:val="0"/>
        <w:widowControl/>
        <w:numPr>
          <w:ilvl w:val="0"/>
          <w:numId w:val="101"/>
        </w:numPr>
        <w:suppressLineNumbers w:val="0"/>
        <w:spacing w:before="0" w:beforeAutospacing="1" w:after="0" w:afterAutospacing="1"/>
        <w:ind w:left="1440" w:hanging="360"/>
      </w:pPr>
    </w:p>
    <w:p w14:paraId="6152709F">
      <w:pPr>
        <w:pStyle w:val="31"/>
        <w:keepNext w:val="0"/>
        <w:keepLines w:val="0"/>
        <w:widowControl/>
        <w:suppressLineNumbers w:val="0"/>
        <w:ind w:left="720"/>
      </w:pPr>
      <w:r>
        <w:rPr>
          <w:rStyle w:val="135"/>
        </w:rPr>
        <w:t>缺乏 AI 技术加持</w:t>
      </w:r>
      <w:r>
        <w:br w:type="textWrapping"/>
      </w:r>
      <w:r>
        <w:t>当前系统未加入智能算法，对用户行为分析能力有限。</w:t>
      </w:r>
    </w:p>
    <w:p w14:paraId="495E7AB9">
      <w:pPr>
        <w:keepNext w:val="0"/>
        <w:keepLines w:val="0"/>
        <w:widowControl/>
        <w:numPr>
          <w:ilvl w:val="0"/>
          <w:numId w:val="101"/>
        </w:numPr>
        <w:suppressLineNumbers w:val="0"/>
        <w:spacing w:before="0" w:beforeAutospacing="1" w:after="0" w:afterAutospacing="1"/>
        <w:ind w:left="1440" w:hanging="360"/>
      </w:pPr>
    </w:p>
    <w:p w14:paraId="034C2B42">
      <w:pPr>
        <w:pStyle w:val="31"/>
        <w:keepNext w:val="0"/>
        <w:keepLines w:val="0"/>
        <w:widowControl/>
        <w:suppressLineNumbers w:val="0"/>
      </w:pPr>
      <w:r>
        <w:t>这些不足在一定程度上限制了系统对复杂学习场景的适配能力，需要在未来迭代中进行改善。</w:t>
      </w:r>
    </w:p>
    <w:p w14:paraId="0511ACE5">
      <w:pPr>
        <w:keepNext w:val="0"/>
        <w:keepLines w:val="0"/>
        <w:widowControl/>
        <w:suppressLineNumbers w:val="0"/>
      </w:pPr>
      <w:r>
        <w:pict>
          <v:rect id="_x0000_i1135" o:spt="1" style="height:1.5pt;width:432pt;" fillcolor="#A0A0A0" filled="t" stroked="f" coordsize="21600,21600" o:hr="t" o:hrstd="t" o:hralign="center">
            <v:path/>
            <v:fill on="t" focussize="0,0"/>
            <v:stroke on="f"/>
            <v:imagedata o:title=""/>
            <o:lock v:ext="edit"/>
            <w10:wrap type="none"/>
            <w10:anchorlock/>
          </v:rect>
        </w:pict>
      </w:r>
    </w:p>
    <w:p w14:paraId="708E5DE6">
      <w:pPr>
        <w:pStyle w:val="4"/>
        <w:keepNext w:val="0"/>
        <w:keepLines w:val="0"/>
        <w:widowControl/>
        <w:suppressLineNumbers w:val="0"/>
      </w:pPr>
      <w:r>
        <w:rPr>
          <w:rStyle w:val="135"/>
          <w:b/>
          <w:bCs/>
        </w:rPr>
        <w:t>7.3 展望与未来优化方向</w:t>
      </w:r>
    </w:p>
    <w:p w14:paraId="59E2B334">
      <w:pPr>
        <w:pStyle w:val="31"/>
        <w:keepNext w:val="0"/>
        <w:keepLines w:val="0"/>
        <w:widowControl/>
        <w:suppressLineNumbers w:val="0"/>
      </w:pPr>
      <w:r>
        <w:t>未来，本系统可从以下几个方向进行拓展与升级：</w:t>
      </w:r>
    </w:p>
    <w:p w14:paraId="43F96526">
      <w:pPr>
        <w:pStyle w:val="5"/>
        <w:keepNext w:val="0"/>
        <w:keepLines w:val="0"/>
        <w:widowControl/>
        <w:suppressLineNumbers w:val="0"/>
      </w:pPr>
      <w:r>
        <w:rPr>
          <w:rStyle w:val="135"/>
          <w:b/>
          <w:bCs/>
        </w:rPr>
        <w:t>（1）引入机器学习与智能推荐</w:t>
      </w:r>
    </w:p>
    <w:p w14:paraId="589BD3E3">
      <w:pPr>
        <w:pStyle w:val="31"/>
        <w:keepNext w:val="0"/>
        <w:keepLines w:val="0"/>
        <w:widowControl/>
        <w:suppressLineNumbers w:val="0"/>
      </w:pPr>
      <w:r>
        <w:t>基于用户行为数据建立学习模型，实现以下功能：</w:t>
      </w:r>
    </w:p>
    <w:p w14:paraId="522E8C19">
      <w:pPr>
        <w:keepNext w:val="0"/>
        <w:keepLines w:val="0"/>
        <w:widowControl/>
        <w:numPr>
          <w:ilvl w:val="0"/>
          <w:numId w:val="102"/>
        </w:numPr>
        <w:suppressLineNumbers w:val="0"/>
        <w:spacing w:before="0" w:beforeAutospacing="1" w:after="0" w:afterAutospacing="1"/>
        <w:ind w:left="1440" w:hanging="360"/>
      </w:pPr>
    </w:p>
    <w:p w14:paraId="1C8080CD">
      <w:pPr>
        <w:pStyle w:val="31"/>
        <w:keepNext w:val="0"/>
        <w:keepLines w:val="0"/>
        <w:widowControl/>
        <w:suppressLineNumbers w:val="0"/>
        <w:ind w:left="720"/>
      </w:pPr>
      <w:r>
        <w:t>自动识别用户学习习惯与效率变化</w:t>
      </w:r>
    </w:p>
    <w:p w14:paraId="1E691497">
      <w:pPr>
        <w:keepNext w:val="0"/>
        <w:keepLines w:val="0"/>
        <w:widowControl/>
        <w:numPr>
          <w:ilvl w:val="0"/>
          <w:numId w:val="102"/>
        </w:numPr>
        <w:suppressLineNumbers w:val="0"/>
        <w:spacing w:before="0" w:beforeAutospacing="1" w:after="0" w:afterAutospacing="1"/>
        <w:ind w:left="1440" w:hanging="360"/>
      </w:pPr>
    </w:p>
    <w:p w14:paraId="24A77A53">
      <w:pPr>
        <w:keepNext w:val="0"/>
        <w:keepLines w:val="0"/>
        <w:widowControl/>
        <w:numPr>
          <w:ilvl w:val="0"/>
          <w:numId w:val="102"/>
        </w:numPr>
        <w:suppressLineNumbers w:val="0"/>
        <w:spacing w:before="0" w:beforeAutospacing="1" w:after="0" w:afterAutospacing="1"/>
        <w:ind w:left="1440" w:hanging="360"/>
      </w:pPr>
    </w:p>
    <w:p w14:paraId="02614715">
      <w:pPr>
        <w:pStyle w:val="31"/>
        <w:keepNext w:val="0"/>
        <w:keepLines w:val="0"/>
        <w:widowControl/>
        <w:suppressLineNumbers w:val="0"/>
        <w:ind w:left="720"/>
      </w:pPr>
      <w:r>
        <w:t>智能推荐任务时间或学习资源</w:t>
      </w:r>
    </w:p>
    <w:p w14:paraId="02173F7D">
      <w:pPr>
        <w:keepNext w:val="0"/>
        <w:keepLines w:val="0"/>
        <w:widowControl/>
        <w:numPr>
          <w:ilvl w:val="0"/>
          <w:numId w:val="102"/>
        </w:numPr>
        <w:suppressLineNumbers w:val="0"/>
        <w:spacing w:before="0" w:beforeAutospacing="1" w:after="0" w:afterAutospacing="1"/>
        <w:ind w:left="1440" w:hanging="360"/>
      </w:pPr>
    </w:p>
    <w:p w14:paraId="2DA10ACC">
      <w:pPr>
        <w:keepNext w:val="0"/>
        <w:keepLines w:val="0"/>
        <w:widowControl/>
        <w:numPr>
          <w:ilvl w:val="0"/>
          <w:numId w:val="102"/>
        </w:numPr>
        <w:suppressLineNumbers w:val="0"/>
        <w:spacing w:before="0" w:beforeAutospacing="1" w:after="0" w:afterAutospacing="1"/>
        <w:ind w:left="1440" w:hanging="360"/>
      </w:pPr>
    </w:p>
    <w:p w14:paraId="351C4AF5">
      <w:pPr>
        <w:pStyle w:val="31"/>
        <w:keepNext w:val="0"/>
        <w:keepLines w:val="0"/>
        <w:widowControl/>
        <w:suppressLineNumbers w:val="0"/>
        <w:ind w:left="720"/>
      </w:pPr>
      <w:r>
        <w:t>预测拖延概率与学习疲劳度</w:t>
      </w:r>
    </w:p>
    <w:p w14:paraId="586268C8">
      <w:pPr>
        <w:keepNext w:val="0"/>
        <w:keepLines w:val="0"/>
        <w:widowControl/>
        <w:numPr>
          <w:ilvl w:val="0"/>
          <w:numId w:val="102"/>
        </w:numPr>
        <w:suppressLineNumbers w:val="0"/>
        <w:spacing w:before="0" w:beforeAutospacing="1" w:after="0" w:afterAutospacing="1"/>
        <w:ind w:left="1440" w:hanging="360"/>
      </w:pPr>
    </w:p>
    <w:p w14:paraId="42043B54">
      <w:pPr>
        <w:keepNext w:val="0"/>
        <w:keepLines w:val="0"/>
        <w:widowControl/>
        <w:numPr>
          <w:ilvl w:val="0"/>
          <w:numId w:val="102"/>
        </w:numPr>
        <w:suppressLineNumbers w:val="0"/>
        <w:spacing w:before="0" w:beforeAutospacing="1" w:after="0" w:afterAutospacing="1"/>
        <w:ind w:left="1440" w:hanging="360"/>
      </w:pPr>
    </w:p>
    <w:p w14:paraId="350281B4">
      <w:pPr>
        <w:pStyle w:val="31"/>
        <w:keepNext w:val="0"/>
        <w:keepLines w:val="0"/>
        <w:widowControl/>
        <w:suppressLineNumbers w:val="0"/>
        <w:ind w:left="720"/>
      </w:pPr>
      <w:r>
        <w:t>自动生成个性化学习计划</w:t>
      </w:r>
    </w:p>
    <w:p w14:paraId="4458EC10">
      <w:pPr>
        <w:keepNext w:val="0"/>
        <w:keepLines w:val="0"/>
        <w:widowControl/>
        <w:numPr>
          <w:ilvl w:val="0"/>
          <w:numId w:val="102"/>
        </w:numPr>
        <w:suppressLineNumbers w:val="0"/>
        <w:spacing w:before="0" w:beforeAutospacing="1" w:after="0" w:afterAutospacing="1"/>
        <w:ind w:left="1440" w:hanging="360"/>
      </w:pPr>
    </w:p>
    <w:p w14:paraId="4A5620AD">
      <w:pPr>
        <w:pStyle w:val="31"/>
        <w:keepNext w:val="0"/>
        <w:keepLines w:val="0"/>
        <w:widowControl/>
        <w:suppressLineNumbers w:val="0"/>
      </w:pPr>
      <w:r>
        <w:t>使系统更加智能化与人性化。</w:t>
      </w:r>
    </w:p>
    <w:p w14:paraId="5F050480">
      <w:pPr>
        <w:keepNext w:val="0"/>
        <w:keepLines w:val="0"/>
        <w:widowControl/>
        <w:suppressLineNumbers w:val="0"/>
      </w:pPr>
      <w:r>
        <w:pict>
          <v:rect id="_x0000_i1136" o:spt="1" style="height:1.5pt;width:432pt;" fillcolor="#A0A0A0" filled="t" stroked="f" coordsize="21600,21600" o:hr="t" o:hrstd="t" o:hralign="center">
            <v:path/>
            <v:fill on="t" focussize="0,0"/>
            <v:stroke on="f"/>
            <v:imagedata o:title=""/>
            <o:lock v:ext="edit"/>
            <w10:wrap type="none"/>
            <w10:anchorlock/>
          </v:rect>
        </w:pict>
      </w:r>
    </w:p>
    <w:p w14:paraId="5298B782">
      <w:pPr>
        <w:pStyle w:val="5"/>
        <w:keepNext w:val="0"/>
        <w:keepLines w:val="0"/>
        <w:widowControl/>
        <w:suppressLineNumbers w:val="0"/>
      </w:pPr>
      <w:r>
        <w:rPr>
          <w:rStyle w:val="135"/>
          <w:b/>
          <w:bCs/>
        </w:rPr>
        <w:t>（2）深化社交与协作机制</w:t>
      </w:r>
    </w:p>
    <w:p w14:paraId="349BCA22">
      <w:pPr>
        <w:pStyle w:val="31"/>
        <w:keepNext w:val="0"/>
        <w:keepLines w:val="0"/>
        <w:widowControl/>
        <w:suppressLineNumbers w:val="0"/>
      </w:pPr>
      <w:r>
        <w:t>可加入：</w:t>
      </w:r>
    </w:p>
    <w:p w14:paraId="600E2B94">
      <w:pPr>
        <w:keepNext w:val="0"/>
        <w:keepLines w:val="0"/>
        <w:widowControl/>
        <w:numPr>
          <w:ilvl w:val="0"/>
          <w:numId w:val="103"/>
        </w:numPr>
        <w:suppressLineNumbers w:val="0"/>
        <w:spacing w:before="0" w:beforeAutospacing="1" w:after="0" w:afterAutospacing="1"/>
        <w:ind w:left="1440" w:hanging="360"/>
      </w:pPr>
    </w:p>
    <w:p w14:paraId="27A9808A">
      <w:pPr>
        <w:pStyle w:val="31"/>
        <w:keepNext w:val="0"/>
        <w:keepLines w:val="0"/>
        <w:widowControl/>
        <w:suppressLineNumbers w:val="0"/>
        <w:ind w:left="720"/>
      </w:pPr>
      <w:r>
        <w:t>学习小组</w:t>
      </w:r>
    </w:p>
    <w:p w14:paraId="68049235">
      <w:pPr>
        <w:keepNext w:val="0"/>
        <w:keepLines w:val="0"/>
        <w:widowControl/>
        <w:numPr>
          <w:ilvl w:val="0"/>
          <w:numId w:val="103"/>
        </w:numPr>
        <w:suppressLineNumbers w:val="0"/>
        <w:spacing w:before="0" w:beforeAutospacing="1" w:after="0" w:afterAutospacing="1"/>
        <w:ind w:left="1440" w:hanging="360"/>
      </w:pPr>
    </w:p>
    <w:p w14:paraId="3B98DFB3">
      <w:pPr>
        <w:keepNext w:val="0"/>
        <w:keepLines w:val="0"/>
        <w:widowControl/>
        <w:numPr>
          <w:ilvl w:val="0"/>
          <w:numId w:val="103"/>
        </w:numPr>
        <w:suppressLineNumbers w:val="0"/>
        <w:spacing w:before="0" w:beforeAutospacing="1" w:after="0" w:afterAutospacing="1"/>
        <w:ind w:left="1440" w:hanging="360"/>
      </w:pPr>
    </w:p>
    <w:p w14:paraId="05304D74">
      <w:pPr>
        <w:pStyle w:val="31"/>
        <w:keepNext w:val="0"/>
        <w:keepLines w:val="0"/>
        <w:widowControl/>
        <w:suppressLineNumbers w:val="0"/>
        <w:ind w:left="720"/>
      </w:pPr>
      <w:r>
        <w:t>学习挑战赛</w:t>
      </w:r>
    </w:p>
    <w:p w14:paraId="6C37DA01">
      <w:pPr>
        <w:keepNext w:val="0"/>
        <w:keepLines w:val="0"/>
        <w:widowControl/>
        <w:numPr>
          <w:ilvl w:val="0"/>
          <w:numId w:val="103"/>
        </w:numPr>
        <w:suppressLineNumbers w:val="0"/>
        <w:spacing w:before="0" w:beforeAutospacing="1" w:after="0" w:afterAutospacing="1"/>
        <w:ind w:left="1440" w:hanging="360"/>
      </w:pPr>
    </w:p>
    <w:p w14:paraId="2AAC5A46">
      <w:pPr>
        <w:keepNext w:val="0"/>
        <w:keepLines w:val="0"/>
        <w:widowControl/>
        <w:numPr>
          <w:ilvl w:val="0"/>
          <w:numId w:val="103"/>
        </w:numPr>
        <w:suppressLineNumbers w:val="0"/>
        <w:spacing w:before="0" w:beforeAutospacing="1" w:after="0" w:afterAutospacing="1"/>
        <w:ind w:left="1440" w:hanging="360"/>
      </w:pPr>
    </w:p>
    <w:p w14:paraId="07642F59">
      <w:pPr>
        <w:pStyle w:val="31"/>
        <w:keepNext w:val="0"/>
        <w:keepLines w:val="0"/>
        <w:widowControl/>
        <w:suppressLineNumbers w:val="0"/>
        <w:ind w:left="720"/>
      </w:pPr>
      <w:r>
        <w:t>群组任务</w:t>
      </w:r>
    </w:p>
    <w:p w14:paraId="2C0D5EF4">
      <w:pPr>
        <w:keepNext w:val="0"/>
        <w:keepLines w:val="0"/>
        <w:widowControl/>
        <w:numPr>
          <w:ilvl w:val="0"/>
          <w:numId w:val="103"/>
        </w:numPr>
        <w:suppressLineNumbers w:val="0"/>
        <w:spacing w:before="0" w:beforeAutospacing="1" w:after="0" w:afterAutospacing="1"/>
        <w:ind w:left="1440" w:hanging="360"/>
      </w:pPr>
    </w:p>
    <w:p w14:paraId="1C626F07">
      <w:pPr>
        <w:keepNext w:val="0"/>
        <w:keepLines w:val="0"/>
        <w:widowControl/>
        <w:numPr>
          <w:ilvl w:val="0"/>
          <w:numId w:val="103"/>
        </w:numPr>
        <w:suppressLineNumbers w:val="0"/>
        <w:spacing w:before="0" w:beforeAutospacing="1" w:after="0" w:afterAutospacing="1"/>
        <w:ind w:left="1440" w:hanging="360"/>
      </w:pPr>
    </w:p>
    <w:p w14:paraId="4443C5FB">
      <w:pPr>
        <w:pStyle w:val="31"/>
        <w:keepNext w:val="0"/>
        <w:keepLines w:val="0"/>
        <w:widowControl/>
        <w:suppressLineNumbers w:val="0"/>
        <w:ind w:left="720"/>
      </w:pPr>
      <w:r>
        <w:t>榜单竞赛</w:t>
      </w:r>
    </w:p>
    <w:p w14:paraId="0FE9868B">
      <w:pPr>
        <w:keepNext w:val="0"/>
        <w:keepLines w:val="0"/>
        <w:widowControl/>
        <w:numPr>
          <w:ilvl w:val="0"/>
          <w:numId w:val="103"/>
        </w:numPr>
        <w:suppressLineNumbers w:val="0"/>
        <w:spacing w:before="0" w:beforeAutospacing="1" w:after="0" w:afterAutospacing="1"/>
        <w:ind w:left="1440" w:hanging="360"/>
      </w:pPr>
    </w:p>
    <w:p w14:paraId="16EDE4C7">
      <w:pPr>
        <w:keepNext w:val="0"/>
        <w:keepLines w:val="0"/>
        <w:widowControl/>
        <w:numPr>
          <w:ilvl w:val="0"/>
          <w:numId w:val="103"/>
        </w:numPr>
        <w:suppressLineNumbers w:val="0"/>
        <w:spacing w:before="0" w:beforeAutospacing="1" w:after="0" w:afterAutospacing="1"/>
        <w:ind w:left="1440" w:hanging="360"/>
      </w:pPr>
    </w:p>
    <w:p w14:paraId="03430285">
      <w:pPr>
        <w:pStyle w:val="31"/>
        <w:keepNext w:val="0"/>
        <w:keepLines w:val="0"/>
        <w:widowControl/>
        <w:suppressLineNumbers w:val="0"/>
        <w:ind w:left="720"/>
      </w:pPr>
      <w:r>
        <w:t>互助激励机制</w:t>
      </w:r>
    </w:p>
    <w:p w14:paraId="12B46D2A">
      <w:pPr>
        <w:keepNext w:val="0"/>
        <w:keepLines w:val="0"/>
        <w:widowControl/>
        <w:numPr>
          <w:ilvl w:val="0"/>
          <w:numId w:val="103"/>
        </w:numPr>
        <w:suppressLineNumbers w:val="0"/>
        <w:spacing w:before="0" w:beforeAutospacing="1" w:after="0" w:afterAutospacing="1"/>
        <w:ind w:left="1440" w:hanging="360"/>
      </w:pPr>
    </w:p>
    <w:p w14:paraId="229101C0">
      <w:pPr>
        <w:pStyle w:val="31"/>
        <w:keepNext w:val="0"/>
        <w:keepLines w:val="0"/>
        <w:widowControl/>
        <w:suppressLineNumbers w:val="0"/>
      </w:pPr>
      <w:r>
        <w:t>增强用户的互动性，实现从“自我管理”向“群体监督”的转变。</w:t>
      </w:r>
    </w:p>
    <w:p w14:paraId="07F9E1DB">
      <w:pPr>
        <w:keepNext w:val="0"/>
        <w:keepLines w:val="0"/>
        <w:widowControl/>
        <w:suppressLineNumbers w:val="0"/>
      </w:pPr>
      <w:r>
        <w:pict>
          <v:rect id="_x0000_i1137" o:spt="1" style="height:1.5pt;width:432pt;" fillcolor="#A0A0A0" filled="t" stroked="f" coordsize="21600,21600" o:hr="t" o:hrstd="t" o:hralign="center">
            <v:path/>
            <v:fill on="t" focussize="0,0"/>
            <v:stroke on="f"/>
            <v:imagedata o:title=""/>
            <o:lock v:ext="edit"/>
            <w10:wrap type="none"/>
            <w10:anchorlock/>
          </v:rect>
        </w:pict>
      </w:r>
    </w:p>
    <w:p w14:paraId="3F029479">
      <w:pPr>
        <w:pStyle w:val="5"/>
        <w:keepNext w:val="0"/>
        <w:keepLines w:val="0"/>
        <w:widowControl/>
        <w:suppressLineNumbers w:val="0"/>
      </w:pPr>
      <w:r>
        <w:rPr>
          <w:rStyle w:val="135"/>
          <w:b/>
          <w:bCs/>
        </w:rPr>
        <w:t>（3）丰富可视化模块</w:t>
      </w:r>
    </w:p>
    <w:p w14:paraId="794B4B61">
      <w:pPr>
        <w:pStyle w:val="31"/>
        <w:keepNext w:val="0"/>
        <w:keepLines w:val="0"/>
        <w:widowControl/>
        <w:suppressLineNumbers w:val="0"/>
      </w:pPr>
      <w:r>
        <w:t>增加：</w:t>
      </w:r>
    </w:p>
    <w:p w14:paraId="088492C0">
      <w:pPr>
        <w:keepNext w:val="0"/>
        <w:keepLines w:val="0"/>
        <w:widowControl/>
        <w:numPr>
          <w:ilvl w:val="0"/>
          <w:numId w:val="104"/>
        </w:numPr>
        <w:suppressLineNumbers w:val="0"/>
        <w:spacing w:before="0" w:beforeAutospacing="1" w:after="0" w:afterAutospacing="1"/>
        <w:ind w:left="1440" w:hanging="360"/>
      </w:pPr>
    </w:p>
    <w:p w14:paraId="612238E4">
      <w:pPr>
        <w:pStyle w:val="31"/>
        <w:keepNext w:val="0"/>
        <w:keepLines w:val="0"/>
        <w:widowControl/>
        <w:suppressLineNumbers w:val="0"/>
        <w:ind w:left="720"/>
      </w:pPr>
      <w:r>
        <w:t>多维度趋势图</w:t>
      </w:r>
    </w:p>
    <w:p w14:paraId="40F6D985">
      <w:pPr>
        <w:keepNext w:val="0"/>
        <w:keepLines w:val="0"/>
        <w:widowControl/>
        <w:numPr>
          <w:ilvl w:val="0"/>
          <w:numId w:val="104"/>
        </w:numPr>
        <w:suppressLineNumbers w:val="0"/>
        <w:spacing w:before="0" w:beforeAutospacing="1" w:after="0" w:afterAutospacing="1"/>
        <w:ind w:left="1440" w:hanging="360"/>
      </w:pPr>
    </w:p>
    <w:p w14:paraId="0B1D95CA">
      <w:pPr>
        <w:keepNext w:val="0"/>
        <w:keepLines w:val="0"/>
        <w:widowControl/>
        <w:numPr>
          <w:ilvl w:val="0"/>
          <w:numId w:val="104"/>
        </w:numPr>
        <w:suppressLineNumbers w:val="0"/>
        <w:spacing w:before="0" w:beforeAutospacing="1" w:after="0" w:afterAutospacing="1"/>
        <w:ind w:left="1440" w:hanging="360"/>
      </w:pPr>
    </w:p>
    <w:p w14:paraId="366A19A7">
      <w:pPr>
        <w:pStyle w:val="31"/>
        <w:keepNext w:val="0"/>
        <w:keepLines w:val="0"/>
        <w:widowControl/>
        <w:suppressLineNumbers w:val="0"/>
        <w:ind w:left="720"/>
      </w:pPr>
      <w:r>
        <w:t>行为热力图</w:t>
      </w:r>
    </w:p>
    <w:p w14:paraId="554D0450">
      <w:pPr>
        <w:keepNext w:val="0"/>
        <w:keepLines w:val="0"/>
        <w:widowControl/>
        <w:numPr>
          <w:ilvl w:val="0"/>
          <w:numId w:val="104"/>
        </w:numPr>
        <w:suppressLineNumbers w:val="0"/>
        <w:spacing w:before="0" w:beforeAutospacing="1" w:after="0" w:afterAutospacing="1"/>
        <w:ind w:left="1440" w:hanging="360"/>
      </w:pPr>
    </w:p>
    <w:p w14:paraId="41F663B8">
      <w:pPr>
        <w:keepNext w:val="0"/>
        <w:keepLines w:val="0"/>
        <w:widowControl/>
        <w:numPr>
          <w:ilvl w:val="0"/>
          <w:numId w:val="104"/>
        </w:numPr>
        <w:suppressLineNumbers w:val="0"/>
        <w:spacing w:before="0" w:beforeAutospacing="1" w:after="0" w:afterAutospacing="1"/>
        <w:ind w:left="1440" w:hanging="360"/>
      </w:pPr>
    </w:p>
    <w:p w14:paraId="7002489C">
      <w:pPr>
        <w:pStyle w:val="31"/>
        <w:keepNext w:val="0"/>
        <w:keepLines w:val="0"/>
        <w:widowControl/>
        <w:suppressLineNumbers w:val="0"/>
        <w:ind w:left="720"/>
      </w:pPr>
      <w:r>
        <w:t>学习效率分析图</w:t>
      </w:r>
    </w:p>
    <w:p w14:paraId="429BF525">
      <w:pPr>
        <w:keepNext w:val="0"/>
        <w:keepLines w:val="0"/>
        <w:widowControl/>
        <w:numPr>
          <w:ilvl w:val="0"/>
          <w:numId w:val="104"/>
        </w:numPr>
        <w:suppressLineNumbers w:val="0"/>
        <w:spacing w:before="0" w:beforeAutospacing="1" w:after="0" w:afterAutospacing="1"/>
        <w:ind w:left="1440" w:hanging="360"/>
      </w:pPr>
    </w:p>
    <w:p w14:paraId="47E330B3">
      <w:pPr>
        <w:keepNext w:val="0"/>
        <w:keepLines w:val="0"/>
        <w:widowControl/>
        <w:numPr>
          <w:ilvl w:val="0"/>
          <w:numId w:val="104"/>
        </w:numPr>
        <w:suppressLineNumbers w:val="0"/>
        <w:spacing w:before="0" w:beforeAutospacing="1" w:after="0" w:afterAutospacing="1"/>
        <w:ind w:left="1440" w:hanging="360"/>
      </w:pPr>
    </w:p>
    <w:p w14:paraId="60E9C429">
      <w:pPr>
        <w:pStyle w:val="31"/>
        <w:keepNext w:val="0"/>
        <w:keepLines w:val="0"/>
        <w:widowControl/>
        <w:suppressLineNumbers w:val="0"/>
        <w:ind w:left="720"/>
      </w:pPr>
      <w:r>
        <w:t>对比图（与好友/与过去的自己）</w:t>
      </w:r>
      <w:bookmarkStart w:id="0" w:name="_GoBack"/>
      <w:bookmarkEnd w:id="0"/>
    </w:p>
    <w:p w14:paraId="3DA22755">
      <w:pPr>
        <w:pStyle w:val="31"/>
        <w:keepNext w:val="0"/>
        <w:keepLines w:val="0"/>
        <w:widowControl/>
        <w:suppressLineNumbers w:val="0"/>
      </w:pPr>
      <w:r>
        <w:t>提升系统的数据洞察能力。</w:t>
      </w:r>
    </w:p>
    <w:p w14:paraId="09E9EBDA">
      <w:pPr>
        <w:keepNext w:val="0"/>
        <w:keepLines w:val="0"/>
        <w:widowControl/>
        <w:suppressLineNumbers w:val="0"/>
      </w:pPr>
      <w:r>
        <w:pict>
          <v:rect id="_x0000_i1138" o:spt="1" style="height:1.5pt;width:432pt;" fillcolor="#A0A0A0" filled="t" stroked="f" coordsize="21600,21600" o:hr="t" o:hrstd="t" o:hralign="center">
            <v:path/>
            <v:fill on="t" focussize="0,0"/>
            <v:stroke on="f"/>
            <v:imagedata o:title=""/>
            <o:lock v:ext="edit"/>
            <w10:wrap type="none"/>
            <w10:anchorlock/>
          </v:rect>
        </w:pict>
      </w:r>
    </w:p>
    <w:p w14:paraId="3766D7B3">
      <w:pPr>
        <w:pStyle w:val="5"/>
        <w:keepNext w:val="0"/>
        <w:keepLines w:val="0"/>
        <w:widowControl/>
        <w:suppressLineNumbers w:val="0"/>
      </w:pPr>
      <w:r>
        <w:rPr>
          <w:rStyle w:val="135"/>
          <w:b/>
          <w:bCs/>
        </w:rPr>
        <w:t>（4）支持多平台发展</w:t>
      </w:r>
    </w:p>
    <w:p w14:paraId="24685F34">
      <w:pPr>
        <w:pStyle w:val="31"/>
        <w:keepNext w:val="0"/>
        <w:keepLines w:val="0"/>
        <w:widowControl/>
        <w:suppressLineNumbers w:val="0"/>
      </w:pPr>
      <w:r>
        <w:t>未来可实现：</w:t>
      </w:r>
    </w:p>
    <w:p w14:paraId="378A28AE">
      <w:pPr>
        <w:keepNext w:val="0"/>
        <w:keepLines w:val="0"/>
        <w:widowControl/>
        <w:numPr>
          <w:ilvl w:val="0"/>
          <w:numId w:val="105"/>
        </w:numPr>
        <w:suppressLineNumbers w:val="0"/>
        <w:spacing w:before="0" w:beforeAutospacing="1" w:after="0" w:afterAutospacing="1"/>
        <w:ind w:left="1440" w:hanging="360"/>
      </w:pPr>
    </w:p>
    <w:p w14:paraId="2679AB99">
      <w:pPr>
        <w:pStyle w:val="31"/>
        <w:keepNext w:val="0"/>
        <w:keepLines w:val="0"/>
        <w:widowControl/>
        <w:suppressLineNumbers w:val="0"/>
        <w:ind w:left="720"/>
      </w:pPr>
      <w:r>
        <w:t>iOS 版本</w:t>
      </w:r>
    </w:p>
    <w:p w14:paraId="00224674">
      <w:pPr>
        <w:keepNext w:val="0"/>
        <w:keepLines w:val="0"/>
        <w:widowControl/>
        <w:numPr>
          <w:ilvl w:val="0"/>
          <w:numId w:val="105"/>
        </w:numPr>
        <w:suppressLineNumbers w:val="0"/>
        <w:spacing w:before="0" w:beforeAutospacing="1" w:after="0" w:afterAutospacing="1"/>
        <w:ind w:left="1440" w:hanging="360"/>
      </w:pPr>
    </w:p>
    <w:p w14:paraId="1A83E78B">
      <w:pPr>
        <w:keepNext w:val="0"/>
        <w:keepLines w:val="0"/>
        <w:widowControl/>
        <w:numPr>
          <w:ilvl w:val="0"/>
          <w:numId w:val="105"/>
        </w:numPr>
        <w:suppressLineNumbers w:val="0"/>
        <w:spacing w:before="0" w:beforeAutospacing="1" w:after="0" w:afterAutospacing="1"/>
        <w:ind w:left="1440" w:hanging="360"/>
      </w:pPr>
    </w:p>
    <w:p w14:paraId="0A377F04">
      <w:pPr>
        <w:pStyle w:val="31"/>
        <w:keepNext w:val="0"/>
        <w:keepLines w:val="0"/>
        <w:widowControl/>
        <w:suppressLineNumbers w:val="0"/>
        <w:ind w:left="720"/>
      </w:pPr>
      <w:r>
        <w:t>Web 用户端</w:t>
      </w:r>
    </w:p>
    <w:p w14:paraId="7DE54A75">
      <w:pPr>
        <w:keepNext w:val="0"/>
        <w:keepLines w:val="0"/>
        <w:widowControl/>
        <w:numPr>
          <w:ilvl w:val="0"/>
          <w:numId w:val="105"/>
        </w:numPr>
        <w:suppressLineNumbers w:val="0"/>
        <w:spacing w:before="0" w:beforeAutospacing="1" w:after="0" w:afterAutospacing="1"/>
        <w:ind w:left="1440" w:hanging="360"/>
      </w:pPr>
    </w:p>
    <w:p w14:paraId="3C9EA979">
      <w:pPr>
        <w:keepNext w:val="0"/>
        <w:keepLines w:val="0"/>
        <w:widowControl/>
        <w:numPr>
          <w:ilvl w:val="0"/>
          <w:numId w:val="105"/>
        </w:numPr>
        <w:suppressLineNumbers w:val="0"/>
        <w:spacing w:before="0" w:beforeAutospacing="1" w:after="0" w:afterAutospacing="1"/>
        <w:ind w:left="1440" w:hanging="360"/>
      </w:pPr>
    </w:p>
    <w:p w14:paraId="333C5EA8">
      <w:pPr>
        <w:pStyle w:val="31"/>
        <w:keepNext w:val="0"/>
        <w:keepLines w:val="0"/>
        <w:widowControl/>
        <w:suppressLineNumbers w:val="0"/>
        <w:ind w:left="720"/>
      </w:pPr>
      <w:r>
        <w:t>轻量化小程序（如微信小程序）</w:t>
      </w:r>
    </w:p>
    <w:p w14:paraId="07C003A3">
      <w:pPr>
        <w:keepNext w:val="0"/>
        <w:keepLines w:val="0"/>
        <w:widowControl/>
        <w:numPr>
          <w:ilvl w:val="0"/>
          <w:numId w:val="105"/>
        </w:numPr>
        <w:suppressLineNumbers w:val="0"/>
        <w:spacing w:before="0" w:beforeAutospacing="1" w:after="0" w:afterAutospacing="1"/>
        <w:ind w:left="1440" w:hanging="360"/>
      </w:pPr>
    </w:p>
    <w:p w14:paraId="042CB3E0">
      <w:pPr>
        <w:pStyle w:val="31"/>
        <w:keepNext w:val="0"/>
        <w:keepLines w:val="0"/>
        <w:widowControl/>
        <w:suppressLineNumbers w:val="0"/>
      </w:pPr>
      <w:r>
        <w:t>扩展用户覆盖范围。</w:t>
      </w:r>
    </w:p>
    <w:p w14:paraId="4563FA08">
      <w:pPr>
        <w:keepNext w:val="0"/>
        <w:keepLines w:val="0"/>
        <w:widowControl/>
        <w:suppressLineNumbers w:val="0"/>
      </w:pPr>
      <w:r>
        <w:pict>
          <v:rect id="_x0000_i1139" o:spt="1" style="height:1.5pt;width:432pt;" fillcolor="#A0A0A0" filled="t" stroked="f" coordsize="21600,21600" o:hr="t" o:hrstd="t" o:hralign="center">
            <v:path/>
            <v:fill on="t" focussize="0,0"/>
            <v:stroke on="f"/>
            <v:imagedata o:title=""/>
            <o:lock v:ext="edit"/>
            <w10:wrap type="none"/>
            <w10:anchorlock/>
          </v:rect>
        </w:pict>
      </w:r>
    </w:p>
    <w:p w14:paraId="59BC0504">
      <w:pPr>
        <w:pStyle w:val="5"/>
        <w:keepNext w:val="0"/>
        <w:keepLines w:val="0"/>
        <w:widowControl/>
        <w:suppressLineNumbers w:val="0"/>
      </w:pPr>
      <w:r>
        <w:rPr>
          <w:rStyle w:val="135"/>
          <w:b/>
          <w:bCs/>
        </w:rPr>
        <w:t>（5）引入校园资源与教务系统对接</w:t>
      </w:r>
    </w:p>
    <w:p w14:paraId="4DD6AAD0">
      <w:pPr>
        <w:pStyle w:val="31"/>
        <w:keepNext w:val="0"/>
        <w:keepLines w:val="0"/>
        <w:widowControl/>
        <w:suppressLineNumbers w:val="0"/>
      </w:pPr>
      <w:r>
        <w:t>实现：</w:t>
      </w:r>
    </w:p>
    <w:p w14:paraId="45286B49">
      <w:pPr>
        <w:keepNext w:val="0"/>
        <w:keepLines w:val="0"/>
        <w:widowControl/>
        <w:numPr>
          <w:ilvl w:val="0"/>
          <w:numId w:val="106"/>
        </w:numPr>
        <w:suppressLineNumbers w:val="0"/>
        <w:spacing w:before="0" w:beforeAutospacing="1" w:after="0" w:afterAutospacing="1"/>
        <w:ind w:left="1440" w:hanging="360"/>
      </w:pPr>
    </w:p>
    <w:p w14:paraId="0A2D1746">
      <w:pPr>
        <w:pStyle w:val="31"/>
        <w:keepNext w:val="0"/>
        <w:keepLines w:val="0"/>
        <w:widowControl/>
        <w:suppressLineNumbers w:val="0"/>
        <w:ind w:left="720"/>
      </w:pPr>
      <w:r>
        <w:t>自动导入课程表</w:t>
      </w:r>
    </w:p>
    <w:p w14:paraId="2F5A6B2A">
      <w:pPr>
        <w:keepNext w:val="0"/>
        <w:keepLines w:val="0"/>
        <w:widowControl/>
        <w:numPr>
          <w:ilvl w:val="0"/>
          <w:numId w:val="106"/>
        </w:numPr>
        <w:suppressLineNumbers w:val="0"/>
        <w:spacing w:before="0" w:beforeAutospacing="1" w:after="0" w:afterAutospacing="1"/>
        <w:ind w:left="1440" w:hanging="360"/>
      </w:pPr>
    </w:p>
    <w:p w14:paraId="7D810F4D">
      <w:pPr>
        <w:keepNext w:val="0"/>
        <w:keepLines w:val="0"/>
        <w:widowControl/>
        <w:numPr>
          <w:ilvl w:val="0"/>
          <w:numId w:val="106"/>
        </w:numPr>
        <w:suppressLineNumbers w:val="0"/>
        <w:spacing w:before="0" w:beforeAutospacing="1" w:after="0" w:afterAutospacing="1"/>
        <w:ind w:left="1440" w:hanging="360"/>
      </w:pPr>
    </w:p>
    <w:p w14:paraId="31578445">
      <w:pPr>
        <w:pStyle w:val="31"/>
        <w:keepNext w:val="0"/>
        <w:keepLines w:val="0"/>
        <w:widowControl/>
        <w:suppressLineNumbers w:val="0"/>
        <w:ind w:left="720"/>
      </w:pPr>
      <w:r>
        <w:t>与成绩数据同步</w:t>
      </w:r>
    </w:p>
    <w:p w14:paraId="3845E8D0">
      <w:pPr>
        <w:keepNext w:val="0"/>
        <w:keepLines w:val="0"/>
        <w:widowControl/>
        <w:numPr>
          <w:ilvl w:val="0"/>
          <w:numId w:val="106"/>
        </w:numPr>
        <w:suppressLineNumbers w:val="0"/>
        <w:spacing w:before="0" w:beforeAutospacing="1" w:after="0" w:afterAutospacing="1"/>
        <w:ind w:left="1440" w:hanging="360"/>
      </w:pPr>
    </w:p>
    <w:p w14:paraId="6E75E0DA">
      <w:pPr>
        <w:keepNext w:val="0"/>
        <w:keepLines w:val="0"/>
        <w:widowControl/>
        <w:numPr>
          <w:ilvl w:val="0"/>
          <w:numId w:val="106"/>
        </w:numPr>
        <w:suppressLineNumbers w:val="0"/>
        <w:spacing w:before="0" w:beforeAutospacing="1" w:after="0" w:afterAutospacing="1"/>
        <w:ind w:left="1440" w:hanging="360"/>
      </w:pPr>
    </w:p>
    <w:p w14:paraId="1BE1F40D">
      <w:pPr>
        <w:pStyle w:val="31"/>
        <w:keepNext w:val="0"/>
        <w:keepLines w:val="0"/>
        <w:widowControl/>
        <w:suppressLineNumbers w:val="0"/>
        <w:ind w:left="720"/>
      </w:pPr>
      <w:r>
        <w:t>辅导员可视化管理学生学习情况</w:t>
      </w:r>
    </w:p>
    <w:p w14:paraId="0DE83D75">
      <w:pPr>
        <w:keepNext w:val="0"/>
        <w:keepLines w:val="0"/>
        <w:widowControl/>
        <w:numPr>
          <w:ilvl w:val="0"/>
          <w:numId w:val="106"/>
        </w:numPr>
        <w:suppressLineNumbers w:val="0"/>
        <w:spacing w:before="0" w:beforeAutospacing="1" w:after="0" w:afterAutospacing="1"/>
        <w:ind w:left="1440" w:hanging="360"/>
      </w:pPr>
    </w:p>
    <w:p w14:paraId="68BE0F49">
      <w:pPr>
        <w:pStyle w:val="31"/>
        <w:keepNext w:val="0"/>
        <w:keepLines w:val="0"/>
        <w:widowControl/>
        <w:suppressLineNumbers w:val="0"/>
      </w:pPr>
      <w:r>
        <w:t>提升系统在校园中的实际应用价值。</w:t>
      </w:r>
    </w:p>
    <w:p w14:paraId="51F31A9E">
      <w:pPr>
        <w:keepNext w:val="0"/>
        <w:keepLines w:val="0"/>
        <w:widowControl/>
        <w:suppressLineNumbers w:val="0"/>
      </w:pPr>
      <w:r>
        <w:pict>
          <v:rect id="_x0000_i1140" o:spt="1" style="height:1.5pt;width:432pt;" fillcolor="#A0A0A0" filled="t" stroked="f" coordsize="21600,21600" o:hr="t" o:hrstd="t" o:hralign="center">
            <v:path/>
            <v:fill on="t" focussize="0,0"/>
            <v:stroke on="f"/>
            <v:imagedata o:title=""/>
            <o:lock v:ext="edit"/>
            <w10:wrap type="none"/>
            <w10:anchorlock/>
          </v:rect>
        </w:pict>
      </w:r>
    </w:p>
    <w:p w14:paraId="23ABED1F">
      <w:pPr>
        <w:pStyle w:val="31"/>
        <w:keepNext w:val="0"/>
        <w:keepLines w:val="0"/>
        <w:widowControl/>
        <w:suppressLineNumbers w:val="0"/>
      </w:pPr>
      <w:r>
        <w:t>总体而言，本研究的时间管理与自律引导系统为大学生学习行为支持提供了一个稳定的技术平台，未来仍具有广阔的研究空间与应用前景。</w:t>
      </w:r>
    </w:p>
    <w:p w14:paraId="725AFA28">
      <w:pPr>
        <w:keepNext w:val="0"/>
        <w:keepLines w:val="0"/>
        <w:widowControl/>
        <w:suppressLineNumbers w:val="0"/>
      </w:pPr>
    </w:p>
    <w:p w14:paraId="61788B22">
      <w:pPr>
        <w:pStyle w:val="3"/>
        <w:keepNext w:val="0"/>
        <w:keepLines w:val="0"/>
        <w:widowControl/>
        <w:suppressLineNumbers w:val="0"/>
      </w:pPr>
      <w:r>
        <w:rPr>
          <w:rStyle w:val="135"/>
          <w:b/>
          <w:bCs/>
        </w:rPr>
        <w:t>致谢</w:t>
      </w:r>
    </w:p>
    <w:p w14:paraId="23ADA4D1">
      <w:pPr>
        <w:pStyle w:val="31"/>
        <w:keepNext w:val="0"/>
        <w:keepLines w:val="0"/>
        <w:widowControl/>
        <w:suppressLineNumbers w:val="0"/>
      </w:pPr>
      <w:r>
        <w:t>本论文能够顺利完成，离不开许多老师、同学和家人的帮助与支持。在此，我谨向所有给予我关心、鼓励和指导的人们表示衷心的感谢。</w:t>
      </w:r>
    </w:p>
    <w:p w14:paraId="792DEA85">
      <w:pPr>
        <w:pStyle w:val="31"/>
        <w:keepNext w:val="0"/>
        <w:keepLines w:val="0"/>
        <w:widowControl/>
        <w:suppressLineNumbers w:val="0"/>
      </w:pPr>
      <w:r>
        <w:t>首先，特别感谢我的论文指导老师，在整个毕业设计过程中，老师始终以严谨的治学态度、深厚的专业知识和耐心的指导，帮助我不断完善研究思路。在选题确定、系统设计、论文撰写等各个阶段，老师都给予了宝贵的意见，使我在专业知识和科研能力方面都有了显著提升。</w:t>
      </w:r>
    </w:p>
    <w:p w14:paraId="1EBAA8A2">
      <w:pPr>
        <w:pStyle w:val="31"/>
        <w:keepNext w:val="0"/>
        <w:keepLines w:val="0"/>
        <w:widowControl/>
        <w:suppressLineNumbers w:val="0"/>
      </w:pPr>
      <w:r>
        <w:t>其次，感谢参与系统测试的同学们，在系统开发后期，他们提出了许多真实、有建设性的意见，使系统的用户体验与功能稳定性得到了大幅改进。同时，也感谢其他同学在技术讨论、资料共享以及开发交流中给予的帮助。</w:t>
      </w:r>
    </w:p>
    <w:p w14:paraId="3AD680FA">
      <w:pPr>
        <w:pStyle w:val="31"/>
        <w:keepNext w:val="0"/>
        <w:keepLines w:val="0"/>
        <w:widowControl/>
        <w:suppressLineNumbers w:val="0"/>
      </w:pPr>
      <w:r>
        <w:t>此外，我要感谢家人的理解与支持。在毕业设计期间，他们始终给予我鼓励，让我能够全身心投入到研究工作中，顺利完成毕业设计。</w:t>
      </w:r>
    </w:p>
    <w:p w14:paraId="327A8C10">
      <w:pPr>
        <w:pStyle w:val="31"/>
        <w:keepNext w:val="0"/>
        <w:keepLines w:val="0"/>
        <w:widowControl/>
        <w:suppressLineNumbers w:val="0"/>
      </w:pPr>
      <w:r>
        <w:t>最后，感谢学校提供的学习环境与资源，让我在大学期间积累了系统开发、论文写作与研究实践的能力。毕业设计的完成不仅是学习成果的体现，也是我迈向未来的重要一步。</w:t>
      </w:r>
    </w:p>
    <w:p w14:paraId="4033EC1A">
      <w:pPr>
        <w:pStyle w:val="31"/>
        <w:keepNext w:val="0"/>
        <w:keepLines w:val="0"/>
        <w:widowControl/>
        <w:suppressLineNumbers w:val="0"/>
      </w:pPr>
      <w:r>
        <w:t>谨以此文，向所有帮助过我的人致以诚挚的谢意。</w:t>
      </w:r>
    </w:p>
    <w:p w14:paraId="6A8360C7">
      <w:pPr>
        <w:pStyle w:val="3"/>
        <w:keepNext w:val="0"/>
        <w:keepLines w:val="0"/>
        <w:widowControl/>
        <w:suppressLineNumbers w:val="0"/>
        <w:rPr>
          <w:rStyle w:val="135"/>
          <w:rFonts w:hint="eastAsia" w:ascii="Times New Roman" w:hAnsi="Times New Roman" w:cs="Times New Roman"/>
          <w:b/>
          <w:bCs/>
          <w:lang w:val="en-US" w:eastAsia="zh-CN"/>
        </w:rPr>
      </w:pPr>
      <w:r>
        <w:rPr>
          <w:rStyle w:val="135"/>
          <w:rFonts w:hint="eastAsia" w:ascii="Times New Roman" w:hAnsi="Times New Roman" w:cs="Times New Roman"/>
          <w:b/>
          <w:bCs/>
          <w:lang w:val="en-US" w:eastAsia="zh-CN"/>
        </w:rPr>
        <w:t>参考文献</w:t>
      </w:r>
    </w:p>
    <w:p w14:paraId="156E9275">
      <w:pPr>
        <w:pStyle w:val="167"/>
        <w:bidi w:val="0"/>
        <w:rPr>
          <w:rFonts w:hint="eastAsia"/>
        </w:rPr>
      </w:pPr>
      <w:r>
        <w:rPr>
          <w:rFonts w:hint="eastAsia"/>
        </w:rPr>
        <w:t>[1] 朱钟慧. 大学生时间管理与自主学习能力的调查分析[J]. 首都医科大学学报，2021，</w:t>
      </w:r>
    </w:p>
    <w:p w14:paraId="6FAF7502">
      <w:pPr>
        <w:pStyle w:val="167"/>
        <w:bidi w:val="0"/>
        <w:rPr>
          <w:rFonts w:hint="eastAsia"/>
        </w:rPr>
      </w:pPr>
      <w:r>
        <w:rPr>
          <w:rFonts w:hint="eastAsia"/>
        </w:rPr>
        <w:t>[2] 高春娟. 中国大学生自我管理能力分析[J]. Adult and Higher Education，2023，5</w:t>
      </w:r>
    </w:p>
    <w:p w14:paraId="6C795DF8">
      <w:pPr>
        <w:pStyle w:val="167"/>
        <w:bidi w:val="0"/>
        <w:rPr>
          <w:rFonts w:hint="eastAsia"/>
        </w:rPr>
      </w:pPr>
      <w:r>
        <w:rPr>
          <w:rFonts w:hint="eastAsia"/>
        </w:rPr>
        <w:t>[3] 吴佳怡，佟雨琪，王逸飞，马媛. 大学生创业者时间管理能力的培养研究——以 扬州</w:t>
      </w:r>
    </w:p>
    <w:p w14:paraId="6769CE5D">
      <w:pPr>
        <w:pStyle w:val="167"/>
        <w:bidi w:val="0"/>
        <w:rPr>
          <w:rFonts w:hint="eastAsia"/>
          <w:lang w:val="en-US" w:eastAsia="zh-CN"/>
        </w:rPr>
      </w:pPr>
      <w:r>
        <w:rPr>
          <w:rFonts w:hint="eastAsia"/>
        </w:rPr>
        <w:t>[</w:t>
      </w:r>
      <w:r>
        <w:rPr>
          <w:rFonts w:hint="eastAsia"/>
          <w:lang w:val="en-US" w:eastAsia="zh-CN"/>
        </w:rPr>
        <w:t>4</w:t>
      </w:r>
      <w:r>
        <w:rPr>
          <w:rFonts w:hint="eastAsia"/>
        </w:rPr>
        <w:t>] 陈必忠, 孙晓军. 中国内地大学生时间管理倾向的时代变迁：心理科学进展, 2022,</w:t>
      </w:r>
      <w:r>
        <w:rPr>
          <w:rFonts w:hint="eastAsia"/>
          <w:lang w:val="en-US" w:eastAsia="zh-CN"/>
        </w:rPr>
        <w:t>6</w:t>
      </w:r>
    </w:p>
    <w:p w14:paraId="53FDBF19">
      <w:pPr>
        <w:pStyle w:val="167"/>
        <w:bidi w:val="0"/>
        <w:rPr>
          <w:rFonts w:hint="eastAsia"/>
          <w:lang w:val="en-US" w:eastAsia="zh-CN"/>
        </w:rPr>
      </w:pPr>
      <w:r>
        <w:rPr>
          <w:rFonts w:hint="eastAsia"/>
        </w:rPr>
        <w:t>[</w:t>
      </w:r>
      <w:r>
        <w:rPr>
          <w:rFonts w:hint="eastAsia"/>
          <w:lang w:val="en-US" w:eastAsia="zh-CN"/>
        </w:rPr>
        <w:t>5</w:t>
      </w:r>
      <w:r>
        <w:rPr>
          <w:rFonts w:hint="eastAsia"/>
        </w:rPr>
        <w:t>] 吴佳怡, 佟雨琪, 王逸飞, 马媛. 大学生创业者时间管理能力的培养研究——以扬州大学为例[J]. 职业教育发展, 2024,1</w:t>
      </w:r>
      <w:r>
        <w:rPr>
          <w:rFonts w:hint="eastAsia"/>
          <w:lang w:val="en-US" w:eastAsia="zh-CN"/>
        </w:rPr>
        <w:t>2</w:t>
      </w:r>
    </w:p>
    <w:p w14:paraId="6065EB53">
      <w:pPr>
        <w:pStyle w:val="167"/>
        <w:bidi w:val="0"/>
        <w:rPr>
          <w:rFonts w:hint="eastAsia"/>
          <w:lang w:val="en-US" w:eastAsia="zh-CN"/>
        </w:rPr>
      </w:pPr>
      <w:r>
        <w:rPr>
          <w:rFonts w:hint="eastAsia"/>
        </w:rPr>
        <w:t>[</w:t>
      </w:r>
      <w:r>
        <w:rPr>
          <w:rFonts w:hint="eastAsia"/>
          <w:lang w:val="en-US" w:eastAsia="zh-CN"/>
        </w:rPr>
        <w:t>6</w:t>
      </w:r>
      <w:r>
        <w:rPr>
          <w:rFonts w:hint="eastAsia"/>
        </w:rPr>
        <w:t>] 陈斌. 中国内地大学生时间管理倾向的时代变迁：1999-2020[J]. 心理科学进展, 2022,</w:t>
      </w:r>
      <w:r>
        <w:rPr>
          <w:rFonts w:hint="eastAsia"/>
          <w:lang w:val="en-US" w:eastAsia="zh-CN"/>
        </w:rPr>
        <w:t>2</w:t>
      </w:r>
    </w:p>
    <w:p w14:paraId="419AD854">
      <w:pPr>
        <w:pStyle w:val="167"/>
        <w:bidi w:val="0"/>
        <w:rPr>
          <w:rFonts w:hint="eastAsia"/>
        </w:rPr>
      </w:pPr>
      <w:r>
        <w:rPr>
          <w:rFonts w:hint="eastAsia"/>
        </w:rPr>
        <w:t>[</w:t>
      </w:r>
      <w:r>
        <w:rPr>
          <w:rFonts w:hint="eastAsia"/>
          <w:lang w:val="en-US" w:eastAsia="zh-CN"/>
        </w:rPr>
        <w:t>7</w:t>
      </w:r>
      <w:r>
        <w:rPr>
          <w:rFonts w:hint="eastAsia"/>
        </w:rPr>
        <w:t>] 朱钟慧. 大学生时间管理与自主学习能力的调查分析[J]. 首都医科大学学报, 2021</w:t>
      </w:r>
    </w:p>
    <w:p w14:paraId="566989EB">
      <w:pPr>
        <w:pStyle w:val="167"/>
        <w:bidi w:val="0"/>
        <w:rPr>
          <w:rFonts w:hint="eastAsia"/>
        </w:rPr>
      </w:pPr>
      <w:r>
        <w:rPr>
          <w:rFonts w:hint="eastAsia"/>
        </w:rPr>
        <w:t>[</w:t>
      </w:r>
      <w:r>
        <w:rPr>
          <w:rFonts w:hint="eastAsia"/>
          <w:lang w:val="en-US" w:eastAsia="zh-CN"/>
        </w:rPr>
        <w:t>8</w:t>
      </w:r>
      <w:r>
        <w:rPr>
          <w:rFonts w:hint="eastAsia"/>
        </w:rPr>
        <w:t>] 吴佳怡, 佟雨琪, 王逸飞, 马媛. 大学生创业者时间管理能力的培养研究——以扬州大学为例[J]. 职业教育, 2024,1</w:t>
      </w:r>
      <w:r>
        <w:rPr>
          <w:rFonts w:hint="eastAsia"/>
          <w:lang w:val="en-US" w:eastAsia="zh-CN"/>
        </w:rPr>
        <w:t>1</w:t>
      </w:r>
      <w:r>
        <w:rPr>
          <w:rFonts w:hint="eastAsia"/>
        </w:rPr>
        <w:t xml:space="preserve"> </w:t>
      </w:r>
    </w:p>
    <w:p w14:paraId="0ECC5579">
      <w:pPr>
        <w:pStyle w:val="167"/>
        <w:bidi w:val="0"/>
        <w:rPr>
          <w:rFonts w:hint="eastAsia"/>
        </w:rPr>
      </w:pPr>
      <w:r>
        <w:rPr>
          <w:rFonts w:hint="eastAsia"/>
        </w:rPr>
        <w:t>[</w:t>
      </w:r>
      <w:r>
        <w:rPr>
          <w:rFonts w:hint="eastAsia"/>
          <w:lang w:val="en-US" w:eastAsia="zh-CN"/>
        </w:rPr>
        <w:t>9</w:t>
      </w:r>
      <w:r>
        <w:rPr>
          <w:rFonts w:hint="eastAsia"/>
        </w:rPr>
        <w:t>] 胡汀. 大学生拖延行为与未来时间洞察力的关系[J]. 心理学进展, 201</w:t>
      </w:r>
      <w:r>
        <w:rPr>
          <w:rFonts w:hint="eastAsia"/>
          <w:lang w:val="en-US" w:eastAsia="zh-CN"/>
        </w:rPr>
        <w:t>9</w:t>
      </w:r>
      <w:r>
        <w:rPr>
          <w:rFonts w:hint="eastAsia"/>
        </w:rPr>
        <w:t>,4</w:t>
      </w:r>
    </w:p>
    <w:p w14:paraId="38F93439">
      <w:pPr>
        <w:pStyle w:val="167"/>
        <w:bidi w:val="0"/>
        <w:rPr>
          <w:rFonts w:hint="eastAsia"/>
          <w:lang w:val="en-US" w:eastAsia="zh-CN"/>
        </w:rPr>
      </w:pPr>
      <w:r>
        <w:rPr>
          <w:rFonts w:hint="eastAsia"/>
        </w:rPr>
        <w:t>[</w:t>
      </w:r>
      <w:r>
        <w:rPr>
          <w:rFonts w:hint="eastAsia"/>
          <w:lang w:val="en-US" w:eastAsia="zh-CN"/>
        </w:rPr>
        <w:t>10</w:t>
      </w:r>
      <w:r>
        <w:rPr>
          <w:rFonts w:hint="eastAsia"/>
        </w:rPr>
        <w:t>] 唐静. 大学生课余时间管理的调查与分析[J]. 中国健康心理学杂志, 201</w:t>
      </w:r>
      <w:r>
        <w:rPr>
          <w:rFonts w:hint="eastAsia"/>
          <w:lang w:val="en-US" w:eastAsia="zh-CN"/>
        </w:rPr>
        <w:t>8</w:t>
      </w:r>
      <w:r>
        <w:rPr>
          <w:rFonts w:hint="eastAsia"/>
        </w:rPr>
        <w:t>,</w:t>
      </w:r>
      <w:r>
        <w:rPr>
          <w:rFonts w:hint="eastAsia"/>
          <w:lang w:val="en-US" w:eastAsia="zh-CN"/>
        </w:rPr>
        <w:t>6</w:t>
      </w:r>
    </w:p>
    <w:p w14:paraId="14D706AB">
      <w:pPr>
        <w:pStyle w:val="167"/>
        <w:bidi w:val="0"/>
        <w:rPr>
          <w:rFonts w:hint="eastAsia"/>
          <w:lang w:val="en-US" w:eastAsia="zh-CN"/>
        </w:rPr>
      </w:pPr>
      <w:r>
        <w:rPr>
          <w:rFonts w:hint="eastAsia"/>
        </w:rPr>
        <w:t>[</w:t>
      </w:r>
      <w:r>
        <w:rPr>
          <w:rFonts w:hint="eastAsia"/>
          <w:lang w:val="en-US" w:eastAsia="zh-CN"/>
        </w:rPr>
        <w:t>11</w:t>
      </w:r>
      <w:r>
        <w:rPr>
          <w:rFonts w:hint="eastAsia"/>
        </w:rPr>
        <w:t>] 王明辉, 王庆林, 许波. 大学生时间管理倾向对择业焦虑的影响：择业自我效能感的中介作用[J]. 信阳师范学院学报(哲学社会科学版), 2021,</w:t>
      </w:r>
      <w:r>
        <w:rPr>
          <w:rFonts w:hint="eastAsia"/>
          <w:lang w:val="en-US" w:eastAsia="zh-CN"/>
        </w:rPr>
        <w:t>1</w:t>
      </w:r>
    </w:p>
    <w:p w14:paraId="7DB10E37">
      <w:pPr>
        <w:pStyle w:val="167"/>
        <w:bidi w:val="0"/>
        <w:rPr>
          <w:rFonts w:hint="eastAsia"/>
          <w:lang w:val="en-US" w:eastAsia="zh-CN"/>
        </w:rPr>
      </w:pPr>
      <w:r>
        <w:rPr>
          <w:rFonts w:hint="eastAsia"/>
        </w:rPr>
        <w:t>[</w:t>
      </w:r>
      <w:r>
        <w:rPr>
          <w:rFonts w:hint="eastAsia"/>
          <w:lang w:val="en-US" w:eastAsia="zh-CN"/>
        </w:rPr>
        <w:t>12</w:t>
      </w:r>
      <w:r>
        <w:rPr>
          <w:rFonts w:hint="eastAsia"/>
        </w:rPr>
        <w:t>] 李凡叶. 大学生时间管理倾向、一般自我效能感与就业竞争力的相关性研究[J]. 商洛学院学报, 2023,</w:t>
      </w:r>
      <w:r>
        <w:rPr>
          <w:rFonts w:hint="eastAsia"/>
          <w:lang w:val="en-US" w:eastAsia="zh-CN"/>
        </w:rPr>
        <w:t>3</w:t>
      </w:r>
    </w:p>
    <w:p w14:paraId="6FFADA9A">
      <w:pPr>
        <w:pStyle w:val="167"/>
        <w:bidi w:val="0"/>
        <w:rPr>
          <w:rFonts w:hint="eastAsia"/>
          <w:lang w:val="en-US" w:eastAsia="zh-CN"/>
        </w:rPr>
      </w:pPr>
      <w:r>
        <w:rPr>
          <w:rFonts w:hint="eastAsia"/>
        </w:rPr>
        <w:t>[</w:t>
      </w:r>
      <w:r>
        <w:rPr>
          <w:rFonts w:hint="eastAsia"/>
          <w:lang w:val="en-US" w:eastAsia="zh-CN"/>
        </w:rPr>
        <w:t>13</w:t>
      </w:r>
      <w:r>
        <w:rPr>
          <w:rFonts w:hint="eastAsia"/>
        </w:rPr>
        <w:t xml:space="preserve">] 台湾）陈景花. 大學生的時間管理及其相關因素之研究[D]. 國立政治大學, </w:t>
      </w:r>
      <w:r>
        <w:rPr>
          <w:rFonts w:hint="eastAsia"/>
          <w:lang w:val="en-US" w:eastAsia="zh-CN"/>
        </w:rPr>
        <w:t>2021</w:t>
      </w:r>
      <w:r>
        <w:rPr>
          <w:rFonts w:hint="eastAsia"/>
        </w:rPr>
        <w:t>.</w:t>
      </w:r>
      <w:r>
        <w:rPr>
          <w:rFonts w:hint="eastAsia"/>
          <w:lang w:val="en-US" w:eastAsia="zh-CN"/>
        </w:rPr>
        <w:t>3</w:t>
      </w:r>
    </w:p>
    <w:p w14:paraId="51B95FBF">
      <w:pPr>
        <w:pStyle w:val="167"/>
        <w:bidi w:val="0"/>
        <w:rPr>
          <w:rFonts w:hint="eastAsia"/>
          <w:lang w:val="en-US" w:eastAsia="zh-CN"/>
        </w:rPr>
      </w:pPr>
      <w:r>
        <w:rPr>
          <w:rFonts w:hint="eastAsia"/>
        </w:rPr>
        <w:t>[</w:t>
      </w:r>
      <w:r>
        <w:rPr>
          <w:rFonts w:hint="eastAsia"/>
          <w:lang w:val="en-US" w:eastAsia="zh-CN"/>
        </w:rPr>
        <w:t>14</w:t>
      </w:r>
      <w:r>
        <w:rPr>
          <w:rFonts w:hint="eastAsia"/>
        </w:rPr>
        <w:t>] 盛琦. 学业拖延的性质、成因与干预措施综述[J].（期刊/在线刊物）, 2025,</w:t>
      </w:r>
      <w:r>
        <w:rPr>
          <w:rFonts w:hint="eastAsia"/>
          <w:lang w:val="en-US" w:eastAsia="zh-CN"/>
        </w:rPr>
        <w:t>6</w:t>
      </w:r>
    </w:p>
    <w:p w14:paraId="205B76AE">
      <w:pPr>
        <w:pStyle w:val="167"/>
        <w:bidi w:val="0"/>
        <w:rPr>
          <w:rFonts w:hint="eastAsia"/>
          <w:lang w:val="en-US" w:eastAsia="zh-CN"/>
        </w:rPr>
      </w:pPr>
      <w:r>
        <w:rPr>
          <w:rFonts w:hint="eastAsia"/>
        </w:rPr>
        <w:t>[</w:t>
      </w:r>
      <w:r>
        <w:rPr>
          <w:rFonts w:hint="eastAsia"/>
          <w:lang w:val="en-US" w:eastAsia="zh-CN"/>
        </w:rPr>
        <w:t>15</w:t>
      </w:r>
      <w:r>
        <w:rPr>
          <w:rFonts w:hint="eastAsia"/>
        </w:rPr>
        <w:t>] 连慕华 . 大学生课余时间利用及影响因素研究汇编（高校调查合集）[J]</w:t>
      </w:r>
      <w:r>
        <w:rPr>
          <w:rFonts w:hint="eastAsia"/>
          <w:lang w:val="en-US" w:eastAsia="zh-CN"/>
        </w:rPr>
        <w:t xml:space="preserve"> </w:t>
      </w:r>
      <w:r>
        <w:rPr>
          <w:rFonts w:hint="eastAsia"/>
        </w:rPr>
        <w:t>202</w:t>
      </w:r>
      <w:r>
        <w:rPr>
          <w:rFonts w:hint="eastAsia"/>
          <w:lang w:val="en-US" w:eastAsia="zh-CN"/>
        </w:rPr>
        <w:t>0</w:t>
      </w:r>
      <w:r>
        <w:rPr>
          <w:rFonts w:hint="eastAsia"/>
        </w:rPr>
        <w:t>,</w:t>
      </w:r>
      <w:r>
        <w:rPr>
          <w:rFonts w:hint="eastAsia"/>
          <w:lang w:val="en-US" w:eastAsia="zh-CN"/>
        </w:rPr>
        <w:t>6</w:t>
      </w:r>
    </w:p>
    <w:p w14:paraId="4BD3A673">
      <w:pPr>
        <w:pStyle w:val="167"/>
        <w:bidi w:val="0"/>
        <w:rPr>
          <w:rFonts w:hint="eastAsia"/>
        </w:rPr>
      </w:pPr>
      <w:r>
        <w:rPr>
          <w:rFonts w:hint="eastAsia"/>
        </w:rPr>
        <w:t>[</w:t>
      </w:r>
      <w:r>
        <w:rPr>
          <w:rFonts w:hint="eastAsia"/>
          <w:lang w:val="en-US" w:eastAsia="zh-CN"/>
        </w:rPr>
        <w:t>16</w:t>
      </w:r>
      <w:r>
        <w:rPr>
          <w:rFonts w:hint="eastAsia"/>
        </w:rPr>
        <w:t>] W. Pan 等. Self-control mediates the relationship between time perspective and mobile phone addiction in Chinese college students[J]. PeerJ，2023.</w:t>
      </w:r>
    </w:p>
    <w:p w14:paraId="5150E52F">
      <w:pPr>
        <w:pStyle w:val="167"/>
        <w:bidi w:val="0"/>
        <w:rPr>
          <w:rFonts w:hint="default"/>
          <w:lang w:val="en-US" w:eastAsia="zh-CN"/>
        </w:rPr>
      </w:pPr>
      <w:r>
        <w:rPr>
          <w:rFonts w:hint="eastAsia"/>
        </w:rPr>
        <w:t>[</w:t>
      </w:r>
      <w:r>
        <w:rPr>
          <w:rFonts w:hint="eastAsia"/>
          <w:lang w:val="en-US" w:eastAsia="zh-CN"/>
        </w:rPr>
        <w:t>17</w:t>
      </w:r>
      <w:r>
        <w:rPr>
          <w:rFonts w:hint="eastAsia"/>
        </w:rPr>
        <w:t>] Wolters C A, Brady A C. College students’ time management: A self-regulated learning perspective[J]. Educational Psychology Review, 2021,</w:t>
      </w:r>
      <w:r>
        <w:rPr>
          <w:rFonts w:hint="eastAsia"/>
          <w:lang w:val="en-US" w:eastAsia="zh-CN"/>
        </w:rPr>
        <w:t>12</w:t>
      </w:r>
    </w:p>
    <w:p w14:paraId="70589A4A">
      <w:pPr>
        <w:pStyle w:val="167"/>
        <w:bidi w:val="0"/>
        <w:rPr>
          <w:rFonts w:hint="eastAsia"/>
        </w:rPr>
      </w:pPr>
      <w:r>
        <w:rPr>
          <w:rFonts w:hint="eastAsia"/>
        </w:rPr>
        <w:t>[</w:t>
      </w:r>
      <w:r>
        <w:rPr>
          <w:rFonts w:hint="eastAsia"/>
          <w:lang w:val="en-US" w:eastAsia="zh-CN"/>
        </w:rPr>
        <w:t>18</w:t>
      </w:r>
      <w:r>
        <w:rPr>
          <w:rFonts w:hint="eastAsia"/>
        </w:rPr>
        <w:t>] Hsu C Y, Hsieh S H, Chang C Y, et al. Supporting “time awareness” in self-regulated learning: How do students allocate time during exam preparation?[J]. Smart Learning Environments, 2023,10</w:t>
      </w:r>
    </w:p>
    <w:p w14:paraId="53D8D801">
      <w:pPr>
        <w:pStyle w:val="167"/>
        <w:bidi w:val="0"/>
        <w:rPr>
          <w:rFonts w:hint="eastAsia"/>
        </w:rPr>
      </w:pPr>
      <w:r>
        <w:rPr>
          <w:rFonts w:hint="eastAsia"/>
        </w:rPr>
        <w:t>[</w:t>
      </w:r>
      <w:r>
        <w:rPr>
          <w:rFonts w:hint="eastAsia"/>
          <w:lang w:val="en-US" w:eastAsia="zh-CN"/>
        </w:rPr>
        <w:t>19</w:t>
      </w:r>
      <w:r>
        <w:rPr>
          <w:rFonts w:hint="eastAsia"/>
        </w:rPr>
        <w:t>] Fu Y, Wang Q, Wang X, et al. Unlocking academic success: The impact of time management on college students’ study engagement[J]. BMC Psychology, 2025,</w:t>
      </w:r>
      <w:r>
        <w:rPr>
          <w:rFonts w:hint="eastAsia"/>
          <w:lang w:val="en-US" w:eastAsia="zh-CN"/>
        </w:rPr>
        <w:t>1</w:t>
      </w:r>
    </w:p>
    <w:p w14:paraId="477F590F">
      <w:pPr>
        <w:pStyle w:val="167"/>
        <w:bidi w:val="0"/>
        <w:rPr>
          <w:rFonts w:hint="default"/>
          <w:lang w:val="en-US" w:eastAsia="zh-CN"/>
        </w:rPr>
      </w:pPr>
      <w:r>
        <w:rPr>
          <w:rFonts w:hint="eastAsia"/>
        </w:rPr>
        <w:t>[</w:t>
      </w:r>
      <w:r>
        <w:rPr>
          <w:rFonts w:hint="eastAsia"/>
          <w:lang w:val="en-US" w:eastAsia="zh-CN"/>
        </w:rPr>
        <w:t>20</w:t>
      </w:r>
      <w:r>
        <w:rPr>
          <w:rFonts w:hint="eastAsia"/>
        </w:rPr>
        <w:t>] Steel P. The nature of procrastination: A meta-analytic and theoretical review of quintessential self-regulatory failure[J]. Psychological Bulletin, 20</w:t>
      </w:r>
      <w:r>
        <w:rPr>
          <w:rFonts w:hint="eastAsia"/>
          <w:lang w:val="en-US" w:eastAsia="zh-CN"/>
        </w:rPr>
        <w:t>20，10</w:t>
      </w:r>
    </w:p>
    <w:p w14:paraId="65920490">
      <w:pPr>
        <w:rPr>
          <w:rFonts w:hint="default"/>
          <w:lang w:val="en-US" w:eastAsia="zh-CN"/>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Sarasa Fixed J Light"/>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arasa Fixed CL Light"/>
    <w:panose1 w:val="00000000000000000000"/>
    <w:charset w:val="00"/>
    <w:family w:val="auto"/>
    <w:pitch w:val="default"/>
    <w:sig w:usb0="00000000" w:usb1="00000000" w:usb2="00000000" w:usb3="00000000" w:csb0="00000000" w:csb1="00000000"/>
  </w:font>
  <w:font w:name="Sarasa Fixed CL Light">
    <w:panose1 w:val="02000409000000000000"/>
    <w:charset w:val="88"/>
    <w:family w:val="auto"/>
    <w:pitch w:val="default"/>
    <w:sig w:usb0="F50006FF" w:usb1="79DFFFFF" w:usb2="0304003E" w:usb3="0010A008" w:csb0="2010011F" w:csb1="C4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arasa Fixed J Light">
    <w:panose1 w:val="02000409000000000000"/>
    <w:charset w:val="80"/>
    <w:family w:val="auto"/>
    <w:pitch w:val="default"/>
    <w:sig w:usb0="F50006FF" w:usb1="79DFFFFF" w:usb2="0304003E" w:usb3="0010A008" w:csb0="2002011F" w:csb1="C4000000"/>
  </w:font>
  <w:font w:name="+西文正文">
    <w:altName w:val="Sarasa Fixed CL Light"/>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西文标题">
    <w:altName w:val="Sarasa Fixed CL Ligh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ind w:firstLine="480"/>
      </w:pPr>
      <w:r>
        <w:separator/>
      </w:r>
    </w:p>
  </w:footnote>
  <w:footnote w:type="continuationSeparator" w:id="1">
    <w:p>
      <w:pPr>
        <w:spacing w:before="0" w:after="0"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4DFDD3"/>
    <w:multiLevelType w:val="multilevel"/>
    <w:tmpl w:val="874DFDD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8C738601"/>
    <w:multiLevelType w:val="multilevel"/>
    <w:tmpl w:val="8C73860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D43D6F6"/>
    <w:multiLevelType w:val="multilevel"/>
    <w:tmpl w:val="8D43D6F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D4AC4CA"/>
    <w:multiLevelType w:val="multilevel"/>
    <w:tmpl w:val="8D4AC4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8FA932BF"/>
    <w:multiLevelType w:val="multilevel"/>
    <w:tmpl w:val="8FA932B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943E4ABE"/>
    <w:multiLevelType w:val="multilevel"/>
    <w:tmpl w:val="943E4A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94B3A911"/>
    <w:multiLevelType w:val="multilevel"/>
    <w:tmpl w:val="94B3A91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96D174D6"/>
    <w:multiLevelType w:val="multilevel"/>
    <w:tmpl w:val="96D174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989B270D"/>
    <w:multiLevelType w:val="multilevel"/>
    <w:tmpl w:val="989B27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9C26DDBD"/>
    <w:multiLevelType w:val="multilevel"/>
    <w:tmpl w:val="9C26DD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9E1ED06D"/>
    <w:multiLevelType w:val="multilevel"/>
    <w:tmpl w:val="9E1ED0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9E8122F4"/>
    <w:multiLevelType w:val="multilevel"/>
    <w:tmpl w:val="9E8122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9FD4A258"/>
    <w:multiLevelType w:val="multilevel"/>
    <w:tmpl w:val="9FD4A25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A6A5AA9F"/>
    <w:multiLevelType w:val="multilevel"/>
    <w:tmpl w:val="A6A5AA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AA064CFA"/>
    <w:multiLevelType w:val="multilevel"/>
    <w:tmpl w:val="AA064C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AC896B42"/>
    <w:multiLevelType w:val="multilevel"/>
    <w:tmpl w:val="AC896B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B07B5EF1"/>
    <w:multiLevelType w:val="multilevel"/>
    <w:tmpl w:val="B07B5E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B12B0D22"/>
    <w:multiLevelType w:val="multilevel"/>
    <w:tmpl w:val="B12B0D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B2727B06"/>
    <w:multiLevelType w:val="multilevel"/>
    <w:tmpl w:val="B2727B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B333EC0B"/>
    <w:multiLevelType w:val="multilevel"/>
    <w:tmpl w:val="B333EC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B4A039B1"/>
    <w:multiLevelType w:val="multilevel"/>
    <w:tmpl w:val="B4A039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B5B1FA37"/>
    <w:multiLevelType w:val="multilevel"/>
    <w:tmpl w:val="B5B1FA3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BAC943F7"/>
    <w:multiLevelType w:val="multilevel"/>
    <w:tmpl w:val="BAC943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BCC48B11"/>
    <w:multiLevelType w:val="multilevel"/>
    <w:tmpl w:val="BCC48B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BDE04D97"/>
    <w:multiLevelType w:val="multilevel"/>
    <w:tmpl w:val="BDE04D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BE9A0329"/>
    <w:multiLevelType w:val="multilevel"/>
    <w:tmpl w:val="BE9A03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C0AE8606"/>
    <w:multiLevelType w:val="multilevel"/>
    <w:tmpl w:val="C0AE860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C1AE8602"/>
    <w:multiLevelType w:val="multilevel"/>
    <w:tmpl w:val="C1AE860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
    <w:nsid w:val="C2B810E9"/>
    <w:multiLevelType w:val="multilevel"/>
    <w:tmpl w:val="C2B810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C2D6C983"/>
    <w:multiLevelType w:val="multilevel"/>
    <w:tmpl w:val="C2D6C98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0">
    <w:nsid w:val="C331E3E8"/>
    <w:multiLevelType w:val="multilevel"/>
    <w:tmpl w:val="C331E3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C502BDCE"/>
    <w:multiLevelType w:val="multilevel"/>
    <w:tmpl w:val="C502BD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C9B617EF"/>
    <w:multiLevelType w:val="multilevel"/>
    <w:tmpl w:val="C9B617E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3">
    <w:nsid w:val="C9D3C269"/>
    <w:multiLevelType w:val="multilevel"/>
    <w:tmpl w:val="C9D3C2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CBEDA1F0"/>
    <w:multiLevelType w:val="multilevel"/>
    <w:tmpl w:val="CBEDA1F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D50BE5D7"/>
    <w:multiLevelType w:val="multilevel"/>
    <w:tmpl w:val="D50BE5D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6">
    <w:nsid w:val="D802B0A1"/>
    <w:multiLevelType w:val="multilevel"/>
    <w:tmpl w:val="D802B0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D86CF00D"/>
    <w:multiLevelType w:val="multilevel"/>
    <w:tmpl w:val="D86CF0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DADAE078"/>
    <w:multiLevelType w:val="multilevel"/>
    <w:tmpl w:val="DADAE0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E4E1F15A"/>
    <w:multiLevelType w:val="multilevel"/>
    <w:tmpl w:val="E4E1F1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E61A4FA3"/>
    <w:multiLevelType w:val="multilevel"/>
    <w:tmpl w:val="E61A4FA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1">
    <w:nsid w:val="E75DBF57"/>
    <w:multiLevelType w:val="multilevel"/>
    <w:tmpl w:val="E75DBF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E97FA553"/>
    <w:multiLevelType w:val="multilevel"/>
    <w:tmpl w:val="E97FA5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E9C7B321"/>
    <w:multiLevelType w:val="multilevel"/>
    <w:tmpl w:val="E9C7B3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EBE773F0"/>
    <w:multiLevelType w:val="multilevel"/>
    <w:tmpl w:val="EBE773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EF2D6877"/>
    <w:multiLevelType w:val="multilevel"/>
    <w:tmpl w:val="EF2D68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F03B2C3A"/>
    <w:multiLevelType w:val="multilevel"/>
    <w:tmpl w:val="F03B2C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F220137C"/>
    <w:multiLevelType w:val="multilevel"/>
    <w:tmpl w:val="F22013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F40BF962"/>
    <w:multiLevelType w:val="multilevel"/>
    <w:tmpl w:val="F40BF9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F993DD7F"/>
    <w:multiLevelType w:val="multilevel"/>
    <w:tmpl w:val="F993DD7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0">
    <w:nsid w:val="FE9FD034"/>
    <w:multiLevelType w:val="multilevel"/>
    <w:tmpl w:val="FE9FD0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FEDFB21F"/>
    <w:multiLevelType w:val="multilevel"/>
    <w:tmpl w:val="FEDFB21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2">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53">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54">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55">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6">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7">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58">
    <w:nsid w:val="01FC615C"/>
    <w:multiLevelType w:val="multilevel"/>
    <w:tmpl w:val="01FC61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02C95BC3"/>
    <w:multiLevelType w:val="multilevel"/>
    <w:tmpl w:val="02C95B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
    <w:nsid w:val="038C5E0E"/>
    <w:multiLevelType w:val="multilevel"/>
    <w:tmpl w:val="038C5E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04E2C7C4"/>
    <w:multiLevelType w:val="multilevel"/>
    <w:tmpl w:val="04E2C7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0604FE07"/>
    <w:multiLevelType w:val="multilevel"/>
    <w:tmpl w:val="0604FE0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3">
    <w:nsid w:val="0DF9F458"/>
    <w:multiLevelType w:val="multilevel"/>
    <w:tmpl w:val="0DF9F4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0FA21DD0"/>
    <w:multiLevelType w:val="multilevel"/>
    <w:tmpl w:val="0FA21DD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5">
    <w:nsid w:val="108340A5"/>
    <w:multiLevelType w:val="multilevel"/>
    <w:tmpl w:val="108340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
    <w:nsid w:val="10A56E80"/>
    <w:multiLevelType w:val="multilevel"/>
    <w:tmpl w:val="10A56E8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7">
    <w:nsid w:val="11EA3070"/>
    <w:multiLevelType w:val="multilevel"/>
    <w:tmpl w:val="11EA30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
    <w:nsid w:val="13267B41"/>
    <w:multiLevelType w:val="multilevel"/>
    <w:tmpl w:val="13267B4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9">
    <w:nsid w:val="15BBF88B"/>
    <w:multiLevelType w:val="multilevel"/>
    <w:tmpl w:val="15BBF8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
    <w:nsid w:val="1B61E927"/>
    <w:multiLevelType w:val="multilevel"/>
    <w:tmpl w:val="1B61E9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
    <w:nsid w:val="1BE8ACE8"/>
    <w:multiLevelType w:val="multilevel"/>
    <w:tmpl w:val="1BE8ACE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2">
    <w:nsid w:val="1F185DD8"/>
    <w:multiLevelType w:val="multilevel"/>
    <w:tmpl w:val="1F185D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
    <w:nsid w:val="223AD9A3"/>
    <w:multiLevelType w:val="multilevel"/>
    <w:tmpl w:val="223AD9A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4">
    <w:nsid w:val="22423FBF"/>
    <w:multiLevelType w:val="multilevel"/>
    <w:tmpl w:val="22423F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
    <w:nsid w:val="25E9D3D5"/>
    <w:multiLevelType w:val="multilevel"/>
    <w:tmpl w:val="25E9D3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
    <w:nsid w:val="28CF7940"/>
    <w:multiLevelType w:val="multilevel"/>
    <w:tmpl w:val="28CF79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7">
    <w:nsid w:val="29CD5BF8"/>
    <w:multiLevelType w:val="multilevel"/>
    <w:tmpl w:val="29CD5BF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8">
    <w:nsid w:val="2BD4AA21"/>
    <w:multiLevelType w:val="multilevel"/>
    <w:tmpl w:val="2BD4AA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9">
    <w:nsid w:val="2D0DA4C3"/>
    <w:multiLevelType w:val="multilevel"/>
    <w:tmpl w:val="2D0DA4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0">
    <w:nsid w:val="33D487F1"/>
    <w:multiLevelType w:val="multilevel"/>
    <w:tmpl w:val="33D487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1">
    <w:nsid w:val="34629AC1"/>
    <w:multiLevelType w:val="multilevel"/>
    <w:tmpl w:val="34629A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2">
    <w:nsid w:val="348BC8E4"/>
    <w:multiLevelType w:val="multilevel"/>
    <w:tmpl w:val="348BC8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3">
    <w:nsid w:val="385C57F7"/>
    <w:multiLevelType w:val="multilevel"/>
    <w:tmpl w:val="385C57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4">
    <w:nsid w:val="3A5525D6"/>
    <w:multiLevelType w:val="multilevel"/>
    <w:tmpl w:val="3A5525D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5">
    <w:nsid w:val="3B9221C2"/>
    <w:multiLevelType w:val="multilevel"/>
    <w:tmpl w:val="3B9221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6">
    <w:nsid w:val="3D580B3E"/>
    <w:multiLevelType w:val="multilevel"/>
    <w:tmpl w:val="3D580B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7">
    <w:nsid w:val="406BF7B7"/>
    <w:multiLevelType w:val="multilevel"/>
    <w:tmpl w:val="406BF7B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8">
    <w:nsid w:val="41D04C0E"/>
    <w:multiLevelType w:val="multilevel"/>
    <w:tmpl w:val="41D04C0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9">
    <w:nsid w:val="4998125C"/>
    <w:multiLevelType w:val="multilevel"/>
    <w:tmpl w:val="499812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0">
    <w:nsid w:val="4E7FDBD0"/>
    <w:multiLevelType w:val="multilevel"/>
    <w:tmpl w:val="4E7FDBD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1">
    <w:nsid w:val="5163C77C"/>
    <w:multiLevelType w:val="multilevel"/>
    <w:tmpl w:val="5163C77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2">
    <w:nsid w:val="51BF43EC"/>
    <w:multiLevelType w:val="multilevel"/>
    <w:tmpl w:val="51BF43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3">
    <w:nsid w:val="54AEDE09"/>
    <w:multiLevelType w:val="multilevel"/>
    <w:tmpl w:val="54AEDE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4">
    <w:nsid w:val="551D9B07"/>
    <w:multiLevelType w:val="multilevel"/>
    <w:tmpl w:val="551D9B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5">
    <w:nsid w:val="58D97754"/>
    <w:multiLevelType w:val="multilevel"/>
    <w:tmpl w:val="58D977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6">
    <w:nsid w:val="5AE31B57"/>
    <w:multiLevelType w:val="multilevel"/>
    <w:tmpl w:val="5AE31B5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7">
    <w:nsid w:val="5E612C66"/>
    <w:multiLevelType w:val="multilevel"/>
    <w:tmpl w:val="5E612C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8">
    <w:nsid w:val="5FD92872"/>
    <w:multiLevelType w:val="multilevel"/>
    <w:tmpl w:val="5FD9287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9">
    <w:nsid w:val="63EA000D"/>
    <w:multiLevelType w:val="multilevel"/>
    <w:tmpl w:val="63EA00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0">
    <w:nsid w:val="660A411B"/>
    <w:multiLevelType w:val="multilevel"/>
    <w:tmpl w:val="660A411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1">
    <w:nsid w:val="67CC48A2"/>
    <w:multiLevelType w:val="multilevel"/>
    <w:tmpl w:val="67CC48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2">
    <w:nsid w:val="6A16E8BE"/>
    <w:multiLevelType w:val="multilevel"/>
    <w:tmpl w:val="6A16E8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3">
    <w:nsid w:val="7899C55E"/>
    <w:multiLevelType w:val="multilevel"/>
    <w:tmpl w:val="7899C5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4">
    <w:nsid w:val="7C6E029D"/>
    <w:multiLevelType w:val="multilevel"/>
    <w:tmpl w:val="7C6E02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5">
    <w:nsid w:val="7E0B2DC9"/>
    <w:multiLevelType w:val="multilevel"/>
    <w:tmpl w:val="7E0B2D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3"/>
  </w:num>
  <w:num w:numId="2">
    <w:abstractNumId w:val="56"/>
  </w:num>
  <w:num w:numId="3">
    <w:abstractNumId w:val="57"/>
  </w:num>
  <w:num w:numId="4">
    <w:abstractNumId w:val="54"/>
  </w:num>
  <w:num w:numId="5">
    <w:abstractNumId w:val="52"/>
  </w:num>
  <w:num w:numId="6">
    <w:abstractNumId w:val="55"/>
  </w:num>
  <w:num w:numId="7">
    <w:abstractNumId w:val="32"/>
  </w:num>
  <w:num w:numId="8">
    <w:abstractNumId w:val="21"/>
  </w:num>
  <w:num w:numId="9">
    <w:abstractNumId w:val="26"/>
  </w:num>
  <w:num w:numId="10">
    <w:abstractNumId w:val="64"/>
  </w:num>
  <w:num w:numId="11">
    <w:abstractNumId w:val="71"/>
  </w:num>
  <w:num w:numId="12">
    <w:abstractNumId w:val="93"/>
  </w:num>
  <w:num w:numId="13">
    <w:abstractNumId w:val="10"/>
  </w:num>
  <w:num w:numId="14">
    <w:abstractNumId w:val="72"/>
  </w:num>
  <w:num w:numId="15">
    <w:abstractNumId w:val="62"/>
  </w:num>
  <w:num w:numId="16">
    <w:abstractNumId w:val="28"/>
  </w:num>
  <w:num w:numId="17">
    <w:abstractNumId w:val="42"/>
  </w:num>
  <w:num w:numId="18">
    <w:abstractNumId w:val="46"/>
  </w:num>
  <w:num w:numId="19">
    <w:abstractNumId w:val="101"/>
  </w:num>
  <w:num w:numId="20">
    <w:abstractNumId w:val="4"/>
  </w:num>
  <w:num w:numId="21">
    <w:abstractNumId w:val="48"/>
  </w:num>
  <w:num w:numId="22">
    <w:abstractNumId w:val="12"/>
  </w:num>
  <w:num w:numId="23">
    <w:abstractNumId w:val="34"/>
  </w:num>
  <w:num w:numId="24">
    <w:abstractNumId w:val="68"/>
  </w:num>
  <w:num w:numId="25">
    <w:abstractNumId w:val="37"/>
  </w:num>
  <w:num w:numId="26">
    <w:abstractNumId w:val="3"/>
  </w:num>
  <w:num w:numId="27">
    <w:abstractNumId w:val="78"/>
  </w:num>
  <w:num w:numId="28">
    <w:abstractNumId w:val="103"/>
  </w:num>
  <w:num w:numId="29">
    <w:abstractNumId w:val="50"/>
  </w:num>
  <w:num w:numId="30">
    <w:abstractNumId w:val="18"/>
  </w:num>
  <w:num w:numId="31">
    <w:abstractNumId w:val="39"/>
  </w:num>
  <w:num w:numId="32">
    <w:abstractNumId w:val="61"/>
  </w:num>
  <w:num w:numId="33">
    <w:abstractNumId w:val="67"/>
  </w:num>
  <w:num w:numId="34">
    <w:abstractNumId w:val="17"/>
  </w:num>
  <w:num w:numId="35">
    <w:abstractNumId w:val="99"/>
  </w:num>
  <w:num w:numId="36">
    <w:abstractNumId w:val="30"/>
  </w:num>
  <w:num w:numId="37">
    <w:abstractNumId w:val="23"/>
  </w:num>
  <w:num w:numId="38">
    <w:abstractNumId w:val="41"/>
  </w:num>
  <w:num w:numId="39">
    <w:abstractNumId w:val="11"/>
  </w:num>
  <w:num w:numId="40">
    <w:abstractNumId w:val="13"/>
  </w:num>
  <w:num w:numId="41">
    <w:abstractNumId w:val="5"/>
  </w:num>
  <w:num w:numId="42">
    <w:abstractNumId w:val="29"/>
  </w:num>
  <w:num w:numId="43">
    <w:abstractNumId w:val="27"/>
  </w:num>
  <w:num w:numId="44">
    <w:abstractNumId w:val="6"/>
  </w:num>
  <w:num w:numId="45">
    <w:abstractNumId w:val="49"/>
  </w:num>
  <w:num w:numId="46">
    <w:abstractNumId w:val="73"/>
  </w:num>
  <w:num w:numId="47">
    <w:abstractNumId w:val="96"/>
  </w:num>
  <w:num w:numId="48">
    <w:abstractNumId w:val="100"/>
  </w:num>
  <w:num w:numId="49">
    <w:abstractNumId w:val="1"/>
  </w:num>
  <w:num w:numId="50">
    <w:abstractNumId w:val="82"/>
  </w:num>
  <w:num w:numId="51">
    <w:abstractNumId w:val="47"/>
  </w:num>
  <w:num w:numId="52">
    <w:abstractNumId w:val="38"/>
  </w:num>
  <w:num w:numId="53">
    <w:abstractNumId w:val="16"/>
  </w:num>
  <w:num w:numId="54">
    <w:abstractNumId w:val="15"/>
  </w:num>
  <w:num w:numId="55">
    <w:abstractNumId w:val="75"/>
  </w:num>
  <w:num w:numId="56">
    <w:abstractNumId w:val="58"/>
  </w:num>
  <w:num w:numId="57">
    <w:abstractNumId w:val="97"/>
  </w:num>
  <w:num w:numId="58">
    <w:abstractNumId w:val="25"/>
  </w:num>
  <w:num w:numId="59">
    <w:abstractNumId w:val="105"/>
  </w:num>
  <w:num w:numId="60">
    <w:abstractNumId w:val="33"/>
  </w:num>
  <w:num w:numId="61">
    <w:abstractNumId w:val="7"/>
  </w:num>
  <w:num w:numId="62">
    <w:abstractNumId w:val="35"/>
  </w:num>
  <w:num w:numId="63">
    <w:abstractNumId w:val="40"/>
  </w:num>
  <w:num w:numId="64">
    <w:abstractNumId w:val="66"/>
  </w:num>
  <w:num w:numId="65">
    <w:abstractNumId w:val="51"/>
  </w:num>
  <w:num w:numId="66">
    <w:abstractNumId w:val="43"/>
  </w:num>
  <w:num w:numId="67">
    <w:abstractNumId w:val="89"/>
  </w:num>
  <w:num w:numId="68">
    <w:abstractNumId w:val="2"/>
  </w:num>
  <w:num w:numId="69">
    <w:abstractNumId w:val="60"/>
  </w:num>
  <w:num w:numId="70">
    <w:abstractNumId w:val="9"/>
  </w:num>
  <w:num w:numId="71">
    <w:abstractNumId w:val="76"/>
  </w:num>
  <w:num w:numId="72">
    <w:abstractNumId w:val="24"/>
  </w:num>
  <w:num w:numId="73">
    <w:abstractNumId w:val="19"/>
  </w:num>
  <w:num w:numId="74">
    <w:abstractNumId w:val="83"/>
  </w:num>
  <w:num w:numId="75">
    <w:abstractNumId w:val="22"/>
  </w:num>
  <w:num w:numId="76">
    <w:abstractNumId w:val="0"/>
  </w:num>
  <w:num w:numId="77">
    <w:abstractNumId w:val="80"/>
  </w:num>
  <w:num w:numId="78">
    <w:abstractNumId w:val="102"/>
  </w:num>
  <w:num w:numId="79">
    <w:abstractNumId w:val="65"/>
  </w:num>
  <w:num w:numId="80">
    <w:abstractNumId w:val="84"/>
  </w:num>
  <w:num w:numId="81">
    <w:abstractNumId w:val="20"/>
  </w:num>
  <w:num w:numId="82">
    <w:abstractNumId w:val="14"/>
  </w:num>
  <w:num w:numId="83">
    <w:abstractNumId w:val="95"/>
  </w:num>
  <w:num w:numId="84">
    <w:abstractNumId w:val="70"/>
  </w:num>
  <w:num w:numId="85">
    <w:abstractNumId w:val="8"/>
  </w:num>
  <w:num w:numId="86">
    <w:abstractNumId w:val="63"/>
  </w:num>
  <w:num w:numId="87">
    <w:abstractNumId w:val="91"/>
  </w:num>
  <w:num w:numId="88">
    <w:abstractNumId w:val="88"/>
  </w:num>
  <w:num w:numId="89">
    <w:abstractNumId w:val="31"/>
  </w:num>
  <w:num w:numId="90">
    <w:abstractNumId w:val="44"/>
  </w:num>
  <w:num w:numId="91">
    <w:abstractNumId w:val="90"/>
  </w:num>
  <w:num w:numId="92">
    <w:abstractNumId w:val="104"/>
  </w:num>
  <w:num w:numId="93">
    <w:abstractNumId w:val="92"/>
  </w:num>
  <w:num w:numId="94">
    <w:abstractNumId w:val="74"/>
  </w:num>
  <w:num w:numId="95">
    <w:abstractNumId w:val="85"/>
  </w:num>
  <w:num w:numId="96">
    <w:abstractNumId w:val="45"/>
  </w:num>
  <w:num w:numId="97">
    <w:abstractNumId w:val="59"/>
  </w:num>
  <w:num w:numId="98">
    <w:abstractNumId w:val="86"/>
  </w:num>
  <w:num w:numId="99">
    <w:abstractNumId w:val="69"/>
  </w:num>
  <w:num w:numId="100">
    <w:abstractNumId w:val="77"/>
  </w:num>
  <w:num w:numId="101">
    <w:abstractNumId w:val="98"/>
  </w:num>
  <w:num w:numId="102">
    <w:abstractNumId w:val="87"/>
  </w:num>
  <w:num w:numId="103">
    <w:abstractNumId w:val="36"/>
  </w:num>
  <w:num w:numId="104">
    <w:abstractNumId w:val="79"/>
  </w:num>
  <w:num w:numId="105">
    <w:abstractNumId w:val="81"/>
  </w:num>
  <w:num w:numId="106">
    <w:abstractNumId w:val="9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385EA5"/>
    <w:rsid w:val="148F527B"/>
    <w:rsid w:val="27363334"/>
    <w:rsid w:val="2ED77AD3"/>
    <w:rsid w:val="2F642A08"/>
    <w:rsid w:val="61042180"/>
    <w:rsid w:val="6C101972"/>
    <w:rsid w:val="7EBA3E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val="0"/>
      <w:spacing w:after="200" w:line="360" w:lineRule="auto"/>
      <w:ind w:firstLine="562" w:firstLineChars="200"/>
    </w:pPr>
    <w:rPr>
      <w:rFonts w:eastAsia="宋体" w:asciiTheme="minorAscii" w:hAnsiTheme="minorAscii" w:cstheme="minorBidi"/>
      <w:color w:val="000000" w:themeColor="text1"/>
      <w:sz w:val="24"/>
      <w:szCs w:val="24"/>
      <w:lang w:val="en-US" w:eastAsia="en-US" w:bidi="ar-SA"/>
      <w14:textFill>
        <w14:solidFill>
          <w14:schemeClr w14:val="tx1"/>
        </w14:solidFill>
      </w14:textFill>
    </w:rPr>
  </w:style>
  <w:style w:type="paragraph" w:styleId="3">
    <w:name w:val="heading 1"/>
    <w:next w:val="1"/>
    <w:link w:val="141"/>
    <w:qFormat/>
    <w:uiPriority w:val="9"/>
    <w:pPr>
      <w:keepNext/>
      <w:keepLines/>
      <w:spacing w:before="480" w:after="0"/>
      <w:outlineLvl w:val="0"/>
    </w:pPr>
    <w:rPr>
      <w:rFonts w:eastAsia="宋体" w:asciiTheme="majorAscii" w:hAnsiTheme="majorAscii" w:cstheme="majorBidi"/>
      <w:b/>
      <w:bCs/>
      <w:color w:val="000000" w:themeColor="text1"/>
      <w:sz w:val="32"/>
      <w:szCs w:val="28"/>
      <w14:textFill>
        <w14:solidFill>
          <w14:schemeClr w14:val="tx1"/>
        </w14:solidFill>
      </w14:textFill>
    </w:rPr>
  </w:style>
  <w:style w:type="paragraph" w:styleId="4">
    <w:name w:val="heading 2"/>
    <w:next w:val="1"/>
    <w:link w:val="142"/>
    <w:unhideWhenUsed/>
    <w:qFormat/>
    <w:uiPriority w:val="9"/>
    <w:pPr>
      <w:keepNext/>
      <w:keepLines/>
      <w:spacing w:before="200" w:after="0"/>
      <w:outlineLvl w:val="1"/>
    </w:pPr>
    <w:rPr>
      <w:rFonts w:eastAsia="宋体" w:asciiTheme="majorAscii" w:hAnsiTheme="majorAscii" w:cstheme="majorBidi"/>
      <w:b/>
      <w:bCs/>
      <w:color w:val="000000" w:themeColor="text1"/>
      <w:sz w:val="30"/>
      <w:szCs w:val="26"/>
      <w14:textFill>
        <w14:solidFill>
          <w14:schemeClr w14:val="tx1"/>
        </w14:solidFill>
      </w14:textFill>
    </w:rPr>
  </w:style>
  <w:style w:type="paragraph" w:styleId="5">
    <w:name w:val="heading 3"/>
    <w:next w:val="1"/>
    <w:link w:val="143"/>
    <w:unhideWhenUsed/>
    <w:qFormat/>
    <w:uiPriority w:val="9"/>
    <w:pPr>
      <w:keepNext/>
      <w:keepLines/>
      <w:spacing w:before="200" w:after="0"/>
      <w:outlineLvl w:val="2"/>
    </w:pPr>
    <w:rPr>
      <w:rFonts w:eastAsia="宋体" w:asciiTheme="majorAscii" w:hAnsiTheme="majorAscii" w:cstheme="majorBidi"/>
      <w:b/>
      <w:bCs/>
      <w:color w:val="000000" w:themeColor="text1"/>
      <w:sz w:val="24"/>
      <w14:textFill>
        <w14:solidFill>
          <w14:schemeClr w14:val="tx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9"/>
    <w:unhideWhenUsed/>
    <w:qFormat/>
    <w:uiPriority w:val="99"/>
    <w:pPr>
      <w:tabs>
        <w:tab w:val="center" w:pos="4680"/>
        <w:tab w:val="right" w:pos="9360"/>
      </w:tabs>
      <w:spacing w:after="0" w:line="240" w:lineRule="auto"/>
    </w:pPr>
  </w:style>
  <w:style w:type="paragraph" w:styleId="25">
    <w:name w:val="header"/>
    <w:basedOn w:val="1"/>
    <w:link w:val="138"/>
    <w:unhideWhenUsed/>
    <w:qFormat/>
    <w:uiPriority w:val="99"/>
    <w:pPr>
      <w:tabs>
        <w:tab w:val="center" w:pos="4680"/>
        <w:tab w:val="right" w:pos="9360"/>
      </w:tabs>
      <w:spacing w:after="0" w:line="240" w:lineRule="auto"/>
    </w:pPr>
  </w:style>
  <w:style w:type="paragraph" w:styleId="26">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8"/>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1">
    <w:name w:val="Normal (Web)"/>
    <w:next w:val="19"/>
    <w:unhideWhenUsed/>
    <w:uiPriority w:val="99"/>
    <w:pPr>
      <w:widowControl w:val="0"/>
      <w:spacing w:before="0" w:beforeAutospacing="1" w:after="-2147483648" w:afterAutospacing="1" w:line="360" w:lineRule="auto"/>
      <w:ind w:left="0" w:right="0" w:firstLine="562" w:firstLineChars="200"/>
      <w:jc w:val="left"/>
    </w:pPr>
    <w:rPr>
      <w:rFonts w:eastAsia="宋体" w:asciiTheme="minorAscii" w:hAnsiTheme="minorAscii"/>
      <w:color w:val="000000" w:themeColor="text1"/>
      <w:sz w:val="24"/>
      <w:szCs w:val="24"/>
      <w:lang w:eastAsia="zh-CN" w:bidi="ar"/>
      <w14:textFill>
        <w14:solidFill>
          <w14:schemeClr w14:val="tx1"/>
        </w14:solidFill>
      </w14:textFill>
    </w:rPr>
  </w:style>
  <w:style w:type="paragraph" w:styleId="32">
    <w:name w:val="List Continue 3"/>
    <w:basedOn w:val="1"/>
    <w:unhideWhenUsed/>
    <w:uiPriority w:val="99"/>
    <w:pPr>
      <w:spacing w:after="120"/>
      <w:ind w:left="1080"/>
      <w:contextualSpacing/>
    </w:pPr>
  </w:style>
  <w:style w:type="paragraph" w:styleId="33">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TML Code"/>
    <w:basedOn w:val="134"/>
    <w:semiHidden/>
    <w:unhideWhenUsed/>
    <w:uiPriority w:val="99"/>
    <w:rPr>
      <w:rFonts w:ascii="Courier New" w:hAnsi="Courier New"/>
      <w:sz w:val="20"/>
    </w:rPr>
  </w:style>
  <w:style w:type="character" w:customStyle="1" w:styleId="138">
    <w:name w:val="Header Char"/>
    <w:basedOn w:val="134"/>
    <w:link w:val="25"/>
    <w:qFormat/>
    <w:uiPriority w:val="99"/>
  </w:style>
  <w:style w:type="character" w:customStyle="1" w:styleId="139">
    <w:name w:val="Footer Char"/>
    <w:basedOn w:val="134"/>
    <w:link w:val="24"/>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4"/>
    <w:link w:val="3"/>
    <w:uiPriority w:val="9"/>
    <w:rPr>
      <w:rFonts w:eastAsia="宋体" w:asciiTheme="majorAscii" w:hAnsiTheme="majorAscii" w:cstheme="majorBidi"/>
      <w:b/>
      <w:bCs/>
      <w:color w:val="000000" w:themeColor="text1"/>
      <w:sz w:val="32"/>
      <w:szCs w:val="28"/>
      <w14:textFill>
        <w14:solidFill>
          <w14:schemeClr w14:val="tx1"/>
        </w14:solidFill>
      </w14:textFill>
    </w:rPr>
  </w:style>
  <w:style w:type="character" w:customStyle="1" w:styleId="142">
    <w:name w:val="Heading 2 Char"/>
    <w:basedOn w:val="134"/>
    <w:link w:val="4"/>
    <w:uiPriority w:val="9"/>
    <w:rPr>
      <w:rFonts w:eastAsia="宋体" w:asciiTheme="majorAscii" w:hAnsiTheme="majorAscii" w:cstheme="majorBidi"/>
      <w:b/>
      <w:bCs/>
      <w:color w:val="000000" w:themeColor="text1"/>
      <w:sz w:val="30"/>
      <w:szCs w:val="26"/>
      <w14:textFill>
        <w14:solidFill>
          <w14:schemeClr w14:val="tx1"/>
        </w14:solidFill>
      </w14:textFill>
    </w:rPr>
  </w:style>
  <w:style w:type="character" w:customStyle="1" w:styleId="143">
    <w:name w:val="Heading 3 Char"/>
    <w:basedOn w:val="134"/>
    <w:link w:val="5"/>
    <w:uiPriority w:val="9"/>
    <w:rPr>
      <w:rFonts w:eastAsia="宋体" w:asciiTheme="majorAscii" w:hAnsiTheme="majorAscii" w:cstheme="majorBidi"/>
      <w:b/>
      <w:bCs/>
      <w:color w:val="000000" w:themeColor="text1"/>
      <w:sz w:val="24"/>
      <w14:textFill>
        <w14:solidFill>
          <w14:schemeClr w14:val="tx1"/>
        </w14:solidFill>
      </w14:textFill>
    </w:rPr>
  </w:style>
  <w:style w:type="character" w:customStyle="1" w:styleId="144">
    <w:name w:val="Title Char"/>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4"/>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4"/>
    <w:link w:val="19"/>
    <w:uiPriority w:val="99"/>
  </w:style>
  <w:style w:type="character" w:customStyle="1" w:styleId="148">
    <w:name w:val="Body Text 2 Char"/>
    <w:basedOn w:val="134"/>
    <w:link w:val="28"/>
    <w:uiPriority w:val="99"/>
  </w:style>
  <w:style w:type="character" w:customStyle="1" w:styleId="149">
    <w:name w:val="Body Text 3 Char"/>
    <w:basedOn w:val="134"/>
    <w:link w:val="17"/>
    <w:uiPriority w:val="99"/>
    <w:rPr>
      <w:sz w:val="16"/>
      <w:szCs w:val="16"/>
    </w:rPr>
  </w:style>
  <w:style w:type="character" w:customStyle="1" w:styleId="150">
    <w:name w:val="Macro Text Char"/>
    <w:basedOn w:val="134"/>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4"/>
    <w:link w:val="151"/>
    <w:uiPriority w:val="29"/>
    <w:rPr>
      <w:i/>
      <w:iCs/>
      <w:color w:val="000000" w:themeColor="text1"/>
      <w14:textFill>
        <w14:solidFill>
          <w14:schemeClr w14:val="tx1"/>
        </w14:solidFill>
      </w14:textFill>
    </w:rPr>
  </w:style>
  <w:style w:type="character" w:customStyle="1" w:styleId="153">
    <w:name w:val="Heading 4 Char"/>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4"/>
    <w:link w:val="159"/>
    <w:uiPriority w:val="30"/>
    <w:rPr>
      <w:b/>
      <w:bCs/>
      <w:i/>
      <w:iCs/>
      <w:color w:val="4F81BD" w:themeColor="accent1"/>
      <w14:textFill>
        <w14:solidFill>
          <w14:schemeClr w14:val="accent1"/>
        </w14:solidFill>
      </w14:textFill>
    </w:rPr>
  </w:style>
  <w:style w:type="character" w:customStyle="1" w:styleId="161">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4"/>
    <w:qFormat/>
    <w:uiPriority w:val="21"/>
    <w:rPr>
      <w:b/>
      <w:bCs/>
      <w:i/>
      <w:iCs/>
      <w:color w:val="4F81BD" w:themeColor="accent1"/>
      <w14:textFill>
        <w14:solidFill>
          <w14:schemeClr w14:val="accent1"/>
        </w14:solidFill>
      </w14:textFill>
    </w:rPr>
  </w:style>
  <w:style w:type="character" w:customStyle="1" w:styleId="163">
    <w:name w:val="Subtle Reference"/>
    <w:basedOn w:val="134"/>
    <w:qFormat/>
    <w:uiPriority w:val="31"/>
    <w:rPr>
      <w:smallCaps/>
      <w:color w:val="C0504D" w:themeColor="accent2"/>
      <w:u w:val="single"/>
      <w14:textFill>
        <w14:solidFill>
          <w14:schemeClr w14:val="accent2"/>
        </w14:solidFill>
      </w14:textFill>
    </w:rPr>
  </w:style>
  <w:style w:type="character" w:customStyle="1" w:styleId="164">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4"/>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参考文献"/>
    <w:uiPriority w:val="0"/>
    <w:rPr>
      <w:rFonts w:hint="default" w:ascii="Times New Roman" w:hAnsi="Times New Roman"/>
      <w:color w:val="000000" w:themeColor="text1"/>
      <w:sz w:val="24"/>
      <w:szCs w:val="24"/>
      <w14:textFill>
        <w14:solidFill>
          <w14:schemeClr w14:val="tx1"/>
        </w14:solidFill>
      </w14:textFill>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106</Pages>
  <Words>241</Words>
  <Characters>332</Characters>
  <Lines>0</Lines>
  <Paragraphs>0</Paragraphs>
  <TotalTime>2</TotalTime>
  <ScaleCrop>false</ScaleCrop>
  <LinksUpToDate>false</LinksUpToDate>
  <CharactersWithSpaces>350</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#%Code</cp:lastModifiedBy>
  <dcterms:modified xsi:type="dcterms:W3CDTF">2025-12-09T12:35:05Z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eyJoZGlkIjoiNjdmYWQyYjY1ZmVhOGRhNjI2ZWFjYWZjNDg0OTIwZTciLCJ1c2VySWQiOiIyODg0NTc3NjAifQ==</vt:lpwstr>
  </property>
  <property fmtid="{D5CDD505-2E9C-101B-9397-08002B2CF9AE}" pid="3" name="KSOProductBuildVer">
    <vt:lpwstr>2052-12.1.0.24031</vt:lpwstr>
  </property>
  <property fmtid="{D5CDD505-2E9C-101B-9397-08002B2CF9AE}" pid="4" name="ICV">
    <vt:lpwstr>4F09216F46324335B3F8299AA2051B51_12</vt:lpwstr>
  </property>
</Properties>
</file>