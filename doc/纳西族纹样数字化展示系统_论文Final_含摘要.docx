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EA5B73">
      <w:pPr>
        <w:jc w:val="center"/>
      </w:pPr>
      <w:r>
        <w:rPr>
          <w:rFonts w:ascii="黑体" w:hAnsi="黑体" w:eastAsia="黑体"/>
          <w:b/>
          <w:sz w:val="36"/>
        </w:rPr>
        <w:t>纳西族纹样数字化展示系统</w:t>
      </w:r>
      <w:r>
        <w:rPr>
          <w:rFonts w:ascii="黑体" w:hAnsi="黑体" w:eastAsia="黑体"/>
          <w:b/>
          <w:sz w:val="36"/>
        </w:rPr>
        <w:br w:type="textWrapping"/>
      </w:r>
    </w:p>
    <w:p/>
    <w:p>
      <w:pPr>
        <w:jc w:val="center"/>
      </w:pPr>
      <w:r>
        <w:rPr>
          <w:rFonts w:ascii="黑体" w:hAnsi="黑体" w:eastAsia="黑体"/>
          <w:b/>
          <w:sz w:val="28"/>
        </w:rPr>
        <w:t>摘  要</w:t>
      </w:r>
    </w:p>
    <w:p>
      <w:r>
        <w:rPr>
          <w:rFonts w:ascii="宋体" w:hAnsi="宋体" w:eastAsia="宋体"/>
          <w:sz w:val="24"/>
        </w:rPr>
        <w:t>纳西族纹样作为民族文化视觉符号的重要组成部分，承载着族群历史记忆、宗教观念与审美传统。在数字媒介环境下，纹样素材呈现出分散存储、检索效率偏低、解释性信息不足及传播互动弱等问题。为提升纳西族纹样的数字化整理与公众化传播能力，本文面向“资源展示—知识解读—互动共创—后台治理”的应用需求，设计并实现了纳西族纹样数字化展示系统。系统采用前后端分离架构，前端基于 Vue 实现首页导览、纹样资源库分类浏览、类型与应用场景的组合筛选、关键词检索、详情展示、收藏与下载、评论提问以及个人中心等功能；后端基于 Spring Boot 构建统一接口服务，提供用户认证与基于角色的权限控制、纹样资源管理、原创作品审核、系统参数配置与日志审计等能力。数据层以 MySQL 建模纹样、用户、收藏、评论、提问、原创作品及操作日志等实体关系，支撑资源可发现性与内容可治理性。通过功能测试与典型流程验证，系统能够稳定完成浏览检索、互动交流、投稿审核等核心业务，满足纳西族纹样素材展示、学习与复用的基本目标。本文工作为民族纹样数字资源库建设提供了可落地的工程化方案，并为后续面向知识体系深化与智能化检索推荐的拓展奠定基础。</w:t>
      </w:r>
    </w:p>
    <w:p>
      <w:r>
        <w:rPr>
          <w:rFonts w:ascii="宋体" w:hAnsi="宋体" w:eastAsia="宋体"/>
          <w:b/>
          <w:sz w:val="24"/>
        </w:rPr>
        <w:t>关键词：纳西族纹样；数字化展示；文化科普；资源检索；互动共创；权限控制</w:t>
      </w:r>
    </w:p>
    <w:p/>
    <w:p>
      <w:pPr>
        <w:jc w:val="center"/>
      </w:pPr>
      <w:r>
        <w:rPr>
          <w:rFonts w:ascii="Times New Roman" w:hAnsi="Times New Roman"/>
          <w:b/>
          <w:sz w:val="28"/>
        </w:rPr>
        <w:t>Abstract</w:t>
      </w:r>
    </w:p>
    <w:p>
      <w:r>
        <w:rPr>
          <w:rFonts w:ascii="Times New Roman" w:hAnsi="Times New Roman"/>
          <w:sz w:val="24"/>
        </w:rPr>
        <w:t>Naxi patterns, as an essential component of ethnic visual culture, encapsulate historical memory, religious concepts, and aesthetic traditions. In the digital media context, pattern resources are often scattered across heterogeneous channels, leading to low retrieval efficiency, insufficient explanatory content, and weak user participation. To enhance the digitization, organization, and public dissemination of Naxi patterns, this thesis designs and implements a Naxi Pattern Digital Exhibition System oriented to the workflow of resource presentation, knowledge interpretation, interactive participation, and back-office governance. The system adopts a front–back separation architecture. The front end, developed with Vue, provides homepage navigation, categorized browsing, combined filtering by pattern type and application scenario, keyword search, detailed presentation, favorites and downloads, comments and questions, and a personal center. The back end, built with Spring Boot, offers unified RESTful APIs for user authentication, role-based access control, pattern resource management, creative work review, configurable system settings, and audit logging. The data layer leverages MySQL to model entities and relationships, including patterns, users, collections, comments, questions, creative works, and operation logs, supporting both discoverability and governance. Functional testing and end-to-end scenario validation indicate that the system can stably accomplish core processes such as browsing and retrieval, interactive communication, and submission review, meeting the fundamental requirements for learning and reusing Naxi pattern resources. This work provides an engineering-oriented and reusable solution for building ethnic pattern digital repositories and lays the groundwork for future extensions such as enriched knowledge representation and intelligent retrieval and recommendation.</w:t>
      </w:r>
    </w:p>
    <w:p>
      <w:r>
        <w:rPr>
          <w:rFonts w:ascii="Times New Roman" w:hAnsi="Times New Roman"/>
          <w:b/>
          <w:sz w:val="24"/>
        </w:rPr>
        <w:t>Keywords: Naxi patterns; digital exhibition; cultural popularization; resource retrieval; interactive co-creation; access control</w:t>
      </w:r>
    </w:p>
    <w:p>
      <w:r>
        <w:br/>
      </w:r>
    </w:p>
    <w:p w14:paraId="0A558427">
      <w:r>
        <w:br w:type="page"/>
      </w:r>
    </w:p>
    <w:p w14:paraId="1C7085F6">
      <w:pPr>
        <w:pStyle w:val="3"/>
      </w:pPr>
      <w:r>
        <w:t>摘要与关键词（写作框架）</w:t>
      </w:r>
    </w:p>
    <w:p w14:paraId="33960F6D">
      <w:r>
        <w:t>建议结构：研究背景 1–2 句 → 问题与目标 1–2 句 → 方法/系统方案 3–4 句 → 实现与测试 2–3 句 → 结论与价值 1–2 句。</w:t>
      </w:r>
    </w:p>
    <w:p w14:paraId="01C6AC52">
      <w:r>
        <w:t>关键词建议（5–7个）：纳西族纹样；数字化展示；文化科普；资源检索；互动共创；权限控制；Web系统。</w:t>
      </w:r>
    </w:p>
    <w:p w14:paraId="3EEE3F3D">
      <w:pPr>
        <w:pStyle w:val="4"/>
      </w:pPr>
      <w:r>
        <w:t>英文摘要（建议）</w:t>
      </w:r>
    </w:p>
    <w:p w14:paraId="2D21A8E2">
      <w:r>
        <w:t>与中文摘要一一对应，注意术语一致：Naxi patterns / digital exhibition / cultural popularization / retrieval / interaction / access control.</w:t>
      </w:r>
    </w:p>
    <w:p w14:paraId="77D601D3">
      <w:pPr>
        <w:pStyle w:val="3"/>
        <w:bidi w:val="0"/>
        <w:ind w:left="0" w:leftChars="0" w:firstLine="0" w:firstLineChars="0"/>
      </w:pPr>
      <w:r>
        <w:br w:type="page"/>
      </w:r>
      <w:r>
        <w:t>第1章 绪论</w:t>
      </w:r>
    </w:p>
    <w:p w14:paraId="154A9C7E">
      <w:pPr>
        <w:pStyle w:val="4"/>
        <w:bidi w:val="0"/>
      </w:pPr>
      <w:r>
        <w:t>1.1 研究背景</w:t>
      </w:r>
    </w:p>
    <w:p w14:paraId="5A3FE3D0">
      <w:pPr>
        <w:rPr>
          <w:rFonts w:hint="eastAsia"/>
        </w:rPr>
      </w:pPr>
      <w:r>
        <w:rPr>
          <w:rFonts w:hint="eastAsia"/>
        </w:rPr>
        <w:t>民族纹样作为传统文化的视觉表征，既承载装饰功能，也通过符号化的图形语言凝结族群的历史记忆、信仰体系与审美范式。纳西族纹样在长期生产生活与宗教仪式实践中形成了稳定的图像谱系，其中七星纹、东巴衍生纹、日月纹以及云纹水纹等纹样类型具有较强的代表性：它们或与星象崇拜、自然观念相关，或与东巴文化的叙事表达相联系，既体现了对自然万物的理解方式，也映射出独特的审美秩序。进入数字媒介时代，传统纹样的传播路径从“线下器物与场景”逐步扩展到“数字内容与网络平台”，纹样的记录、整理与传播方式也随之发生变化。</w:t>
      </w:r>
    </w:p>
    <w:p w14:paraId="57CBDE5F">
      <w:pPr>
        <w:rPr>
          <w:rFonts w:hint="eastAsia"/>
        </w:rPr>
      </w:pPr>
      <w:r>
        <w:rPr>
          <w:rFonts w:hint="eastAsia"/>
        </w:rPr>
        <w:t>然而，在实际传播过程中仍存在若干典型问题：其一，纹样素材常以图片或零散文献形式分布于不同渠道，缺乏统一的数据组织与检索体系，导致学习门槛较高、复用效率较低；其二，部分展示内容停留在“图像陈列”，对纹样的文化内涵、应用场景与演变逻辑阐释不足，难以形成系统化的知识结构；其三，缺少面向公众参与的互动机制，使得学习与传播难以形成持续的内容增量与社区反馈。</w:t>
      </w:r>
    </w:p>
    <w:p w14:paraId="3A080F3F">
      <w:r>
        <w:rPr>
          <w:rFonts w:hint="eastAsia"/>
        </w:rPr>
        <w:t>基于以上背景，构建面向纳西族纹样的数字化展示平台具有现实意义：一方面可将纹样素材进行结构化管理，实现分类、筛选、检索与下载等基本能力；另一方面可围绕纹样文化背景、象征寓意与应用场景提供科普化呈现，提升公众理解深度；同时引入评论、提问与原创作品展示等互动模块，可促进用户参与与内容共创，使纹样传播从“单向展示”走向“多向交流”，从而为民族文化的活态传承提供更具可持续性的数字支撑。</w:t>
      </w:r>
    </w:p>
    <w:p w14:paraId="02B42231">
      <w:pPr>
        <w:pStyle w:val="4"/>
      </w:pPr>
      <w:r>
        <w:t>1.2 研究意义</w:t>
      </w:r>
    </w:p>
    <w:p w14:paraId="77052898">
      <w:pPr>
        <w:bidi w:val="0"/>
        <w:rPr>
          <w:rFonts w:hint="eastAsia"/>
        </w:rPr>
      </w:pPr>
      <w:r>
        <w:rPr>
          <w:rFonts w:hint="eastAsia"/>
        </w:rPr>
        <w:t>（1）文化传承意义。 将纹样素材与解释性文本进行关联组织，有助于在数字环境中保留纹样的文化语境，避免“去语境化”的浅层传播。同时，系统化的分类与检索能力能够提升知识获取效率，使公众在更低门槛下接触与理解纳西族纹样体系。</w:t>
      </w:r>
    </w:p>
    <w:p w14:paraId="1E37303E">
      <w:pPr>
        <w:bidi w:val="0"/>
        <w:rPr>
          <w:rFonts w:hint="eastAsia"/>
        </w:rPr>
      </w:pPr>
      <w:r>
        <w:rPr>
          <w:rFonts w:hint="eastAsia"/>
        </w:rPr>
        <w:t>（2）资源建设意义。 平台以数据库形式管理纹样对象及其统计信息（如浏览、下载、收藏等），能够形成可持续积累的数字资源库，为后续研究、教育、展陈与文创设计提供基础数据支撑。</w:t>
      </w:r>
    </w:p>
    <w:p w14:paraId="51760F31">
      <w:pPr>
        <w:bidi w:val="0"/>
      </w:pPr>
      <w:r>
        <w:rPr>
          <w:rFonts w:hint="eastAsia"/>
        </w:rPr>
        <w:t>（3）工程应用意义。 本文以轻量化、可落地的工程实现为导向，采用前后端分离架构与角色权限控制机制，兼顾用户体验、内容治理与平台运营需求，为同类民族文化数字展示系统的设计与实现提供参考范式。</w:t>
      </w:r>
    </w:p>
    <w:p w14:paraId="3397041C">
      <w:pPr>
        <w:pStyle w:val="4"/>
      </w:pPr>
      <w:r>
        <w:t>1.3 国内外研究现状</w:t>
      </w:r>
    </w:p>
    <w:p w14:paraId="0A3BD03E">
      <w:pPr>
        <w:pStyle w:val="5"/>
        <w:bidi w:val="0"/>
        <w:rPr>
          <w:rFonts w:hint="eastAsia"/>
          <w:lang w:val="en-US" w:eastAsia="zh-CN"/>
        </w:rPr>
      </w:pPr>
      <w:r>
        <w:rPr>
          <w:rFonts w:hint="eastAsia"/>
          <w:lang w:val="en-US" w:eastAsia="zh-CN"/>
        </w:rPr>
        <w:t>1.3.1 国外研究现状</w:t>
      </w:r>
    </w:p>
    <w:p w14:paraId="6EBE7F59">
      <w:pPr>
        <w:bidi w:val="0"/>
        <w:rPr>
          <w:rFonts w:hint="default"/>
          <w:lang w:val="en-US" w:eastAsia="zh-CN"/>
        </w:rPr>
      </w:pPr>
      <w:r>
        <w:rPr>
          <w:rFonts w:hint="default"/>
          <w:lang w:val="en-US" w:eastAsia="zh-CN"/>
        </w:rPr>
        <w:t>在数字人文（Digital Humanities）与文化遗产信息化的研究框架下，国外关于传统图像符号与装饰纹样的数字化工作起步较早，研究重点主要集中在“数字化采集—结构化建模—在线展示—教育传播”这一完整链路。一方面，数字博物馆与开放文化资源平台逐步形成较为成熟的建设思路，通过标准化的元数据描述、主题分类体系与检索机制，实现对馆藏图像资源的可发现与可复用；另一方面，围绕视觉文化与设计史的研究领域，学者们尝试将装饰纹样视为可计算的视觉对象，从形态要素、符号语义与应用语境三个层面开展数字化整理与知识表达。</w:t>
      </w:r>
    </w:p>
    <w:p w14:paraId="3F2FAEF3">
      <w:pPr>
        <w:bidi w:val="0"/>
        <w:rPr>
          <w:rFonts w:hint="default"/>
          <w:lang w:val="en-US" w:eastAsia="zh-CN"/>
        </w:rPr>
      </w:pPr>
      <w:r>
        <w:rPr>
          <w:rFonts w:hint="default"/>
          <w:lang w:val="en-US" w:eastAsia="zh-CN"/>
        </w:rPr>
        <w:t>在技术方法上，国外相关研究通常强调两类能力：其一是对文化图像资源的“可检索性”支持，即通过标签体系、语义关联、相似性检索等方式提升用户在海量资源中的定位效率；其二是对文化知识的“可解释性”呈现，即在图像展示之外补充历史背景、符号含义、器物场景与跨文化比较信息，以降低非专业用户的理解门槛。近年来，随着互动媒体与用户生成内容（UGC）机制在文化传播中的广泛应用，部分平台开始引入评论、问答与共创投稿等功能，使传统文化资源从静态陈列逐步走向参与式传播，进而提升传播持续性与社区活跃度。</w:t>
      </w:r>
    </w:p>
    <w:p w14:paraId="4802D4D7">
      <w:pPr>
        <w:bidi w:val="0"/>
        <w:rPr>
          <w:rFonts w:hint="default"/>
          <w:lang w:val="en-US" w:eastAsia="zh-CN"/>
        </w:rPr>
      </w:pPr>
      <w:r>
        <w:rPr>
          <w:rFonts w:hint="default"/>
          <w:lang w:val="en-US" w:eastAsia="zh-CN"/>
        </w:rPr>
        <w:t>总体来看，国外研究在平台化建设、开放共享与多渠道传播方面形成了较为系统的方法论，尤其注重通过统一的数据结构与规范化流程保障资源质量与可持续运营。但由于不同文化对象在符号系统与语境解释上存在差异，成熟经验往往需要结合具体民族文化特点进行本土化落地，才能有效支撑面向特定纹样体系的分类、筛选与科普表达</w:t>
      </w:r>
    </w:p>
    <w:p w14:paraId="6F017A21">
      <w:pPr>
        <w:pStyle w:val="5"/>
        <w:bidi w:val="0"/>
      </w:pPr>
      <w:r>
        <w:t>1.3.2 国内研究现状</w:t>
      </w:r>
    </w:p>
    <w:p w14:paraId="37C8D239">
      <w:pPr>
        <w:keepNext w:val="0"/>
        <w:keepLines w:val="0"/>
        <w:pageBreakBefore w:val="0"/>
        <w:widowControl/>
        <w:kinsoku/>
        <w:wordWrap/>
        <w:overflowPunct/>
        <w:topLinePunct w:val="0"/>
        <w:autoSpaceDE/>
        <w:autoSpaceDN/>
        <w:bidi w:val="0"/>
        <w:adjustRightInd/>
        <w:snapToGrid/>
        <w:textAlignment w:val="auto"/>
      </w:pPr>
      <w:r>
        <w:t>国内关于非物质文化遗产数字化保护的研究多围绕“记录保存、资源整合与展示传播”展开，涉及民间美术、传统工艺、民族服饰与纹样体系等多个方向。随着非遗名录体系建设与地方文化数字化工程推进，相关成果逐渐从早期的图文档案式整理，扩展到面向公众传播的数字展陈、专题网站与移动端应用等形式。对于民族纹样数字化研究而言，既有工作主要集中在纹样的图像采集与分类整理、文化内涵阐释以及文创设计转化等方面：一类研究强调对纹样形态特征的归纳与类型学整理，形成面向学术研究的纹样谱系；另一类研究强调面向传播的展示策略，通过故事化叙述、场景化呈现与多媒体融合方式增强文化体验。</w:t>
      </w:r>
    </w:p>
    <w:p w14:paraId="595B31B3">
      <w:pPr>
        <w:keepNext w:val="0"/>
        <w:keepLines w:val="0"/>
        <w:pageBreakBefore w:val="0"/>
        <w:widowControl/>
        <w:kinsoku/>
        <w:wordWrap/>
        <w:overflowPunct/>
        <w:topLinePunct w:val="0"/>
        <w:autoSpaceDE/>
        <w:autoSpaceDN/>
        <w:bidi w:val="0"/>
        <w:adjustRightInd/>
        <w:snapToGrid/>
        <w:textAlignment w:val="auto"/>
      </w:pPr>
      <w:r>
        <w:t>在系统实现层面，国内面向传统文化资源的展示平台普遍采用Web或小程序作为载体，通过分类目录、关键词搜索与图文详情页实现基础访问；部分工作进一步引入数字化管理后台，支持资源的增删改查与内容审核，以满足运营维护需要。同时，随着教育信息化与公共文化服务需求增长，“可学习、可理解、可互动”的展示目标愈发受到关注，评论、问答、投稿与社群化传播等功能被逐步纳入平台设计中，用于促进用户参与与内容增量。</w:t>
      </w:r>
    </w:p>
    <w:p w14:paraId="7A8EC0E5">
      <w:pPr>
        <w:keepNext w:val="0"/>
        <w:keepLines w:val="0"/>
        <w:pageBreakBefore w:val="0"/>
        <w:widowControl/>
        <w:kinsoku/>
        <w:wordWrap/>
        <w:overflowPunct/>
        <w:topLinePunct w:val="0"/>
        <w:autoSpaceDE/>
        <w:autoSpaceDN/>
        <w:bidi w:val="0"/>
        <w:adjustRightInd/>
        <w:snapToGrid/>
        <w:textAlignment w:val="auto"/>
        <w:rPr>
          <w:rFonts w:hint="default"/>
          <w:lang w:val="en-US" w:eastAsia="zh-CN"/>
        </w:rPr>
      </w:pPr>
      <w:r>
        <w:t>尽管国内在非遗数字化方向积累了较多实践经验，但从“平台长期运营”的角度看仍存在改进空间：其一，部分系统仍偏重图像展示，缺少对纹样语义、象征寓意与应用场景的结构化表达，导致知识组织较为松散；其二，检索能力多停留在单一维度（如按类别或按关键词），对于“纹样类型—应用场景”这类复合条件筛选支持不足；其三，互动共创功能往往缺乏配套的审核机制与日志审计体系，难以兼顾开放性与内容质量控制；其四，平台运营指标与用户行为数据沉淀不足，使得后续优化缺少量化依据。</w:t>
      </w:r>
      <w:r>
        <w:br w:type="textWrapping"/>
      </w:r>
    </w:p>
    <w:p w14:paraId="700076C0">
      <w:pPr>
        <w:pStyle w:val="3"/>
        <w:bidi w:val="0"/>
      </w:pPr>
      <w:r>
        <w:t>第2章 需求分析</w:t>
      </w:r>
    </w:p>
    <w:p w14:paraId="102207A5">
      <w:pPr>
        <w:pStyle w:val="4"/>
      </w:pPr>
      <w:r>
        <w:t>2.1 业务需求分析</w:t>
      </w:r>
    </w:p>
    <w:p w14:paraId="3D6E415C">
      <w:pPr>
        <w:bidi w:val="0"/>
        <w:rPr>
          <w:rFonts w:hint="eastAsia"/>
          <w:lang w:val="en-US" w:eastAsia="zh-CN"/>
        </w:rPr>
      </w:pPr>
      <w:r>
        <w:t>本系统面向纳西族纹样数字化资源的公众化展示与运营管理需求，业务层面既包含普通用户的学习、检索与互动行为，也包含管理人员对资源与内容的维护、治理与审计工作。为保证系统设计能够覆盖实际应用场景，本文从参与角色、角色目标与核心业务流程三个维度对业务需求进行表示与归纳。</w:t>
      </w:r>
      <w:r>
        <w:rPr>
          <w:rFonts w:hint="eastAsia"/>
          <w:lang w:val="en-US" w:eastAsia="zh-CN"/>
        </w:rPr>
        <w:t>如表一：业务需求功能</w:t>
      </w:r>
    </w:p>
    <w:p w14:paraId="43582469">
      <w:pPr>
        <w:bidi w:val="0"/>
        <w:jc w:val="center"/>
        <w:rPr>
          <w:rFonts w:hint="default"/>
          <w:lang w:val="en-US" w:eastAsia="zh-CN"/>
        </w:rPr>
      </w:pPr>
      <w:r>
        <w:rPr>
          <w:rFonts w:hint="eastAsia"/>
          <w:lang w:val="en-US" w:eastAsia="zh-CN"/>
        </w:rPr>
        <w:t>表一：业务需求表</w:t>
      </w:r>
    </w:p>
    <w:tbl>
      <w:tblPr>
        <w:tblStyle w:val="33"/>
        <w:tblW w:w="0" w:type="auto"/>
        <w:tblInd w:w="0" w:type="dxa"/>
        <w:tblLayout w:type="autofit"/>
        <w:tblCellMar>
          <w:top w:w="0" w:type="dxa"/>
          <w:left w:w="108" w:type="dxa"/>
          <w:bottom w:w="0" w:type="dxa"/>
          <w:right w:w="108" w:type="dxa"/>
        </w:tblCellMar>
      </w:tblPr>
      <w:tblGrid>
        <w:gridCol w:w="2880"/>
        <w:gridCol w:w="2880"/>
        <w:gridCol w:w="2880"/>
      </w:tblGrid>
      <w:tr w14:paraId="2D192940">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4ADEF925">
            <w:r>
              <w:t>角色</w:t>
            </w:r>
          </w:p>
        </w:tc>
        <w:tc>
          <w:tcPr>
            <w:tcW w:w="2880" w:type="dxa"/>
            <w:tcBorders>
              <w:top w:val="single" w:color="auto" w:sz="4" w:space="0"/>
              <w:left w:val="single" w:color="auto" w:sz="4" w:space="0"/>
              <w:bottom w:val="single" w:color="auto" w:sz="4" w:space="0"/>
              <w:right w:val="single" w:color="auto" w:sz="4" w:space="0"/>
            </w:tcBorders>
          </w:tcPr>
          <w:p w14:paraId="5B3FF36B">
            <w:r>
              <w:t>主要目标</w:t>
            </w:r>
          </w:p>
        </w:tc>
        <w:tc>
          <w:tcPr>
            <w:tcW w:w="2880" w:type="dxa"/>
            <w:tcBorders>
              <w:top w:val="single" w:color="auto" w:sz="4" w:space="0"/>
              <w:left w:val="single" w:color="auto" w:sz="4" w:space="0"/>
              <w:bottom w:val="single" w:color="auto" w:sz="4" w:space="0"/>
              <w:right w:val="single" w:color="auto" w:sz="4" w:space="0"/>
            </w:tcBorders>
          </w:tcPr>
          <w:p w14:paraId="7941D7CA">
            <w:r>
              <w:t>对应功能/数据表</w:t>
            </w:r>
          </w:p>
        </w:tc>
      </w:tr>
      <w:tr w14:paraId="624FA047">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5140CE43">
            <w:r>
              <w:t>游客/普通用户</w:t>
            </w:r>
          </w:p>
        </w:tc>
        <w:tc>
          <w:tcPr>
            <w:tcW w:w="2880" w:type="dxa"/>
            <w:tcBorders>
              <w:top w:val="single" w:color="auto" w:sz="4" w:space="0"/>
              <w:left w:val="single" w:color="auto" w:sz="4" w:space="0"/>
              <w:bottom w:val="single" w:color="auto" w:sz="4" w:space="0"/>
              <w:right w:val="single" w:color="auto" w:sz="4" w:space="0"/>
            </w:tcBorders>
          </w:tcPr>
          <w:p w14:paraId="773788D0">
            <w:r>
              <w:t>浏览学习、检索纹样、下载素材、互动交流、收藏与个人中心</w:t>
            </w:r>
          </w:p>
        </w:tc>
        <w:tc>
          <w:tcPr>
            <w:tcW w:w="2880" w:type="dxa"/>
            <w:tcBorders>
              <w:top w:val="single" w:color="auto" w:sz="4" w:space="0"/>
              <w:left w:val="single" w:color="auto" w:sz="4" w:space="0"/>
              <w:bottom w:val="single" w:color="auto" w:sz="4" w:space="0"/>
              <w:right w:val="single" w:color="auto" w:sz="4" w:space="0"/>
            </w:tcBorders>
          </w:tcPr>
          <w:p w14:paraId="292FAB70">
            <w:r>
              <w:t>patterns / comments / questions / collections / operation_logs</w:t>
            </w:r>
          </w:p>
        </w:tc>
      </w:tr>
      <w:tr w14:paraId="513AFEA1">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0D4BED0C">
            <w:r>
              <w:t>创作者用户</w:t>
            </w:r>
          </w:p>
        </w:tc>
        <w:tc>
          <w:tcPr>
            <w:tcW w:w="2880" w:type="dxa"/>
            <w:tcBorders>
              <w:top w:val="single" w:color="auto" w:sz="4" w:space="0"/>
              <w:left w:val="single" w:color="auto" w:sz="4" w:space="0"/>
              <w:bottom w:val="single" w:color="auto" w:sz="4" w:space="0"/>
              <w:right w:val="single" w:color="auto" w:sz="4" w:space="0"/>
            </w:tcBorders>
          </w:tcPr>
          <w:p w14:paraId="74EF59E7">
            <w:r>
              <w:t>上传原创作品，等待审核后公开展示</w:t>
            </w:r>
          </w:p>
        </w:tc>
        <w:tc>
          <w:tcPr>
            <w:tcW w:w="2880" w:type="dxa"/>
            <w:tcBorders>
              <w:top w:val="single" w:color="auto" w:sz="4" w:space="0"/>
              <w:left w:val="single" w:color="auto" w:sz="4" w:space="0"/>
              <w:bottom w:val="single" w:color="auto" w:sz="4" w:space="0"/>
              <w:right w:val="single" w:color="auto" w:sz="4" w:space="0"/>
            </w:tcBorders>
          </w:tcPr>
          <w:p w14:paraId="320A0C63">
            <w:r>
              <w:t>creative_works</w:t>
            </w:r>
          </w:p>
        </w:tc>
      </w:tr>
      <w:tr w14:paraId="720D300F">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4A8D9D02">
            <w:r>
              <w:t>管理员/运营人员</w:t>
            </w:r>
          </w:p>
        </w:tc>
        <w:tc>
          <w:tcPr>
            <w:tcW w:w="2880" w:type="dxa"/>
            <w:tcBorders>
              <w:top w:val="single" w:color="auto" w:sz="4" w:space="0"/>
              <w:left w:val="single" w:color="auto" w:sz="4" w:space="0"/>
              <w:bottom w:val="single" w:color="auto" w:sz="4" w:space="0"/>
              <w:right w:val="single" w:color="auto" w:sz="4" w:space="0"/>
            </w:tcBorders>
          </w:tcPr>
          <w:p w14:paraId="2582B97A">
            <w:r>
              <w:t>纹样素材维护、内容审核、用户管理、系统参数配置、审计与日志</w:t>
            </w:r>
          </w:p>
        </w:tc>
        <w:tc>
          <w:tcPr>
            <w:tcW w:w="2880" w:type="dxa"/>
            <w:tcBorders>
              <w:top w:val="single" w:color="auto" w:sz="4" w:space="0"/>
              <w:left w:val="single" w:color="auto" w:sz="4" w:space="0"/>
              <w:bottom w:val="single" w:color="auto" w:sz="4" w:space="0"/>
              <w:right w:val="single" w:color="auto" w:sz="4" w:space="0"/>
            </w:tcBorders>
          </w:tcPr>
          <w:p w14:paraId="26CAA799">
            <w:r>
              <w:t>users / roles / permissions / system_settings / admin_audit_logs / system_logs</w:t>
            </w:r>
          </w:p>
        </w:tc>
      </w:tr>
    </w:tbl>
    <w:p w14:paraId="0EB068E6">
      <w:pPr>
        <w:pStyle w:val="4"/>
      </w:pPr>
      <w:r>
        <w:t>2.2 功能需求分析</w:t>
      </w:r>
    </w:p>
    <w:p w14:paraId="5D92BC73">
      <w:pPr>
        <w:bidi w:val="0"/>
      </w:pPr>
      <w:r>
        <w:t>在业务需求的基础上，为确保系统可实现性与功能边界清晰，本文将功能需求按“用户侧展示与交互模块”和“管理侧维护与治理模块”进行模块化分解。各模块功能点既关注用户使用体验，也强调数据一致性与内容治理要求，从而保证平台具备可持续运行的工程属性。</w:t>
      </w:r>
    </w:p>
    <w:p w14:paraId="7CA38E13">
      <w:pPr>
        <w:pStyle w:val="5"/>
        <w:bidi w:val="0"/>
      </w:pPr>
      <w:r>
        <w:t>2.2.1 首页导览与平台概览模块</w:t>
      </w:r>
    </w:p>
    <w:p w14:paraId="7AF6A751">
      <w:pPr>
        <w:bidi w:val="0"/>
      </w:pPr>
      <w:r>
        <w:t>首页作为系统入口，承担信息聚合与导航引导作用，需满足以下功能需求：</w:t>
      </w:r>
      <w:r>
        <w:br w:type="textWrapping"/>
      </w:r>
      <w:r>
        <w:t>（1）主题导览与内容聚合。 首页应展示系统主题、平台简介与主要功能入口，使用户能够以较低成本理解平台定位与使用方式。</w:t>
      </w:r>
      <w:r>
        <w:br w:type="textWrapping"/>
      </w:r>
      <w:r>
        <w:t>（2）轮播与推荐展示。 首页可设置轮播区域用于展示代表性纹样、专题内容或活动信息；轮播节奏与展示策略应支持后台参数配置，以适配不同运营阶段的宣传需求。</w:t>
      </w:r>
      <w:r>
        <w:br w:type="textWrapping"/>
      </w:r>
      <w:r>
        <w:t>（3）快捷入口与分类导航。 首页需提供纹样资源库、文化科普、互动交流与个人中心等主要模块的入口，以提升可达性与使用效率。</w:t>
      </w:r>
      <w:r>
        <w:br w:type="textWrapping"/>
      </w:r>
      <w:r>
        <w:t>图2-5 首页信息架构与导览布局示意（占位）</w:t>
      </w:r>
    </w:p>
    <w:p w14:paraId="0612E3C6">
      <w:pPr>
        <w:pStyle w:val="5"/>
        <w:bidi w:val="0"/>
      </w:pPr>
      <w:r>
        <w:t>2.2.2 纹样资源库模块</w:t>
      </w:r>
    </w:p>
    <w:p w14:paraId="2954E7A4">
      <w:pPr>
        <w:bidi w:val="0"/>
      </w:pPr>
      <w:r>
        <w:t>纹样资源库是系统的核心业务模块，目标在于实现纹样素材的集中展示、结构化检索与高效复用。其功能需求包括：</w:t>
      </w:r>
      <w:r>
        <w:br w:type="textWrapping"/>
      </w:r>
      <w:r>
        <w:t>（1）分类组织与浏览。 系统需支持对纳西族纹样进行类型化组织（如七星纹、东巴衍生纹、日月纹、云纹水纹等），并提供分类入口与列表浏览能力。</w:t>
      </w:r>
      <w:r>
        <w:br w:type="textWrapping"/>
      </w:r>
      <w:r>
        <w:t>（2）多条件筛选与组合检索。 系统应支持基于“纹样类型—应用场景”等维度的筛选，并允许与关键词检索组合使用，以提升资源定位效率。筛选条件的呈现应具备可理解性，避免仅以技术字段形式暴露给用户。</w:t>
      </w:r>
      <w:r>
        <w:br w:type="textWrapping"/>
      </w:r>
      <w:r>
        <w:t>（3）分页展示与排序机制。 面对资源规模增长，列表页需提供分页能力，并可按热度、最新、下载量或收藏量等指标进行排序，以满足不同用户检索策略。</w:t>
      </w:r>
      <w:r>
        <w:br w:type="textWrapping"/>
      </w:r>
      <w:r>
        <w:t>（4）纹样详情展示。 纹样详情页需完整呈现纹样图像、基本信息与文化解读内容，并提供可视化友好的信息组织方式，使用户在“看得见”的同时“读得懂”。</w:t>
      </w:r>
      <w:r>
        <w:br w:type="textWrapping"/>
      </w:r>
      <w:r>
        <w:t>（5）素材下载与复用。 系统需提供下载功能以支持学习与设计复用，并对下载行为进行必要的统计记录，为运营分析与资源优化提供依据。</w:t>
      </w:r>
      <w:r>
        <w:br w:type="textWrapping"/>
      </w:r>
      <w:r>
        <w:t>（6）收藏与个性化管理。 注册用户应能够对感兴趣纹样进行收藏，并在个人中心进行统一管理；系统需避免重复收藏造成的数据冗余与体验问题。</w:t>
      </w:r>
      <w:r>
        <w:br w:type="textWrapping"/>
      </w:r>
      <w:r>
        <w:t>图2-6 资源库筛选与检索流程图（占位）</w:t>
      </w:r>
      <w:r>
        <w:br w:type="textWrapping"/>
      </w:r>
      <w:r>
        <w:t>表2-1 资源库筛选条件与字段映射表（占位）</w:t>
      </w:r>
    </w:p>
    <w:p w14:paraId="7AF9BB6F">
      <w:pPr>
        <w:pStyle w:val="5"/>
        <w:bidi w:val="0"/>
      </w:pPr>
      <w:r>
        <w:t>2.2.3 文化科普与知识解读模块</w:t>
      </w:r>
    </w:p>
    <w:p w14:paraId="2F27F226">
      <w:pPr>
        <w:bidi w:val="0"/>
      </w:pPr>
      <w:r>
        <w:t>为避免“重图片轻内涵”的浅层展示问题，系统需提供文化科普与知识解读能力，使纹样展示与文化语境保持关联。功能需求如下：</w:t>
      </w:r>
      <w:r>
        <w:br w:type="textWrapping"/>
      </w:r>
      <w:r>
        <w:t>（1）知识内容组织。 系统应围绕纹样来源、象征寓意、构成特征与应用场景等维度组织科普信息，并与具体纹样对象形成关联，保证解释内容可追溯、可定位。</w:t>
      </w:r>
      <w:r>
        <w:br w:type="textWrapping"/>
      </w:r>
      <w:r>
        <w:t>（2）场景化呈现。 科普模块应提供纹样在服饰、器物、建筑装饰等典型场景中的应用示例（可采用图文结合），以增强理解深度与传播效果。</w:t>
      </w:r>
      <w:r>
        <w:br w:type="textWrapping"/>
      </w:r>
      <w:r>
        <w:t>（3）学习导向的内容表达。 科普内容需面向非专业用户，强调叙述的清晰性与层次性，避免过度学术化导致理解门槛升高。</w:t>
      </w:r>
      <w:r>
        <w:br w:type="textWrapping"/>
      </w:r>
      <w:r>
        <w:t>图2-7 科普内容结构示意与页面占位（占位）</w:t>
      </w:r>
    </w:p>
    <w:p w14:paraId="26904F65">
      <w:pPr>
        <w:pStyle w:val="5"/>
        <w:bidi w:val="0"/>
      </w:pPr>
      <w:r>
        <w:t>2.2.4 互动交流模块（评论与提问）</w:t>
      </w:r>
    </w:p>
    <w:p w14:paraId="62D2E1A4">
      <w:pPr>
        <w:bidi w:val="0"/>
      </w:pPr>
      <w:r>
        <w:t>互动模块用于承接用户反馈与交流需求，形成参与式传播机制。其功能需求包括：</w:t>
      </w:r>
      <w:r>
        <w:br w:type="textWrapping"/>
      </w:r>
      <w:r>
        <w:t>（1）评论功能。 用户应可在纹样详情或互动区发表观点与使用体验；系统需支持评论列表展示、时间排序与基础输入校验。</w:t>
      </w:r>
      <w:r>
        <w:br w:type="textWrapping"/>
      </w:r>
      <w:r>
        <w:t>（2）提问功能。 用户可围绕纹样含义、来源或使用方法发起提问，以促进知识交流；系统需支持问题发布、列表展示与基础检索（可选）。</w:t>
      </w:r>
      <w:r>
        <w:br w:type="textWrapping"/>
      </w:r>
      <w:r>
        <w:t>（3）内容治理与异常处理。 为保障信息质量，系统需提供必要的内容治理机制（例如敏感词过滤、举报入口或后台处置）；同时在提交失败、网络异常等情况下应给出明确提示。</w:t>
      </w:r>
      <w:r>
        <w:br w:type="textWrapping"/>
      </w:r>
      <w:r>
        <w:t>表2-2 评论/提问功能用例表（占位）</w:t>
      </w:r>
      <w:r>
        <w:br w:type="textWrapping"/>
      </w:r>
      <w:r>
        <w:t>图2-8 互动模块页面与信息流示意（占位）</w:t>
      </w:r>
    </w:p>
    <w:p w14:paraId="55E9ACEF">
      <w:pPr>
        <w:pStyle w:val="5"/>
        <w:bidi w:val="0"/>
      </w:pPr>
      <w:r>
        <w:t>2.2.5 原创作品共创模块（投稿与展示）</w:t>
      </w:r>
    </w:p>
    <w:p w14:paraId="32817FAF">
      <w:pPr>
        <w:bidi w:val="0"/>
      </w:pPr>
      <w:r>
        <w:t>为增强文化传播的持续性与社区活跃度，系统引入原创作品共创机制。其功能需求如下：</w:t>
      </w:r>
      <w:r>
        <w:br w:type="textWrapping"/>
      </w:r>
      <w:r>
        <w:t>（1）作品投稿。 创作者用户应能够上传原创作品（图片或相关文件），填写作品标题、简介、关联纹样类型/场景等信息，并完成提交。</w:t>
      </w:r>
      <w:r>
        <w:br w:type="textWrapping"/>
      </w:r>
      <w:r>
        <w:t>（2）状态可追踪。 投稿后作品应具有明确状态（如待审核、通过、驳回），便于创作者理解进度与结果。</w:t>
      </w:r>
      <w:r>
        <w:br w:type="textWrapping"/>
      </w:r>
      <w:r>
        <w:t>（3）审核与发布。 后台需提供审核入口与处置能力；审核通过的作品在前台展示，驳回作品需可记录原因并向用户反馈。</w:t>
      </w:r>
      <w:r>
        <w:br w:type="textWrapping"/>
      </w:r>
      <w:r>
        <w:t>（4）作品展示与检索（可选）。 前台可提供作品列表与筛选入口，使优秀作品形成示范效应，促进更多参与。</w:t>
      </w:r>
      <w:r>
        <w:br w:type="textWrapping"/>
      </w:r>
      <w:r>
        <w:t>图2-9 作品投稿与审核流程图（占位）</w:t>
      </w:r>
    </w:p>
    <w:p w14:paraId="4122F169">
      <w:pPr>
        <w:pStyle w:val="5"/>
        <w:bidi w:val="0"/>
      </w:pPr>
      <w:r>
        <w:t>2.2.6 个人中心与用户管理模块（用户侧）</w:t>
      </w:r>
    </w:p>
    <w:p w14:paraId="79A09006">
      <w:pPr>
        <w:bidi w:val="0"/>
      </w:pPr>
      <w:r>
        <w:t>个人中心用于承载账号体系与个性化功能，是提升用户粘性与服务连续性的关键模块。功能需求包括：</w:t>
      </w:r>
      <w:r>
        <w:br w:type="textWrapping"/>
      </w:r>
      <w:r>
        <w:t>（1）注册登录与身份管理。 系统需提供注册、登录、退出与基础资料维护能力，保证用户身份可识别。</w:t>
      </w:r>
      <w:r>
        <w:br w:type="textWrapping"/>
      </w:r>
      <w:r>
        <w:t>（2）收藏管理。 用户能够查看、取消与整理收藏内容，支持快速回溯与二次使用。</w:t>
      </w:r>
      <w:r>
        <w:br w:type="textWrapping"/>
      </w:r>
      <w:r>
        <w:t>（3）行为记录与消息反馈（可选）。 系统可记录用户关键行为（如浏览、下载、投稿等）并在个人中心展示；对投稿审核结果等重要事件提供消息提醒或状态提示。</w:t>
      </w:r>
      <w:r>
        <w:br w:type="textWrapping"/>
      </w:r>
      <w:r>
        <w:t>图2-10 个人中心信息结构与页面占位（占位）</w:t>
      </w:r>
    </w:p>
    <w:p w14:paraId="73D59994">
      <w:pPr>
        <w:pStyle w:val="5"/>
        <w:bidi w:val="0"/>
      </w:pPr>
      <w:r>
        <w:t>2.2.7 后台管理模块（资源维护、内容治理与系统配置）</w:t>
      </w:r>
    </w:p>
    <w:p w14:paraId="2D9B2472">
      <w:pPr>
        <w:bidi w:val="0"/>
      </w:pPr>
      <w:r>
        <w:t>后台模块面向管理人员，目标是保障平台数据质量、内容安全与运行稳定。功能需求包括：</w:t>
      </w:r>
      <w:r>
        <w:br w:type="textWrapping"/>
      </w:r>
      <w:r>
        <w:t>（1）纹样素材管理。 管理人员能够对纹样资源进行新增、编辑、删除/下架与分类维护，并维护与展示相关的关键字段（如封面图、详情描述、标签与场景信息等）。</w:t>
      </w:r>
      <w:r>
        <w:br w:type="textWrapping"/>
      </w:r>
      <w:r>
        <w:t>（2）用户与权限管理。 后台需支持用户账号状态管理（启用/禁用）、角色分配与权限控制，以保证不同人员的操作边界明确。</w:t>
      </w:r>
      <w:r>
        <w:br w:type="textWrapping"/>
      </w:r>
      <w:r>
        <w:t>（3）内容审核与处置。 后台应提供对原创作品、互动内容（评论/提问等）的审核与处置入口，支持记录审核意见与操作时间，保障治理过程可追溯。</w:t>
      </w:r>
      <w:r>
        <w:br w:type="textWrapping"/>
      </w:r>
      <w:r>
        <w:t>（4）系统参数配置。 后台需支持对关键运行参数进行配置，例如列表分页大小、轮播间隔、上传文件大小限制等，以提升系统适配性与可运营性。</w:t>
      </w:r>
      <w:r>
        <w:br w:type="textWrapping"/>
      </w:r>
      <w:r>
        <w:t>（5）日志与审计。 系统应记录关键管理操作与异常事件，支撑问题定位、责任追溯与安全审计需求。</w:t>
      </w:r>
    </w:p>
    <w:p w14:paraId="72034AFD"/>
    <w:p w14:paraId="3CA90E67">
      <w:pPr>
        <w:pStyle w:val="3"/>
      </w:pPr>
      <w:r>
        <w:t>第3章 系统总体设计</w:t>
      </w:r>
    </w:p>
    <w:p w14:paraId="1CCDC139">
      <w:pPr>
        <w:pStyle w:val="4"/>
        <w:rPr>
          <w:rFonts w:hint="eastAsia"/>
        </w:rPr>
      </w:pPr>
      <w:r>
        <w:t>3.1 系统架构设计</w:t>
      </w:r>
    </w:p>
    <w:p w14:paraId="03131D9E">
      <w:pPr>
        <w:bidi w:val="0"/>
        <w:rPr>
          <w:rFonts w:hint="eastAsia"/>
        </w:rPr>
      </w:pPr>
      <w:r>
        <w:rPr>
          <w:rFonts w:hint="eastAsia"/>
        </w:rPr>
        <w:t>为实现纳西族纹样资源的集中管理、结构化展示与互动共创，同时兼顾系统后续迭代扩展与运维便利性，本文采用前后端分离的系统总体架构，将系统划分为前端展示层—后端服务层—数据层三层，并以统一的接口规范实现层间协作。该架构既符合现代Web应用的工程实践，也能够在功能复杂度逐步提升时保持模块边界清晰，降低维护成本。图3-1 系统总体架构图</w:t>
      </w:r>
    </w:p>
    <w:p w14:paraId="04B2B35F">
      <w:pPr>
        <w:bidi w:val="0"/>
        <w:jc w:val="center"/>
        <w:rPr>
          <w:rFonts w:hint="default" w:eastAsia="宋体"/>
          <w:lang w:val="en-US" w:eastAsia="zh-CN"/>
        </w:rPr>
      </w:pPr>
      <w:r>
        <w:rPr>
          <w:rFonts w:hint="eastAsia"/>
          <w:lang w:val="en-US" w:eastAsia="zh-CN"/>
        </w:rPr>
        <w:t>图3-1 系统架构图图</w:t>
      </w:r>
    </w:p>
    <w:p w14:paraId="084B6CDF">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480050" cy="2506345"/>
            <wp:effectExtent l="0" t="0" r="6350" b="8255"/>
            <wp:docPr id="1" name="图片 1"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pringBoot-vue-mysql"/>
                    <pic:cNvPicPr>
                      <a:picLocks noChangeAspect="1"/>
                    </pic:cNvPicPr>
                  </pic:nvPicPr>
                  <pic:blipFill>
                    <a:blip r:embed="rId6"/>
                    <a:stretch>
                      <a:fillRect/>
                    </a:stretch>
                  </pic:blipFill>
                  <pic:spPr>
                    <a:xfrm>
                      <a:off x="0" y="0"/>
                      <a:ext cx="5480050" cy="2506345"/>
                    </a:xfrm>
                    <a:prstGeom prst="rect">
                      <a:avLst/>
                    </a:prstGeom>
                  </pic:spPr>
                </pic:pic>
              </a:graphicData>
            </a:graphic>
          </wp:inline>
        </w:drawing>
      </w:r>
    </w:p>
    <w:p w14:paraId="2D11EFC6">
      <w:pPr>
        <w:bidi w:val="0"/>
        <w:rPr>
          <w:rFonts w:hint="eastAsia"/>
        </w:rPr>
      </w:pPr>
    </w:p>
    <w:p w14:paraId="5129C17D">
      <w:pPr>
        <w:pStyle w:val="5"/>
        <w:bidi w:val="0"/>
        <w:rPr>
          <w:rFonts w:hint="eastAsia"/>
        </w:rPr>
      </w:pPr>
      <w:r>
        <w:rPr>
          <w:rFonts w:hint="eastAsia"/>
        </w:rPr>
        <w:t>3.1.1 前端展示层</w:t>
      </w:r>
    </w:p>
    <w:p w14:paraId="4E693B3D">
      <w:pPr>
        <w:bidi w:val="0"/>
        <w:rPr>
          <w:rFonts w:hint="eastAsia"/>
        </w:rPr>
      </w:pPr>
      <w:r>
        <w:rPr>
          <w:rFonts w:hint="eastAsia"/>
        </w:rPr>
        <w:t>前端展示层主要面向终端用户与管理人员提供可交互的页面与操作入口，其职责包括页面渲染、用户交互逻辑、基础表单校验、状态管理与接口调用等。面向普通用户，前端需支持首页导览、纹样资源库浏览检索、纹样详情展示、收藏与下载、评论与提问、原创作品投稿以及个人中心等功能；面向管理人员，前端需支持纹样素材维护、内容审核、用户与权限管理、系统参数配置与日志查看等管理型页面。</w:t>
      </w:r>
    </w:p>
    <w:p w14:paraId="2B563030">
      <w:pPr>
        <w:bidi w:val="0"/>
        <w:rPr>
          <w:rFonts w:hint="eastAsia"/>
        </w:rPr>
      </w:pPr>
      <w:r>
        <w:rPr>
          <w:rFonts w:hint="eastAsia"/>
        </w:rPr>
        <w:t>在信息组织层面，前端展示层强调“以用户任务为中心”的交互路径设计，即将关键流程抽象为“浏览—筛选/检索—详情—收藏/下载”“互动—提交—反馈”“投稿—审核—发布”等闭环操作，从而提升平台可用性与学习效率。与此同时，前端通过统一的组件化方式实现页面复用与样式一致性，便于后续根据运营需求调整展示策略（如轮播推荐、热门纹样排序等）。</w:t>
      </w:r>
    </w:p>
    <w:p w14:paraId="27795C4D">
      <w:pPr>
        <w:pStyle w:val="5"/>
        <w:bidi w:val="0"/>
        <w:rPr>
          <w:rFonts w:hint="eastAsia"/>
        </w:rPr>
      </w:pPr>
      <w:r>
        <w:rPr>
          <w:rFonts w:hint="eastAsia"/>
        </w:rPr>
        <w:t>3.1.2 后端服务层</w:t>
      </w:r>
    </w:p>
    <w:p w14:paraId="18D6EF91">
      <w:pPr>
        <w:bidi w:val="0"/>
        <w:rPr>
          <w:rFonts w:hint="eastAsia"/>
        </w:rPr>
      </w:pPr>
      <w:r>
        <w:rPr>
          <w:rFonts w:hint="eastAsia"/>
        </w:rPr>
        <w:t>后端服务层作为系统业务核心，承担业务规则实现、权限控制、数据一致性维护与对外接口提供等职责。后端通过REST风格接口向前端提供服务，覆盖纹样资源的增删改查与检索、用户注册登录与角色权限校验、收藏与统计数据维护、互动内容管理、原创作品审核发布、系统参数读取与修改、以及日志审计记录等能力。</w:t>
      </w:r>
    </w:p>
    <w:p w14:paraId="6A2C2A8E">
      <w:pPr>
        <w:bidi w:val="0"/>
        <w:rPr>
          <w:rFonts w:hint="eastAsia"/>
        </w:rPr>
      </w:pPr>
      <w:r>
        <w:rPr>
          <w:rFonts w:hint="eastAsia"/>
        </w:rPr>
        <w:t>在业务实现上，后端服务层需将需求从“页面操作”映射为“业务约束”，例如：避免重复收藏、投稿审核状态流转（待审核/通过/驳回）、下载与浏览统计更新、管理操作可追溯记录等。通过将上述规则固化在服务层，系统能够避免仅依赖前端校验导致的数据不一致问题，并为后续业务扩展（如增加纹样类型、引入专题活动、拓展更多互动机制）提供稳定的逻辑承载位置。</w:t>
      </w:r>
    </w:p>
    <w:p w14:paraId="6CBCFDF4">
      <w:pPr>
        <w:pStyle w:val="5"/>
        <w:bidi w:val="0"/>
        <w:rPr>
          <w:rFonts w:hint="eastAsia"/>
        </w:rPr>
      </w:pPr>
      <w:r>
        <w:rPr>
          <w:rFonts w:hint="eastAsia"/>
        </w:rPr>
        <w:t>3.1.3 数据层</w:t>
      </w:r>
    </w:p>
    <w:p w14:paraId="3305D20C">
      <w:pPr>
        <w:bidi w:val="0"/>
        <w:rPr>
          <w:rFonts w:hint="eastAsia"/>
        </w:rPr>
      </w:pPr>
      <w:r>
        <w:rPr>
          <w:rFonts w:hint="eastAsia"/>
        </w:rPr>
        <w:t>数据层负责系统核心数据的持久化存储与一致性保障，主要包括关系型数据库及必要的静态资源存储策略（如纹样图片、作品文件等）。数据库用于表达纹样对象、用户与权限体系、收藏关系、评论与提问内容、原创作品及其审核状态、操作日志与系统配置参数等结构化信息，为前端展示与后端业务处理提供可靠的数据支撑。</w:t>
      </w:r>
    </w:p>
    <w:p w14:paraId="2824A5C1">
      <w:pPr>
        <w:bidi w:val="0"/>
      </w:pPr>
      <w:r>
        <w:rPr>
          <w:rFonts w:hint="eastAsia"/>
        </w:rPr>
        <w:t>考虑到系统存在“列表检索与分页展示”等高频访问场景，数据层设计需兼顾规范化建模与查询效率：一方面通过明确实体关系与约束条件减少数据冗余，另一方面通过索引与分页查询策略提升资源库检索、详情查询等典型操作的响应效率。此外，系统引入日志与审计类数据表用于记录关键行为与管理操作，使平台在出现内容争议或异常访问时具备追溯依据，从而增强系统的可治理性与可信性。</w:t>
      </w:r>
    </w:p>
    <w:p w14:paraId="6928F93B">
      <w:pPr>
        <w:pStyle w:val="4"/>
      </w:pPr>
      <w:r>
        <w:t>3.2 功能结构设计</w:t>
      </w:r>
    </w:p>
    <w:p w14:paraId="1412FBCE">
      <w:pPr>
        <w:bidi w:val="0"/>
      </w:pPr>
      <w:r>
        <w:t>本文将纳西族纹样数字化展示系统划分为用户侧（前台）子系统与管理侧（后台）子系统两部分，并在此基础上按业务目标进行层次化分解，形成“模块—子模块—功能点”的功能结构。</w:t>
      </w:r>
    </w:p>
    <w:p w14:paraId="45E648D6">
      <w:pPr>
        <w:pStyle w:val="5"/>
        <w:bidi w:val="0"/>
      </w:pPr>
      <w:r>
        <w:t>3.3.1 用户侧子系统功能结构</w:t>
      </w:r>
    </w:p>
    <w:p w14:paraId="5682EBE8">
      <w:pPr>
        <w:bidi w:val="0"/>
      </w:pPr>
      <w:r>
        <w:t>用户侧子系统面向普通访问者、注册用户与创作者用户，核心目标是提升纹样资源的可达性、可理解性与可传播性。其功能结构可归纳为以下模块：</w:t>
      </w:r>
    </w:p>
    <w:p w14:paraId="6797CBF9">
      <w:pPr>
        <w:bidi w:val="0"/>
      </w:pPr>
      <w:r>
        <w:t>（1）首页导览模块。</w:t>
      </w:r>
      <w:r>
        <w:br w:type="textWrapping"/>
      </w:r>
      <w:r>
        <w:t>该模块承担平台入口与信息聚合职责，向用户提供主题导览、轮播推荐、快捷导航与平台简介等功能，使用户能够快速定位资源库、科普内容与互动入口，并形成初步的内容认知框架。</w:t>
      </w:r>
    </w:p>
    <w:p w14:paraId="5E351D29">
      <w:pPr>
        <w:bidi w:val="0"/>
      </w:pPr>
      <w:r>
        <w:t>（2）纹样资源库模块。</w:t>
      </w:r>
      <w:r>
        <w:br w:type="textWrapping"/>
      </w:r>
      <w:r>
        <w:t>资源库模块是系统核心模块，主要提供纹样的分类浏览、多条件筛选、关键词检索、分页展示与排序等能力，并通过详情页实现纹样图像与文化信息的综合呈现。同时，该模块需支持用户执行收藏与下载操作，并对浏览、下载、收藏等行为进行统计与记录，为后续运营分析与内容优化提供数据基础。</w:t>
      </w:r>
    </w:p>
    <w:p w14:paraId="50382480">
      <w:pPr>
        <w:bidi w:val="0"/>
      </w:pPr>
      <w:r>
        <w:t>（3）文化科普模块。</w:t>
      </w:r>
      <w:r>
        <w:br w:type="textWrapping"/>
      </w:r>
      <w:r>
        <w:t>该模块以“解释性展示”为目标，围绕纹样来源、象征寓意、构成特征与应用场景案例组织科普信息，并与具体纹样条目建立关联，从而缓解传统展示中“重图片轻内涵”的问题，提升用户对纹样语境与意义的理解深度。</w:t>
      </w:r>
    </w:p>
    <w:p w14:paraId="2DC51BF5">
      <w:pPr>
        <w:bidi w:val="0"/>
      </w:pPr>
      <w:r>
        <w:t>（4）互动交流模块。</w:t>
      </w:r>
      <w:r>
        <w:br w:type="textWrapping"/>
      </w:r>
      <w:r>
        <w:t>互动模块用于承载用户的评论与提问行为，形成面向纹样内容的交流空间。系统需支持互动内容的发布、列表展示与基础治理能力，使用户反馈能够被有效沉淀，并促进知识传播的双向性与持续性。</w:t>
      </w:r>
    </w:p>
    <w:p w14:paraId="1DA82523">
      <w:pPr>
        <w:bidi w:val="0"/>
      </w:pPr>
      <w:r>
        <w:t>（5）原创作品共创模块。</w:t>
      </w:r>
      <w:r>
        <w:br w:type="textWrapping"/>
      </w:r>
      <w:r>
        <w:t>该模块面向创作者用户提供作品投稿入口，支持作品信息填写与文件上传，并将作品状态呈现为可追踪的流程（如待审核、通过、驳回）。审核通过后，作品在前台展示，以实现“用户共创—平台传播”的内容增量机制，增强平台活力与参与感。</w:t>
      </w:r>
    </w:p>
    <w:p w14:paraId="518B2197">
      <w:pPr>
        <w:bidi w:val="0"/>
      </w:pPr>
      <w:r>
        <w:t>（6）个人中心模块。</w:t>
      </w:r>
      <w:r>
        <w:br w:type="textWrapping"/>
      </w:r>
      <w:r>
        <w:t>个人中心承载用户身份与个性化功能，包括注册登录、基础资料管理、收藏管理、投稿记录与状态反馈等，使用户能够对个人行为与内容产出进行集中管理，提升使用连续性。</w:t>
      </w:r>
    </w:p>
    <w:p w14:paraId="5714859A">
      <w:pPr>
        <w:pStyle w:val="5"/>
        <w:bidi w:val="0"/>
      </w:pPr>
      <w:r>
        <w:t>3.3.2 管理侧子系统功能结构</w:t>
      </w:r>
    </w:p>
    <w:p w14:paraId="6CFEBF85">
      <w:pPr>
        <w:bidi w:val="0"/>
      </w:pPr>
      <w:r>
        <w:t>管理侧子系统面向管理员与运营人员，核心目标是保障平台内容质量、运行安全与可持续运营。其功能结构可归纳为以下模块：</w:t>
      </w:r>
    </w:p>
    <w:p w14:paraId="4A56662E">
      <w:pPr>
        <w:bidi w:val="0"/>
      </w:pPr>
      <w:r>
        <w:t>（1）纹样素材管理模块。</w:t>
      </w:r>
      <w:r>
        <w:br w:type="textWrapping"/>
      </w:r>
      <w:r>
        <w:t>该模块用于维护纹样基础资源，支持纹样条目的新增、编辑、删除/下架、分类维护与关联信息维护，并保障资源库数据的完整性与一致性。对于展示类系统而言，素材管理的规范性直接影响前台信息质量与检索效果，因此应作为后台建设重点。</w:t>
      </w:r>
    </w:p>
    <w:p w14:paraId="0DFBCE92">
      <w:pPr>
        <w:bidi w:val="0"/>
      </w:pPr>
      <w:r>
        <w:t>（2）内容审核与治理模块。</w:t>
      </w:r>
      <w:r>
        <w:br w:type="textWrapping"/>
      </w:r>
      <w:r>
        <w:t>考虑到系统存在互动内容与用户作品投稿等开放性入口，后台需提供审核与处置能力，对原创作品及必要的互动内容进行状态管理与违规处置，并记录审核意见与操作时间，从而在开放性与可控性之间取得平衡。</w:t>
      </w:r>
    </w:p>
    <w:p w14:paraId="1D48E3D6">
      <w:pPr>
        <w:bidi w:val="0"/>
      </w:pPr>
      <w:r>
        <w:t>（3）用户与权限管理模块。</w:t>
      </w:r>
      <w:r>
        <w:br w:type="textWrapping"/>
      </w:r>
      <w:r>
        <w:t>该模块负责用户账号状态维护（如启用/禁用）、角色分配与权限控制，实现对后台菜单与接口的访问约束，避免越权操作。通过角色权限模型的引入，系统能够在人员变化与功能扩展时保持权限管理的可维护性。</w:t>
      </w:r>
    </w:p>
    <w:p w14:paraId="7D4E5D78">
      <w:pPr>
        <w:bidi w:val="0"/>
      </w:pPr>
      <w:r>
        <w:t>（4）系统参数配置模块。</w:t>
      </w:r>
      <w:r>
        <w:br w:type="textWrapping"/>
      </w:r>
      <w:r>
        <w:t>为提升平台运营适配能力，系统需支持对关键运行参数进行配置，例如分页大小、轮播间隔、上传限制等，以满足不同数据规模与运营策略下的展示与性能需求，并减少对代码层面的频繁改动。</w:t>
      </w:r>
    </w:p>
    <w:p w14:paraId="2749F118">
      <w:pPr>
        <w:bidi w:val="0"/>
      </w:pPr>
      <w:r>
        <w:t>（5）日志与审计模块。</w:t>
      </w:r>
      <w:r>
        <w:br w:type="textWrapping"/>
      </w:r>
      <w:r>
        <w:t>日志与审计模块用于记录关键用户行为、系统事件与管理操作，支持问题定位、异常追溯与安全审计。对于具备内容治理与运营属性的平台系统而言，日志机制不仅是运维工具，也是提升平台可信性与可治理性的基础设施</w:t>
      </w:r>
    </w:p>
    <w:p w14:paraId="66B75257">
      <w:pPr>
        <w:bidi w:val="0"/>
      </w:pPr>
      <w:r>
        <w:t>综上，本系统功能结构设计在“用户学习与素材复用”与“管理治理与平台运营”之间建立了分工明确的模块体系，为后续业务流程设计与模块实现提供了结构化支撑。图3-2 系统功能结构图</w:t>
      </w:r>
    </w:p>
    <w:p w14:paraId="23E1D1E3">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480050" cy="2702560"/>
            <wp:effectExtent l="0" t="0" r="6350" b="10160"/>
            <wp:docPr id="2" name="图片 2" descr="用户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用户功能结构图"/>
                    <pic:cNvPicPr>
                      <a:picLocks noChangeAspect="1"/>
                    </pic:cNvPicPr>
                  </pic:nvPicPr>
                  <pic:blipFill>
                    <a:blip r:embed="rId7"/>
                    <a:stretch>
                      <a:fillRect/>
                    </a:stretch>
                  </pic:blipFill>
                  <pic:spPr>
                    <a:xfrm>
                      <a:off x="0" y="0"/>
                      <a:ext cx="5480050" cy="2702560"/>
                    </a:xfrm>
                    <a:prstGeom prst="rect">
                      <a:avLst/>
                    </a:prstGeom>
                  </pic:spPr>
                </pic:pic>
              </a:graphicData>
            </a:graphic>
          </wp:inline>
        </w:drawing>
      </w:r>
    </w:p>
    <w:p w14:paraId="2BDF49CA">
      <w:pPr>
        <w:bidi w:val="0"/>
        <w:ind w:left="0" w:leftChars="0" w:firstLine="0" w:firstLineChars="0"/>
        <w:jc w:val="center"/>
        <w:rPr>
          <w:rFonts w:hint="eastAsia"/>
          <w:lang w:val="en-US" w:eastAsia="zh-CN"/>
        </w:rPr>
      </w:pPr>
      <w:r>
        <w:rPr>
          <w:rFonts w:hint="eastAsia"/>
          <w:lang w:val="en-US" w:eastAsia="zh-CN"/>
        </w:rPr>
        <w:t>图3-2-1 用户功能结构图</w:t>
      </w:r>
    </w:p>
    <w:p w14:paraId="126E2CD7">
      <w:pPr>
        <w:bidi w:val="0"/>
        <w:ind w:left="0" w:leftChars="0" w:firstLine="0" w:firstLineChars="0"/>
        <w:jc w:val="both"/>
        <w:rPr>
          <w:rFonts w:hint="default"/>
          <w:lang w:val="en-US" w:eastAsia="zh-CN"/>
        </w:rPr>
      </w:pPr>
      <w:r>
        <w:rPr>
          <w:rFonts w:hint="default"/>
          <w:lang w:val="en-US" w:eastAsia="zh-CN"/>
        </w:rPr>
        <w:drawing>
          <wp:inline distT="0" distB="0" distL="114300" distR="114300">
            <wp:extent cx="5478780" cy="2691765"/>
            <wp:effectExtent l="0" t="0" r="7620" b="5715"/>
            <wp:docPr id="3" name="图片 3" descr="管理员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管理员功能结构图"/>
                    <pic:cNvPicPr>
                      <a:picLocks noChangeAspect="1"/>
                    </pic:cNvPicPr>
                  </pic:nvPicPr>
                  <pic:blipFill>
                    <a:blip r:embed="rId8"/>
                    <a:stretch>
                      <a:fillRect/>
                    </a:stretch>
                  </pic:blipFill>
                  <pic:spPr>
                    <a:xfrm>
                      <a:off x="0" y="0"/>
                      <a:ext cx="5478780" cy="2691765"/>
                    </a:xfrm>
                    <a:prstGeom prst="rect">
                      <a:avLst/>
                    </a:prstGeom>
                  </pic:spPr>
                </pic:pic>
              </a:graphicData>
            </a:graphic>
          </wp:inline>
        </w:drawing>
      </w:r>
    </w:p>
    <w:p w14:paraId="620A4A49">
      <w:pPr>
        <w:bidi w:val="0"/>
        <w:ind w:left="0" w:leftChars="0" w:firstLine="0" w:firstLineChars="0"/>
        <w:jc w:val="center"/>
        <w:rPr>
          <w:rFonts w:hint="eastAsia"/>
          <w:lang w:val="en-US" w:eastAsia="zh-CN"/>
        </w:rPr>
      </w:pPr>
      <w:r>
        <w:rPr>
          <w:rFonts w:hint="eastAsia"/>
          <w:lang w:val="en-US" w:eastAsia="zh-CN"/>
        </w:rPr>
        <w:t>图3-2- 管理员功能结构图</w:t>
      </w:r>
    </w:p>
    <w:p w14:paraId="6FFE35B9">
      <w:pPr>
        <w:bidi w:val="0"/>
        <w:ind w:left="0" w:leftChars="0" w:firstLine="0" w:firstLineChars="0"/>
        <w:jc w:val="both"/>
        <w:rPr>
          <w:rFonts w:hint="default"/>
          <w:lang w:val="en-US" w:eastAsia="zh-CN"/>
        </w:rPr>
      </w:pPr>
    </w:p>
    <w:p w14:paraId="14993E0E">
      <w:pPr>
        <w:pStyle w:val="3"/>
      </w:pPr>
      <w:r>
        <w:t>第4章 数据库设计</w:t>
      </w:r>
    </w:p>
    <w:p w14:paraId="2CF14616">
      <w:pPr>
        <w:pStyle w:val="4"/>
      </w:pPr>
      <w:r>
        <w:t>4.1 概念结构设计（E-R）</w:t>
      </w:r>
    </w:p>
    <w:p w14:paraId="04B28016">
      <w:pPr>
        <w:bidi w:val="0"/>
        <w:rPr>
          <w:rFonts w:hint="eastAsia"/>
          <w:lang w:eastAsia="zh-CN"/>
        </w:rPr>
      </w:pPr>
      <w:r>
        <w:t>为实现纳西族纹样数字化展示系统的资源管理、用户交互与后台治理等业务目标，本文采用关系数据库对业务对象进行结构化表达。概念结构层面，系统实体主要包括：角色（Role）、用户（User）、权限（Permission）、纹样（Pattern）、收藏（Collection）、评论（Comment）、提问（Question）、原创作品（CreativeWork）、用户操作日志（OperationLog）、系统日志（SystemLog）、系统参数（SystemSetting）、管理员审计日志（AdminAuditLog）。其中，围绕“纹样资源库—互动共创—运营治理”的业务链路，用户与纹样构成多类交互关系（收藏/评论/提问），并通过日志与审计表实现可追溯性与可治理性。图4-1 E-R 图</w:t>
      </w:r>
      <w:r>
        <w:rPr>
          <w:rFonts w:hint="eastAsia"/>
          <w:lang w:eastAsia="zh-CN"/>
        </w:rPr>
        <w:t>。</w:t>
      </w:r>
    </w:p>
    <w:p w14:paraId="3B409F1E">
      <w:pPr>
        <w:bidi w:val="0"/>
        <w:jc w:val="center"/>
        <w:rPr>
          <w:rFonts w:hint="default"/>
          <w:lang w:val="en-US" w:eastAsia="zh-CN"/>
        </w:rPr>
      </w:pPr>
      <w:r>
        <w:rPr>
          <w:rFonts w:hint="eastAsia"/>
          <w:lang w:val="en-US" w:eastAsia="zh-CN"/>
        </w:rPr>
        <w:t>图4-1数据库ER图</w:t>
      </w:r>
    </w:p>
    <w:p w14:paraId="797D9FB1">
      <w:pPr>
        <w:bidi w:val="0"/>
        <w:ind w:left="0" w:leftChars="0" w:firstLine="0" w:firstLineChars="0"/>
        <w:rPr>
          <w:rFonts w:hint="eastAsia"/>
          <w:lang w:eastAsia="zh-CN"/>
        </w:rPr>
      </w:pPr>
      <w:r>
        <w:rPr>
          <w:rFonts w:hint="eastAsia"/>
          <w:lang w:eastAsia="zh-CN"/>
        </w:rPr>
        <w:drawing>
          <wp:inline distT="0" distB="0" distL="114300" distR="114300">
            <wp:extent cx="5466080" cy="3394710"/>
            <wp:effectExtent l="0" t="0" r="5080" b="3810"/>
            <wp:docPr id="4" name="图片 4" descr="数据库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数据库ER图"/>
                    <pic:cNvPicPr>
                      <a:picLocks noChangeAspect="1"/>
                    </pic:cNvPicPr>
                  </pic:nvPicPr>
                  <pic:blipFill>
                    <a:blip r:embed="rId9"/>
                    <a:stretch>
                      <a:fillRect/>
                    </a:stretch>
                  </pic:blipFill>
                  <pic:spPr>
                    <a:xfrm>
                      <a:off x="0" y="0"/>
                      <a:ext cx="5466080" cy="3394710"/>
                    </a:xfrm>
                    <a:prstGeom prst="rect">
                      <a:avLst/>
                    </a:prstGeom>
                  </pic:spPr>
                </pic:pic>
              </a:graphicData>
            </a:graphic>
          </wp:inline>
        </w:drawing>
      </w:r>
    </w:p>
    <w:p w14:paraId="267F58F1">
      <w:pPr>
        <w:pStyle w:val="4"/>
      </w:pPr>
      <w:r>
        <w:t>4.2 逻辑结构与数据字典</w:t>
      </w:r>
    </w:p>
    <w:p w14:paraId="69C5D23D">
      <w:r>
        <w:t>每张表按：设计目的→关键字段→约束/索引→与业务的对应关系 进行说明。</w:t>
      </w:r>
    </w:p>
    <w:tbl>
      <w:tblPr>
        <w:tblStyle w:val="33"/>
        <w:tblW w:w="0" w:type="auto"/>
        <w:tblInd w:w="0" w:type="dxa"/>
        <w:tblLayout w:type="autofit"/>
        <w:tblCellMar>
          <w:top w:w="0" w:type="dxa"/>
          <w:left w:w="108" w:type="dxa"/>
          <w:bottom w:w="0" w:type="dxa"/>
          <w:right w:w="108" w:type="dxa"/>
        </w:tblCellMar>
      </w:tblPr>
      <w:tblGrid>
        <w:gridCol w:w="2812"/>
        <w:gridCol w:w="2682"/>
        <w:gridCol w:w="3362"/>
      </w:tblGrid>
      <w:tr w14:paraId="2C6320D7">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43002FAA">
            <w:r>
              <w:t>数据表</w:t>
            </w:r>
          </w:p>
        </w:tc>
        <w:tc>
          <w:tcPr>
            <w:tcW w:w="2880" w:type="dxa"/>
            <w:tcBorders>
              <w:top w:val="single" w:color="auto" w:sz="4" w:space="0"/>
              <w:left w:val="single" w:color="auto" w:sz="4" w:space="0"/>
              <w:bottom w:val="single" w:color="auto" w:sz="4" w:space="0"/>
              <w:right w:val="single" w:color="auto" w:sz="4" w:space="0"/>
            </w:tcBorders>
          </w:tcPr>
          <w:p w14:paraId="2A9D3146">
            <w:r>
              <w:t>业务含义</w:t>
            </w:r>
          </w:p>
        </w:tc>
        <w:tc>
          <w:tcPr>
            <w:tcW w:w="2880" w:type="dxa"/>
            <w:tcBorders>
              <w:top w:val="single" w:color="auto" w:sz="4" w:space="0"/>
              <w:left w:val="single" w:color="auto" w:sz="4" w:space="0"/>
              <w:bottom w:val="single" w:color="auto" w:sz="4" w:space="0"/>
              <w:right w:val="single" w:color="auto" w:sz="4" w:space="0"/>
            </w:tcBorders>
          </w:tcPr>
          <w:p w14:paraId="53F6A600">
            <w:pPr>
              <w:rPr>
                <w:rFonts w:hint="default" w:eastAsia="宋体"/>
                <w:lang w:val="en-US" w:eastAsia="zh-CN"/>
              </w:rPr>
            </w:pPr>
            <w:r>
              <w:rPr>
                <w:rFonts w:hint="eastAsia"/>
                <w:lang w:val="en-US" w:eastAsia="zh-CN"/>
              </w:rPr>
              <w:t>功能描述</w:t>
            </w:r>
          </w:p>
        </w:tc>
      </w:tr>
      <w:tr w14:paraId="531F3708">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181E3CC7">
            <w:r>
              <w:t>patterns</w:t>
            </w:r>
          </w:p>
        </w:tc>
        <w:tc>
          <w:tcPr>
            <w:tcW w:w="2880" w:type="dxa"/>
            <w:tcBorders>
              <w:top w:val="single" w:color="auto" w:sz="4" w:space="0"/>
              <w:left w:val="single" w:color="auto" w:sz="4" w:space="0"/>
              <w:bottom w:val="single" w:color="auto" w:sz="4" w:space="0"/>
              <w:right w:val="single" w:color="auto" w:sz="4" w:space="0"/>
            </w:tcBorders>
          </w:tcPr>
          <w:p w14:paraId="245FA937">
            <w:r>
              <w:t>纹样主体数据：类型、场景、标题、描述、文件与图片、统计字段</w:t>
            </w:r>
          </w:p>
        </w:tc>
        <w:tc>
          <w:tcPr>
            <w:tcW w:w="2880" w:type="dxa"/>
            <w:tcBorders>
              <w:top w:val="single" w:color="auto" w:sz="4" w:space="0"/>
              <w:left w:val="single" w:color="auto" w:sz="4" w:space="0"/>
              <w:bottom w:val="single" w:color="auto" w:sz="4" w:space="0"/>
              <w:right w:val="single" w:color="auto" w:sz="4" w:space="0"/>
            </w:tcBorders>
          </w:tcPr>
          <w:p w14:paraId="5C862C0E">
            <w:r>
              <w:t>双维筛选字段设计；view/download/collection_count 统计逻辑</w:t>
            </w:r>
          </w:p>
        </w:tc>
      </w:tr>
      <w:tr w14:paraId="13615442">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5A052461">
            <w:r>
              <w:t>collections</w:t>
            </w:r>
          </w:p>
        </w:tc>
        <w:tc>
          <w:tcPr>
            <w:tcW w:w="2880" w:type="dxa"/>
            <w:tcBorders>
              <w:top w:val="single" w:color="auto" w:sz="4" w:space="0"/>
              <w:left w:val="single" w:color="auto" w:sz="4" w:space="0"/>
              <w:bottom w:val="single" w:color="auto" w:sz="4" w:space="0"/>
              <w:right w:val="single" w:color="auto" w:sz="4" w:space="0"/>
            </w:tcBorders>
          </w:tcPr>
          <w:p w14:paraId="3D23EF23">
            <w:r>
              <w:t>用户收藏关系</w:t>
            </w:r>
          </w:p>
        </w:tc>
        <w:tc>
          <w:tcPr>
            <w:tcW w:w="2880" w:type="dxa"/>
            <w:tcBorders>
              <w:top w:val="single" w:color="auto" w:sz="4" w:space="0"/>
              <w:left w:val="single" w:color="auto" w:sz="4" w:space="0"/>
              <w:bottom w:val="single" w:color="auto" w:sz="4" w:space="0"/>
              <w:right w:val="single" w:color="auto" w:sz="4" w:space="0"/>
            </w:tcBorders>
          </w:tcPr>
          <w:p w14:paraId="6534F456">
            <w:r>
              <w:t>唯一约束避免重复收藏；提高个性化体验</w:t>
            </w:r>
          </w:p>
        </w:tc>
      </w:tr>
      <w:tr w14:paraId="44466AE7">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46BAE127">
            <w:r>
              <w:t>comments / questions</w:t>
            </w:r>
          </w:p>
        </w:tc>
        <w:tc>
          <w:tcPr>
            <w:tcW w:w="2880" w:type="dxa"/>
            <w:tcBorders>
              <w:top w:val="single" w:color="auto" w:sz="4" w:space="0"/>
              <w:left w:val="single" w:color="auto" w:sz="4" w:space="0"/>
              <w:bottom w:val="single" w:color="auto" w:sz="4" w:space="0"/>
              <w:right w:val="single" w:color="auto" w:sz="4" w:space="0"/>
            </w:tcBorders>
          </w:tcPr>
          <w:p w14:paraId="60D4D11D">
            <w:r>
              <w:t>互动内容：评论与提问</w:t>
            </w:r>
          </w:p>
        </w:tc>
        <w:tc>
          <w:tcPr>
            <w:tcW w:w="2880" w:type="dxa"/>
            <w:tcBorders>
              <w:top w:val="single" w:color="auto" w:sz="4" w:space="0"/>
              <w:left w:val="single" w:color="auto" w:sz="4" w:space="0"/>
              <w:bottom w:val="single" w:color="auto" w:sz="4" w:space="0"/>
              <w:right w:val="single" w:color="auto" w:sz="4" w:space="0"/>
            </w:tcBorders>
          </w:tcPr>
          <w:p w14:paraId="16D9CB04">
            <w:r>
              <w:t>增强传播互动；与用户与纹样关联</w:t>
            </w:r>
          </w:p>
        </w:tc>
      </w:tr>
      <w:tr w14:paraId="399F59AB">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62628803">
            <w:r>
              <w:t>creative_works</w:t>
            </w:r>
          </w:p>
        </w:tc>
        <w:tc>
          <w:tcPr>
            <w:tcW w:w="2880" w:type="dxa"/>
            <w:tcBorders>
              <w:top w:val="single" w:color="auto" w:sz="4" w:space="0"/>
              <w:left w:val="single" w:color="auto" w:sz="4" w:space="0"/>
              <w:bottom w:val="single" w:color="auto" w:sz="4" w:space="0"/>
              <w:right w:val="single" w:color="auto" w:sz="4" w:space="0"/>
            </w:tcBorders>
          </w:tcPr>
          <w:p w14:paraId="0F7C68AE">
            <w:r>
              <w:t>用户原创作品及审核</w:t>
            </w:r>
          </w:p>
        </w:tc>
        <w:tc>
          <w:tcPr>
            <w:tcW w:w="2880" w:type="dxa"/>
            <w:tcBorders>
              <w:top w:val="single" w:color="auto" w:sz="4" w:space="0"/>
              <w:left w:val="single" w:color="auto" w:sz="4" w:space="0"/>
              <w:bottom w:val="single" w:color="auto" w:sz="4" w:space="0"/>
              <w:right w:val="single" w:color="auto" w:sz="4" w:space="0"/>
            </w:tcBorders>
          </w:tcPr>
          <w:p w14:paraId="1A4C8FA9">
            <w:r>
              <w:t>状态机与审核可追溯；运营治理</w:t>
            </w:r>
          </w:p>
        </w:tc>
      </w:tr>
      <w:tr w14:paraId="2EA5AB5B">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349EB94D">
            <w:r>
              <w:t>roles / permissions / users</w:t>
            </w:r>
          </w:p>
        </w:tc>
        <w:tc>
          <w:tcPr>
            <w:tcW w:w="2880" w:type="dxa"/>
            <w:tcBorders>
              <w:top w:val="single" w:color="auto" w:sz="4" w:space="0"/>
              <w:left w:val="single" w:color="auto" w:sz="4" w:space="0"/>
              <w:bottom w:val="single" w:color="auto" w:sz="4" w:space="0"/>
              <w:right w:val="single" w:color="auto" w:sz="4" w:space="0"/>
            </w:tcBorders>
          </w:tcPr>
          <w:p w14:paraId="4155AC39">
            <w:r>
              <w:t>权限与账号体系</w:t>
            </w:r>
          </w:p>
        </w:tc>
        <w:tc>
          <w:tcPr>
            <w:tcW w:w="2880" w:type="dxa"/>
            <w:tcBorders>
              <w:top w:val="single" w:color="auto" w:sz="4" w:space="0"/>
              <w:left w:val="single" w:color="auto" w:sz="4" w:space="0"/>
              <w:bottom w:val="single" w:color="auto" w:sz="4" w:space="0"/>
              <w:right w:val="single" w:color="auto" w:sz="4" w:space="0"/>
            </w:tcBorders>
          </w:tcPr>
          <w:p w14:paraId="6CA3C47D">
            <w:r>
              <w:t>RBAC 规范化管理；禁用/启用控制</w:t>
            </w:r>
          </w:p>
        </w:tc>
      </w:tr>
      <w:tr w14:paraId="6CE0DD7E">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0DF00D4A">
            <w:r>
              <w:t>operation_logs / system_logs / admin_audit_logs</w:t>
            </w:r>
          </w:p>
        </w:tc>
        <w:tc>
          <w:tcPr>
            <w:tcW w:w="2880" w:type="dxa"/>
            <w:tcBorders>
              <w:top w:val="single" w:color="auto" w:sz="4" w:space="0"/>
              <w:left w:val="single" w:color="auto" w:sz="4" w:space="0"/>
              <w:bottom w:val="single" w:color="auto" w:sz="4" w:space="0"/>
              <w:right w:val="single" w:color="auto" w:sz="4" w:space="0"/>
            </w:tcBorders>
          </w:tcPr>
          <w:p w14:paraId="44016DCB">
            <w:r>
              <w:t>操作、系统、管理员审计日志</w:t>
            </w:r>
          </w:p>
        </w:tc>
        <w:tc>
          <w:tcPr>
            <w:tcW w:w="2880" w:type="dxa"/>
            <w:tcBorders>
              <w:top w:val="single" w:color="auto" w:sz="4" w:space="0"/>
              <w:left w:val="single" w:color="auto" w:sz="4" w:space="0"/>
              <w:bottom w:val="single" w:color="auto" w:sz="4" w:space="0"/>
              <w:right w:val="single" w:color="auto" w:sz="4" w:space="0"/>
            </w:tcBorders>
          </w:tcPr>
          <w:p w14:paraId="3F209CAC">
            <w:r>
              <w:t>可追溯、可审计、支撑平台治理</w:t>
            </w:r>
          </w:p>
        </w:tc>
      </w:tr>
      <w:tr w14:paraId="1CE0C65B">
        <w:tblPrEx>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7FDC7C8C">
            <w:r>
              <w:t>system_settings</w:t>
            </w:r>
          </w:p>
        </w:tc>
        <w:tc>
          <w:tcPr>
            <w:tcW w:w="2880" w:type="dxa"/>
            <w:tcBorders>
              <w:top w:val="single" w:color="auto" w:sz="4" w:space="0"/>
              <w:left w:val="single" w:color="auto" w:sz="4" w:space="0"/>
              <w:bottom w:val="single" w:color="auto" w:sz="4" w:space="0"/>
              <w:right w:val="single" w:color="auto" w:sz="4" w:space="0"/>
            </w:tcBorders>
          </w:tcPr>
          <w:p w14:paraId="54819B11">
            <w:r>
              <w:t>系统参数配置</w:t>
            </w:r>
          </w:p>
        </w:tc>
        <w:tc>
          <w:tcPr>
            <w:tcW w:w="2880" w:type="dxa"/>
            <w:tcBorders>
              <w:top w:val="single" w:color="auto" w:sz="4" w:space="0"/>
              <w:left w:val="single" w:color="auto" w:sz="4" w:space="0"/>
              <w:bottom w:val="single" w:color="auto" w:sz="4" w:space="0"/>
              <w:right w:val="single" w:color="auto" w:sz="4" w:space="0"/>
            </w:tcBorders>
          </w:tcPr>
          <w:p w14:paraId="08F30F19">
            <w:r>
              <w:t>前台体验与后台策略可配置（分页、轮播、上传限制）</w:t>
            </w:r>
          </w:p>
        </w:tc>
      </w:tr>
    </w:tbl>
    <w:p w14:paraId="7A7F7709">
      <w:pPr>
        <w:pStyle w:val="4"/>
        <w:bidi w:val="0"/>
      </w:pPr>
      <w:r>
        <w:t>4.2 数据表含义与功能说明</w:t>
      </w:r>
    </w:p>
    <w:p w14:paraId="53FC5DAD">
      <w:pPr>
        <w:pStyle w:val="5"/>
        <w:keepNext w:val="0"/>
        <w:keepLines w:val="0"/>
        <w:widowControl/>
        <w:suppressLineNumbers w:val="0"/>
      </w:pPr>
      <w:r>
        <w:t>4.2.1 roles（角色表）</w:t>
      </w:r>
    </w:p>
    <w:p w14:paraId="5C9E0038">
      <w:pPr>
        <w:bidi w:val="0"/>
      </w:pPr>
      <w:r>
        <w:t>角色表用于定义系统中的角色集合，属于权限控制体系的基础数据。其核心字段包括角色名称与描述信息，主要用于区分不同用户在系统中的职责边界，为后台菜单与接口访问控制提供依据。通过角色表的引入，系统能够以更低的维护成本实现权限管理的集中化与规范化，避免在业务代码中硬编码权限逻辑。</w:t>
      </w:r>
    </w:p>
    <w:p w14:paraId="47BBC543">
      <w:pPr>
        <w:pStyle w:val="5"/>
        <w:keepNext w:val="0"/>
        <w:keepLines w:val="0"/>
        <w:widowControl/>
        <w:suppressLineNumbers w:val="0"/>
      </w:pPr>
      <w:r>
        <w:t>4.2.2 users（用户表）</w:t>
      </w:r>
    </w:p>
    <w:p w14:paraId="452844D5">
      <w:pPr>
        <w:bidi w:val="0"/>
      </w:pPr>
      <w:r>
        <w:t>用户表用于存储系统用户的身份信息与基本资料，包括用户名、邮箱、昵称、头像、个人简介及账号状态等。该表通过 role_id 与角色表建立关联，实现用户身份与权限集合的绑定。status 字段用于支持账号启用/禁用等治理策略，保证平台在内容治理与安全风险出现时具备可控手段。时间字段用于记录账号创建与更新时刻，支撑审计与运营统计。</w:t>
      </w:r>
    </w:p>
    <w:p w14:paraId="60736F26">
      <w:pPr>
        <w:pStyle w:val="5"/>
        <w:keepNext w:val="0"/>
        <w:keepLines w:val="0"/>
        <w:widowControl/>
        <w:suppressLineNumbers w:val="0"/>
      </w:pPr>
      <w:r>
        <w:t>4.2.3 permissions（权限表）</w:t>
      </w:r>
    </w:p>
    <w:p w14:paraId="72D9B445">
      <w:pPr>
        <w:bidi w:val="0"/>
      </w:pPr>
      <w:r>
        <w:t>权限表用于描述在某一角色下可访问的功能权限集合，体现了系统采用的 RBAC（基于角色的访问控制）思想。该表通过 role_id 关联角色表，实现“角色—权限”的从属关系。权限表的存在使得系统能够在功能扩展时通过数据配置方式完成权限增量，而非依赖频繁改动代码，从而提升可维护性。</w:t>
      </w:r>
    </w:p>
    <w:p w14:paraId="342D448D">
      <w:pPr>
        <w:pStyle w:val="5"/>
        <w:keepNext w:val="0"/>
        <w:keepLines w:val="0"/>
        <w:widowControl/>
        <w:suppressLineNumbers w:val="0"/>
      </w:pPr>
      <w:r>
        <w:t>4.2.4 patterns（纹样表）</w:t>
      </w:r>
    </w:p>
    <w:p w14:paraId="07DF68F9">
      <w:pPr>
        <w:bidi w:val="0"/>
      </w:pPr>
      <w:r>
        <w:t>纹样表是系统的核心业务表，用于存储纳西族纹样的结构化信息，包括纹样名称、分类（如七星纹、东巴衍生纹、日月纹、云纹水纹）、描述、文化背景、图片链接、下载链接以及应用场景等。该表还包含浏览量、下载量与收藏量等统计字段，用于衡量纹样内容的受关注程度并支持排序推荐与运营分析。通过将纹样的“图像资源”与“解释性信息”共同纳入同一实体，系统能够更好地实现资源展示与文化阐释的协同。</w:t>
      </w:r>
    </w:p>
    <w:p w14:paraId="5E51AF73">
      <w:pPr>
        <w:pStyle w:val="5"/>
        <w:keepNext w:val="0"/>
        <w:keepLines w:val="0"/>
        <w:widowControl/>
        <w:suppressLineNumbers w:val="0"/>
      </w:pPr>
      <w:r>
        <w:t>4.2.5 collections（收藏表）</w:t>
      </w:r>
    </w:p>
    <w:p w14:paraId="012F9206">
      <w:pPr>
        <w:bidi w:val="0"/>
      </w:pPr>
      <w:r>
        <w:t>收藏表用于表达用户与纹样之间的收藏关系，属于典型的关系型映射表。该表通过 user_id、pattern_id 分别关联用户表与纹样表，实现用户个性化内容管理。收藏数据既用于个人中心的“收藏列表”展示，也可作为平台热度统计与推荐排序的依据之一。</w:t>
      </w:r>
    </w:p>
    <w:p w14:paraId="594415E5">
      <w:pPr>
        <w:pStyle w:val="5"/>
        <w:keepNext w:val="0"/>
        <w:keepLines w:val="0"/>
        <w:widowControl/>
        <w:suppressLineNumbers w:val="0"/>
      </w:pPr>
      <w:r>
        <w:t>4.2.6 comments（评论表）</w:t>
      </w:r>
    </w:p>
    <w:p w14:paraId="39DC2670">
      <w:pPr>
        <w:bidi w:val="0"/>
      </w:pPr>
      <w:r>
        <w:t>评论表用于存储用户针对特定纹样的评价与讨论内容，体现平台的互动交流功能。其通过 user_id 与 pattern_id 分别关联用户与纹样，实现“谁对哪个纹样发表了什么内容”的结构化记录。更新字段用于支持评论编辑或治理处置时的数据更新追踪，提升互动内容管理的可控性。</w:t>
      </w:r>
    </w:p>
    <w:p w14:paraId="6BC837D3">
      <w:pPr>
        <w:pStyle w:val="5"/>
        <w:keepNext w:val="0"/>
        <w:keepLines w:val="0"/>
        <w:widowControl/>
        <w:suppressLineNumbers w:val="0"/>
      </w:pPr>
      <w:r>
        <w:t>4.2.7 questions（提问表）</w:t>
      </w:r>
    </w:p>
    <w:p w14:paraId="6CCB0BB0">
      <w:pPr>
        <w:bidi w:val="0"/>
      </w:pPr>
      <w:r>
        <w:t>提问表用于记录用户围绕纹样产生的疑问与求解内容，一般包含标题与正文，并与用户与纹样建立外键关联。相较评论，提问更强调“问题导向”的知识交流，能够促进平台从静态展示向学习型社区演进，同时也为后续扩展“答复/知识沉淀”提供结构基础。</w:t>
      </w:r>
    </w:p>
    <w:p w14:paraId="4F0F3F00">
      <w:pPr>
        <w:pStyle w:val="5"/>
        <w:keepNext w:val="0"/>
        <w:keepLines w:val="0"/>
        <w:widowControl/>
        <w:suppressLineNumbers w:val="0"/>
      </w:pPr>
      <w:r>
        <w:t>4.2.8 creative_works（原创作品表）</w:t>
      </w:r>
    </w:p>
    <w:p w14:paraId="4E44184D">
      <w:pPr>
        <w:bidi w:val="0"/>
      </w:pPr>
      <w:r>
        <w:t>原创作品表用于支持用户共创投稿机制，存储作品标题、描述、作品图片链接以及审核状态等信息。通过设置 status（如待审核/通过/驳回）与审核意见、审核时间等字段，系统能够实现投稿内容的流程化治理：既鼓励参与式创作，又通过审核机制保障内容质量与合规性，从而在开放性与可控性之间取得平衡。</w:t>
      </w:r>
    </w:p>
    <w:p w14:paraId="736F9078">
      <w:pPr>
        <w:pStyle w:val="5"/>
        <w:keepNext w:val="0"/>
        <w:keepLines w:val="0"/>
        <w:widowControl/>
        <w:suppressLineNumbers w:val="0"/>
      </w:pPr>
      <w:r>
        <w:t>4.2.9 operation_logs（用户操作日志表）</w:t>
      </w:r>
    </w:p>
    <w:p w14:paraId="4603A5A3">
      <w:pPr>
        <w:bidi w:val="0"/>
      </w:pPr>
      <w:r>
        <w:t>操作日志表用于记录用户关键行为（如浏览、下载、收藏、投稿等），包括操作类型、目标对象类型与目标标识等信息。该表一方面用于平台运营分析（例如用户偏好与高频行为统计），另一方面在出现异常访问或争议事件时可提供追溯依据，提升系统可治理性。</w:t>
      </w:r>
    </w:p>
    <w:p w14:paraId="24EB8A68">
      <w:pPr>
        <w:pStyle w:val="5"/>
        <w:keepNext w:val="0"/>
        <w:keepLines w:val="0"/>
        <w:widowControl/>
        <w:suppressLineNumbers w:val="0"/>
      </w:pPr>
      <w:r>
        <w:t>4.2.10 system_logs（系统日志表）</w:t>
      </w:r>
    </w:p>
    <w:p w14:paraId="338625D7">
      <w:pPr>
        <w:bidi w:val="0"/>
      </w:pPr>
      <w:r>
        <w:t>系统日志表用于记录系统运行过程中的事件信息，包括日志级别、消息与详细信息等，主要面向运维与故障排查场景。通过将系统异常与关键事件进行结构化存储，能够提升问题定位效率，并为系统稳定性评估提供数据依据。</w:t>
      </w:r>
    </w:p>
    <w:p w14:paraId="46786B2F">
      <w:pPr>
        <w:pStyle w:val="5"/>
        <w:keepNext w:val="0"/>
        <w:keepLines w:val="0"/>
        <w:widowControl/>
        <w:suppressLineNumbers w:val="0"/>
      </w:pPr>
      <w:r>
        <w:t>4.2.11 system_settings（系统参数表）</w:t>
      </w:r>
    </w:p>
    <w:p w14:paraId="4DE41A0A">
      <w:pPr>
        <w:bidi w:val="0"/>
      </w:pPr>
      <w:r>
        <w:t>系统参数表用于存储可配置的系统运行参数（如分页大小、轮播间隔、上传限制等），通过“键—值”形式实现配置集中管理。该表使得系统在不修改代码的情况下即可调整部分运行策略，增强平台对不同数据规模与运营需求的适配能力，提升可维护性与可运营性。</w:t>
      </w:r>
    </w:p>
    <w:p w14:paraId="7F9ACD52">
      <w:pPr>
        <w:pStyle w:val="5"/>
        <w:keepNext w:val="0"/>
        <w:keepLines w:val="0"/>
        <w:widowControl/>
        <w:suppressLineNumbers w:val="0"/>
      </w:pPr>
      <w:r>
        <w:t>4.2.12 admin_audit_logs（管理员审计日志表）</w:t>
      </w:r>
    </w:p>
    <w:p w14:paraId="335A598A">
      <w:pPr>
        <w:bidi w:val="0"/>
      </w:pPr>
      <w:r>
        <w:t>管理员审计日志表用于记录后台管理操作（例如纹样新增编辑、作品审核、用户禁用、参数修改等），包含操作类型、目标对象与详细信息。该表为管理行为提供可追溯链路，有助于在管理失误、内容纠纷或安全事件发生时进行责任追踪与流程复盘，从而提升平台治理的规范性与可信度。</w:t>
      </w:r>
    </w:p>
    <w:p w14:paraId="6F845D3A">
      <w:pPr>
        <w:ind w:left="0" w:leftChars="0" w:firstLine="0" w:firstLineChars="0"/>
        <w:rPr>
          <w:rFonts w:hint="default"/>
          <w:lang w:val="en-US" w:eastAsia="zh-CN"/>
        </w:rPr>
      </w:pPr>
    </w:p>
    <w:p w14:paraId="43C86E33">
      <w:pPr>
        <w:pStyle w:val="3"/>
      </w:pPr>
      <w:r>
        <w:t>第5章 系统实现</w:t>
      </w:r>
    </w:p>
    <w:p w14:paraId="0A9F408B">
      <w:pPr>
        <w:pStyle w:val="4"/>
      </w:pPr>
      <w:r>
        <w:t>5.1 前台实现</w:t>
      </w:r>
    </w:p>
    <w:p w14:paraId="69262B94">
      <w:pPr>
        <w:bidi w:val="0"/>
      </w:pPr>
      <w:r>
        <w:t>前台实现方面，系统围绕“导览—检索—理解—互动—个性化”构建页面闭环。首页模块负责轮播推荐与快捷入口组织，轮播间隔等展示策略通过读取并配置 system_settings 实现参数化控制。</w:t>
      </w:r>
    </w:p>
    <w:p w14:paraId="3F3629A2">
      <w:r>
        <w:t>图5-1 首页界面截图（占位）</w:t>
      </w:r>
    </w:p>
    <w:p w14:paraId="2B044C6E">
      <w:pPr>
        <w:bidi w:val="0"/>
      </w:pPr>
      <w:r>
        <w:t>资源库模块提供分类浏览、类型与场景的组合筛选、关键词检索及分页展示，并与后端查询接口完成数据联动。详情页对纹样图像、文本描述、文化解读与场景示例进行结构化呈现，同时集成收藏、下载、评论与提问等操作入口以提升复用与传播效率。</w:t>
      </w:r>
    </w:p>
    <w:p w14:paraId="5B427EC0">
      <w:r>
        <w:t>图5-2 资源库筛选与检索截图（占位）</w:t>
      </w:r>
    </w:p>
    <w:p w14:paraId="69A7C935">
      <w:pPr>
        <w:bidi w:val="0"/>
      </w:pPr>
      <w:r>
        <w:t>个人中心集中展示收藏列表与作品记录，并可结合 operation_logs 对用户行为进行统计回溯。互动页支持评论/提问列表展示与表单提交</w:t>
      </w:r>
    </w:p>
    <w:p w14:paraId="193154D4">
      <w:r>
        <w:t>图5-3 纹样详情与互动截图（占位）</w:t>
      </w:r>
    </w:p>
    <w:p w14:paraId="5C5630AD">
      <w:pPr>
        <w:pStyle w:val="4"/>
      </w:pPr>
      <w:r>
        <w:t>5.2 后台实现</w:t>
      </w:r>
    </w:p>
    <w:p w14:paraId="2CFCFA57">
      <w:pPr>
        <w:bidi w:val="0"/>
      </w:pPr>
      <w:r>
        <w:t>后台实现方面，系统以安全治理与可运营维护为目标，提供认证鉴权、资源维护与审计追溯能力。</w:t>
      </w:r>
    </w:p>
    <w:p w14:paraId="08383B61">
      <w:pPr>
        <w:bidi w:val="0"/>
      </w:pPr>
      <w:r>
        <w:t>纹样管理模块实现 patterns 的增删改查及文件上传与链接保存，并维护浏览/下载/收藏等统计字段。</w:t>
      </w:r>
    </w:p>
    <w:p w14:paraId="73B86E53">
      <w:pPr>
        <w:bidi w:val="0"/>
      </w:pPr>
      <w:r>
        <w:t>内容审核模块围绕 creative_works 设计状态流转与审核意见记录，支持作品发布前的质量控制。</w:t>
      </w:r>
    </w:p>
    <w:p w14:paraId="0A7372D2">
      <w:pPr>
        <w:bidi w:val="0"/>
      </w:pPr>
      <w:r>
        <w:t>用户管理模块支持账号启用/禁用与角色分配，敏感操作写入 admin_audit_logs 以满足审计要求。</w:t>
      </w:r>
    </w:p>
    <w:p w14:paraId="59AB5C5C">
      <w:pPr>
        <w:bidi w:val="0"/>
      </w:pPr>
      <w:r>
        <w:t>系统配置模块提供 system_settings 在线读写能力，支持分页大小与上传限制等参数调整；同时以 operation_logs 与 system_logs 分别记录关键用户行为与系统事件，提升可追溯性与运维效率。</w:t>
      </w:r>
    </w:p>
    <w:p w14:paraId="2CAAA554">
      <w:pPr>
        <w:pStyle w:val="3"/>
      </w:pPr>
      <w:r>
        <w:t>第6章 系统测试</w:t>
      </w:r>
    </w:p>
    <w:p w14:paraId="44BDF78A">
      <w:pPr>
        <w:pStyle w:val="4"/>
      </w:pPr>
      <w:r>
        <w:t>6.1 测试环境</w:t>
      </w:r>
    </w:p>
    <w:p w14:paraId="49F7A9E7">
      <w:pPr>
        <w:bidi w:val="0"/>
        <w:rPr>
          <w:rFonts w:hint="eastAsia" w:eastAsia="宋体"/>
          <w:lang w:eastAsia="zh-CN"/>
        </w:rPr>
      </w:pPr>
      <w:r>
        <w:rPr>
          <w:rFonts w:hint="eastAsia"/>
        </w:rPr>
        <w:t>本系统测试环境由硬件平台、软件平台与运行组件三部分构成。硬件方面，测试设备采用 x86_64 架构个人计算机，处理器为 Intel i5-1135G7，内存容量为 16GB。软件方面，操作系统为 Windows 10（64位）。后端运行环境采用 JDK 17（或 JDK 8/11，按实际替换），Web 服务基于 Spring Boot 启动并通过本地端口对外提供接口。数据层使用 MySQL 8.0.x 作为关系型数据库管理系统</w:t>
      </w:r>
      <w:r>
        <w:rPr>
          <w:rFonts w:hint="eastAsia"/>
          <w:lang w:eastAsia="zh-CN"/>
        </w:rPr>
        <w:t>。</w:t>
      </w:r>
    </w:p>
    <w:p w14:paraId="6D7DFD97">
      <w:pPr>
        <w:pStyle w:val="4"/>
      </w:pPr>
      <w:r>
        <w:t>6.2 功能测试用例</w:t>
      </w:r>
    </w:p>
    <w:tbl>
      <w:tblPr>
        <w:tblStyle w:val="33"/>
        <w:tblW w:w="0" w:type="auto"/>
        <w:tblInd w:w="0" w:type="dxa"/>
        <w:tblLayout w:type="autofit"/>
        <w:tblCellMar>
          <w:top w:w="0" w:type="dxa"/>
          <w:left w:w="108" w:type="dxa"/>
          <w:bottom w:w="0" w:type="dxa"/>
          <w:right w:w="108" w:type="dxa"/>
        </w:tblCellMar>
      </w:tblPr>
      <w:tblGrid>
        <w:gridCol w:w="1440"/>
        <w:gridCol w:w="1440"/>
        <w:gridCol w:w="1440"/>
        <w:gridCol w:w="1440"/>
        <w:gridCol w:w="1440"/>
        <w:gridCol w:w="1440"/>
      </w:tblGrid>
      <w:tr w14:paraId="74680165">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06DAFCD8">
            <w:r>
              <w:t>用例编号</w:t>
            </w:r>
          </w:p>
        </w:tc>
        <w:tc>
          <w:tcPr>
            <w:tcW w:w="1440" w:type="dxa"/>
            <w:tcBorders>
              <w:top w:val="single" w:color="auto" w:sz="4" w:space="0"/>
              <w:left w:val="single" w:color="auto" w:sz="4" w:space="0"/>
              <w:bottom w:val="single" w:color="auto" w:sz="4" w:space="0"/>
              <w:right w:val="single" w:color="auto" w:sz="4" w:space="0"/>
            </w:tcBorders>
          </w:tcPr>
          <w:p w14:paraId="3FF6B70E">
            <w:r>
              <w:t>功能模块</w:t>
            </w:r>
          </w:p>
        </w:tc>
        <w:tc>
          <w:tcPr>
            <w:tcW w:w="1440" w:type="dxa"/>
            <w:tcBorders>
              <w:top w:val="single" w:color="auto" w:sz="4" w:space="0"/>
              <w:left w:val="single" w:color="auto" w:sz="4" w:space="0"/>
              <w:bottom w:val="single" w:color="auto" w:sz="4" w:space="0"/>
              <w:right w:val="single" w:color="auto" w:sz="4" w:space="0"/>
            </w:tcBorders>
          </w:tcPr>
          <w:p w14:paraId="041969E9">
            <w:r>
              <w:t>前置条件</w:t>
            </w:r>
          </w:p>
        </w:tc>
        <w:tc>
          <w:tcPr>
            <w:tcW w:w="1440" w:type="dxa"/>
            <w:tcBorders>
              <w:top w:val="single" w:color="auto" w:sz="4" w:space="0"/>
              <w:left w:val="single" w:color="auto" w:sz="4" w:space="0"/>
              <w:bottom w:val="single" w:color="auto" w:sz="4" w:space="0"/>
              <w:right w:val="single" w:color="auto" w:sz="4" w:space="0"/>
            </w:tcBorders>
          </w:tcPr>
          <w:p w14:paraId="3CD9D16F">
            <w:r>
              <w:t>操作步骤</w:t>
            </w:r>
          </w:p>
        </w:tc>
        <w:tc>
          <w:tcPr>
            <w:tcW w:w="1440" w:type="dxa"/>
            <w:tcBorders>
              <w:top w:val="single" w:color="auto" w:sz="4" w:space="0"/>
              <w:left w:val="single" w:color="auto" w:sz="4" w:space="0"/>
              <w:bottom w:val="single" w:color="auto" w:sz="4" w:space="0"/>
              <w:right w:val="single" w:color="auto" w:sz="4" w:space="0"/>
            </w:tcBorders>
          </w:tcPr>
          <w:p w14:paraId="2CCAD598">
            <w:r>
              <w:t>期望结果</w:t>
            </w:r>
          </w:p>
        </w:tc>
        <w:tc>
          <w:tcPr>
            <w:tcW w:w="1440" w:type="dxa"/>
            <w:tcBorders>
              <w:top w:val="single" w:color="auto" w:sz="4" w:space="0"/>
              <w:left w:val="single" w:color="auto" w:sz="4" w:space="0"/>
              <w:bottom w:val="single" w:color="auto" w:sz="4" w:space="0"/>
              <w:right w:val="single" w:color="auto" w:sz="4" w:space="0"/>
            </w:tcBorders>
          </w:tcPr>
          <w:p w14:paraId="1469265A">
            <w:r>
              <w:t>测试结果</w:t>
            </w:r>
          </w:p>
        </w:tc>
      </w:tr>
      <w:tr w14:paraId="2DE92069">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26C1BE79">
            <w:r>
              <w:t>TC-01</w:t>
            </w:r>
          </w:p>
        </w:tc>
        <w:tc>
          <w:tcPr>
            <w:tcW w:w="1440" w:type="dxa"/>
            <w:tcBorders>
              <w:top w:val="single" w:color="auto" w:sz="4" w:space="0"/>
              <w:left w:val="single" w:color="auto" w:sz="4" w:space="0"/>
              <w:bottom w:val="single" w:color="auto" w:sz="4" w:space="0"/>
              <w:right w:val="single" w:color="auto" w:sz="4" w:space="0"/>
            </w:tcBorders>
          </w:tcPr>
          <w:p w14:paraId="3FD83B04">
            <w:r>
              <w:t>登录/注册</w:t>
            </w:r>
          </w:p>
        </w:tc>
        <w:tc>
          <w:tcPr>
            <w:tcW w:w="1440" w:type="dxa"/>
            <w:tcBorders>
              <w:top w:val="single" w:color="auto" w:sz="4" w:space="0"/>
              <w:left w:val="single" w:color="auto" w:sz="4" w:space="0"/>
              <w:bottom w:val="single" w:color="auto" w:sz="4" w:space="0"/>
              <w:right w:val="single" w:color="auto" w:sz="4" w:space="0"/>
            </w:tcBorders>
          </w:tcPr>
          <w:p w14:paraId="4C35F38D">
            <w:r>
              <w:t>无</w:t>
            </w:r>
          </w:p>
        </w:tc>
        <w:tc>
          <w:tcPr>
            <w:tcW w:w="1440" w:type="dxa"/>
            <w:tcBorders>
              <w:top w:val="single" w:color="auto" w:sz="4" w:space="0"/>
              <w:left w:val="single" w:color="auto" w:sz="4" w:space="0"/>
              <w:bottom w:val="single" w:color="auto" w:sz="4" w:space="0"/>
              <w:right w:val="single" w:color="auto" w:sz="4" w:space="0"/>
            </w:tcBorders>
          </w:tcPr>
          <w:p w14:paraId="02324BB3">
            <w:r>
              <w:t>输入账号密码注册并登录</w:t>
            </w:r>
          </w:p>
        </w:tc>
        <w:tc>
          <w:tcPr>
            <w:tcW w:w="1440" w:type="dxa"/>
            <w:tcBorders>
              <w:top w:val="single" w:color="auto" w:sz="4" w:space="0"/>
              <w:left w:val="single" w:color="auto" w:sz="4" w:space="0"/>
              <w:bottom w:val="single" w:color="auto" w:sz="4" w:space="0"/>
              <w:right w:val="single" w:color="auto" w:sz="4" w:space="0"/>
            </w:tcBorders>
          </w:tcPr>
          <w:p w14:paraId="0907F990">
            <w:r>
              <w:t>成功进入首页并显示用户信息</w:t>
            </w:r>
          </w:p>
        </w:tc>
        <w:tc>
          <w:tcPr>
            <w:tcW w:w="1440" w:type="dxa"/>
            <w:tcBorders>
              <w:top w:val="single" w:color="auto" w:sz="4" w:space="0"/>
              <w:left w:val="single" w:color="auto" w:sz="4" w:space="0"/>
              <w:bottom w:val="single" w:color="auto" w:sz="4" w:space="0"/>
              <w:right w:val="single" w:color="auto" w:sz="4" w:space="0"/>
            </w:tcBorders>
          </w:tcPr>
          <w:p w14:paraId="00FD6DCB">
            <w:pPr>
              <w:rPr>
                <w:rFonts w:hint="eastAsia" w:eastAsia="宋体"/>
                <w:lang w:eastAsia="zh-CN"/>
              </w:rPr>
            </w:pPr>
            <w:r>
              <w:t>通过</w:t>
            </w:r>
          </w:p>
        </w:tc>
      </w:tr>
      <w:tr w14:paraId="5E9ABCAF">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7573E766">
            <w:r>
              <w:t>TC-02</w:t>
            </w:r>
          </w:p>
        </w:tc>
        <w:tc>
          <w:tcPr>
            <w:tcW w:w="1440" w:type="dxa"/>
            <w:tcBorders>
              <w:top w:val="single" w:color="auto" w:sz="4" w:space="0"/>
              <w:left w:val="single" w:color="auto" w:sz="4" w:space="0"/>
              <w:bottom w:val="single" w:color="auto" w:sz="4" w:space="0"/>
              <w:right w:val="single" w:color="auto" w:sz="4" w:space="0"/>
            </w:tcBorders>
          </w:tcPr>
          <w:p w14:paraId="581B3D50">
            <w:r>
              <w:t>资源库检索</w:t>
            </w:r>
          </w:p>
        </w:tc>
        <w:tc>
          <w:tcPr>
            <w:tcW w:w="1440" w:type="dxa"/>
            <w:tcBorders>
              <w:top w:val="single" w:color="auto" w:sz="4" w:space="0"/>
              <w:left w:val="single" w:color="auto" w:sz="4" w:space="0"/>
              <w:bottom w:val="single" w:color="auto" w:sz="4" w:space="0"/>
              <w:right w:val="single" w:color="auto" w:sz="4" w:space="0"/>
            </w:tcBorders>
          </w:tcPr>
          <w:p w14:paraId="02DFC026">
            <w:r>
              <w:t>无</w:t>
            </w:r>
          </w:p>
        </w:tc>
        <w:tc>
          <w:tcPr>
            <w:tcW w:w="1440" w:type="dxa"/>
            <w:tcBorders>
              <w:top w:val="single" w:color="auto" w:sz="4" w:space="0"/>
              <w:left w:val="single" w:color="auto" w:sz="4" w:space="0"/>
              <w:bottom w:val="single" w:color="auto" w:sz="4" w:space="0"/>
              <w:right w:val="single" w:color="auto" w:sz="4" w:space="0"/>
            </w:tcBorders>
          </w:tcPr>
          <w:p w14:paraId="02B39282">
            <w:r>
              <w:t>输入关键词并筛选类型+场景</w:t>
            </w:r>
          </w:p>
        </w:tc>
        <w:tc>
          <w:tcPr>
            <w:tcW w:w="1440" w:type="dxa"/>
            <w:tcBorders>
              <w:top w:val="single" w:color="auto" w:sz="4" w:space="0"/>
              <w:left w:val="single" w:color="auto" w:sz="4" w:space="0"/>
              <w:bottom w:val="single" w:color="auto" w:sz="4" w:space="0"/>
              <w:right w:val="single" w:color="auto" w:sz="4" w:space="0"/>
            </w:tcBorders>
          </w:tcPr>
          <w:p w14:paraId="1B3D0F99">
            <w:r>
              <w:t>列表正确更新且分页正常</w:t>
            </w:r>
          </w:p>
        </w:tc>
        <w:tc>
          <w:tcPr>
            <w:tcW w:w="1440" w:type="dxa"/>
            <w:tcBorders>
              <w:top w:val="single" w:color="auto" w:sz="4" w:space="0"/>
              <w:left w:val="single" w:color="auto" w:sz="4" w:space="0"/>
              <w:bottom w:val="single" w:color="auto" w:sz="4" w:space="0"/>
              <w:right w:val="single" w:color="auto" w:sz="4" w:space="0"/>
            </w:tcBorders>
          </w:tcPr>
          <w:p w14:paraId="2D87D786">
            <w:pPr>
              <w:rPr>
                <w:rFonts w:hint="eastAsia" w:eastAsia="宋体"/>
                <w:lang w:eastAsia="zh-CN"/>
              </w:rPr>
            </w:pPr>
            <w:r>
              <w:t>通过</w:t>
            </w:r>
          </w:p>
        </w:tc>
      </w:tr>
      <w:tr w14:paraId="15887333">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066B0AAB">
            <w:r>
              <w:t>TC-03</w:t>
            </w:r>
          </w:p>
        </w:tc>
        <w:tc>
          <w:tcPr>
            <w:tcW w:w="1440" w:type="dxa"/>
            <w:tcBorders>
              <w:top w:val="single" w:color="auto" w:sz="4" w:space="0"/>
              <w:left w:val="single" w:color="auto" w:sz="4" w:space="0"/>
              <w:bottom w:val="single" w:color="auto" w:sz="4" w:space="0"/>
              <w:right w:val="single" w:color="auto" w:sz="4" w:space="0"/>
            </w:tcBorders>
          </w:tcPr>
          <w:p w14:paraId="0F9CF35A">
            <w:r>
              <w:t>收藏</w:t>
            </w:r>
          </w:p>
        </w:tc>
        <w:tc>
          <w:tcPr>
            <w:tcW w:w="1440" w:type="dxa"/>
            <w:tcBorders>
              <w:top w:val="single" w:color="auto" w:sz="4" w:space="0"/>
              <w:left w:val="single" w:color="auto" w:sz="4" w:space="0"/>
              <w:bottom w:val="single" w:color="auto" w:sz="4" w:space="0"/>
              <w:right w:val="single" w:color="auto" w:sz="4" w:space="0"/>
            </w:tcBorders>
          </w:tcPr>
          <w:p w14:paraId="0D59C5FB">
            <w:r>
              <w:t>已登录</w:t>
            </w:r>
          </w:p>
        </w:tc>
        <w:tc>
          <w:tcPr>
            <w:tcW w:w="1440" w:type="dxa"/>
            <w:tcBorders>
              <w:top w:val="single" w:color="auto" w:sz="4" w:space="0"/>
              <w:left w:val="single" w:color="auto" w:sz="4" w:space="0"/>
              <w:bottom w:val="single" w:color="auto" w:sz="4" w:space="0"/>
              <w:right w:val="single" w:color="auto" w:sz="4" w:space="0"/>
            </w:tcBorders>
          </w:tcPr>
          <w:p w14:paraId="7A962BDA">
            <w:r>
              <w:t>在详情页点击收藏</w:t>
            </w:r>
          </w:p>
        </w:tc>
        <w:tc>
          <w:tcPr>
            <w:tcW w:w="1440" w:type="dxa"/>
            <w:tcBorders>
              <w:top w:val="single" w:color="auto" w:sz="4" w:space="0"/>
              <w:left w:val="single" w:color="auto" w:sz="4" w:space="0"/>
              <w:bottom w:val="single" w:color="auto" w:sz="4" w:space="0"/>
              <w:right w:val="single" w:color="auto" w:sz="4" w:space="0"/>
            </w:tcBorders>
          </w:tcPr>
          <w:p w14:paraId="4A1E7911">
            <w:r>
              <w:t>收藏列表出现且不可重复收藏</w:t>
            </w:r>
          </w:p>
        </w:tc>
        <w:tc>
          <w:tcPr>
            <w:tcW w:w="1440" w:type="dxa"/>
            <w:tcBorders>
              <w:top w:val="single" w:color="auto" w:sz="4" w:space="0"/>
              <w:left w:val="single" w:color="auto" w:sz="4" w:space="0"/>
              <w:bottom w:val="single" w:color="auto" w:sz="4" w:space="0"/>
              <w:right w:val="single" w:color="auto" w:sz="4" w:space="0"/>
            </w:tcBorders>
          </w:tcPr>
          <w:p w14:paraId="479CAD15">
            <w:pPr>
              <w:rPr>
                <w:rFonts w:hint="eastAsia" w:eastAsia="宋体"/>
                <w:lang w:eastAsia="zh-CN"/>
              </w:rPr>
            </w:pPr>
            <w:r>
              <w:t>通过</w:t>
            </w:r>
          </w:p>
        </w:tc>
      </w:tr>
      <w:tr w14:paraId="6D6361D6">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2712ECBA">
            <w:r>
              <w:t>TC-04</w:t>
            </w:r>
          </w:p>
        </w:tc>
        <w:tc>
          <w:tcPr>
            <w:tcW w:w="1440" w:type="dxa"/>
            <w:tcBorders>
              <w:top w:val="single" w:color="auto" w:sz="4" w:space="0"/>
              <w:left w:val="single" w:color="auto" w:sz="4" w:space="0"/>
              <w:bottom w:val="single" w:color="auto" w:sz="4" w:space="0"/>
              <w:right w:val="single" w:color="auto" w:sz="4" w:space="0"/>
            </w:tcBorders>
          </w:tcPr>
          <w:p w14:paraId="6D1AD7C6">
            <w:r>
              <w:t>下载</w:t>
            </w:r>
          </w:p>
        </w:tc>
        <w:tc>
          <w:tcPr>
            <w:tcW w:w="1440" w:type="dxa"/>
            <w:tcBorders>
              <w:top w:val="single" w:color="auto" w:sz="4" w:space="0"/>
              <w:left w:val="single" w:color="auto" w:sz="4" w:space="0"/>
              <w:bottom w:val="single" w:color="auto" w:sz="4" w:space="0"/>
              <w:right w:val="single" w:color="auto" w:sz="4" w:space="0"/>
            </w:tcBorders>
          </w:tcPr>
          <w:p w14:paraId="5C8FBFA1">
            <w:r>
              <w:t>无/已登录</w:t>
            </w:r>
          </w:p>
        </w:tc>
        <w:tc>
          <w:tcPr>
            <w:tcW w:w="1440" w:type="dxa"/>
            <w:tcBorders>
              <w:top w:val="single" w:color="auto" w:sz="4" w:space="0"/>
              <w:left w:val="single" w:color="auto" w:sz="4" w:space="0"/>
              <w:bottom w:val="single" w:color="auto" w:sz="4" w:space="0"/>
              <w:right w:val="single" w:color="auto" w:sz="4" w:space="0"/>
            </w:tcBorders>
          </w:tcPr>
          <w:p w14:paraId="06A1D170">
            <w:r>
              <w:t>点击下载素材</w:t>
            </w:r>
          </w:p>
        </w:tc>
        <w:tc>
          <w:tcPr>
            <w:tcW w:w="1440" w:type="dxa"/>
            <w:tcBorders>
              <w:top w:val="single" w:color="auto" w:sz="4" w:space="0"/>
              <w:left w:val="single" w:color="auto" w:sz="4" w:space="0"/>
              <w:bottom w:val="single" w:color="auto" w:sz="4" w:space="0"/>
              <w:right w:val="single" w:color="auto" w:sz="4" w:space="0"/>
            </w:tcBorders>
          </w:tcPr>
          <w:p w14:paraId="52112D68">
            <w:r>
              <w:t>下载成功并统计下载量+1</w:t>
            </w:r>
          </w:p>
        </w:tc>
        <w:tc>
          <w:tcPr>
            <w:tcW w:w="1440" w:type="dxa"/>
            <w:tcBorders>
              <w:top w:val="single" w:color="auto" w:sz="4" w:space="0"/>
              <w:left w:val="single" w:color="auto" w:sz="4" w:space="0"/>
              <w:bottom w:val="single" w:color="auto" w:sz="4" w:space="0"/>
              <w:right w:val="single" w:color="auto" w:sz="4" w:space="0"/>
            </w:tcBorders>
          </w:tcPr>
          <w:p w14:paraId="1F3FB3C8">
            <w:pPr>
              <w:rPr>
                <w:rFonts w:hint="eastAsia" w:eastAsia="宋体"/>
                <w:lang w:eastAsia="zh-CN"/>
              </w:rPr>
            </w:pPr>
            <w:r>
              <w:t>通过</w:t>
            </w:r>
          </w:p>
        </w:tc>
      </w:tr>
      <w:tr w14:paraId="1A54F008">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361044A7">
            <w:r>
              <w:t>TC-05</w:t>
            </w:r>
          </w:p>
        </w:tc>
        <w:tc>
          <w:tcPr>
            <w:tcW w:w="1440" w:type="dxa"/>
            <w:tcBorders>
              <w:top w:val="single" w:color="auto" w:sz="4" w:space="0"/>
              <w:left w:val="single" w:color="auto" w:sz="4" w:space="0"/>
              <w:bottom w:val="single" w:color="auto" w:sz="4" w:space="0"/>
              <w:right w:val="single" w:color="auto" w:sz="4" w:space="0"/>
            </w:tcBorders>
          </w:tcPr>
          <w:p w14:paraId="428A2D71">
            <w:r>
              <w:t>作品上传</w:t>
            </w:r>
          </w:p>
        </w:tc>
        <w:tc>
          <w:tcPr>
            <w:tcW w:w="1440" w:type="dxa"/>
            <w:tcBorders>
              <w:top w:val="single" w:color="auto" w:sz="4" w:space="0"/>
              <w:left w:val="single" w:color="auto" w:sz="4" w:space="0"/>
              <w:bottom w:val="single" w:color="auto" w:sz="4" w:space="0"/>
              <w:right w:val="single" w:color="auto" w:sz="4" w:space="0"/>
            </w:tcBorders>
          </w:tcPr>
          <w:p w14:paraId="1FB0FB50">
            <w:r>
              <w:t>已登录</w:t>
            </w:r>
          </w:p>
        </w:tc>
        <w:tc>
          <w:tcPr>
            <w:tcW w:w="1440" w:type="dxa"/>
            <w:tcBorders>
              <w:top w:val="single" w:color="auto" w:sz="4" w:space="0"/>
              <w:left w:val="single" w:color="auto" w:sz="4" w:space="0"/>
              <w:bottom w:val="single" w:color="auto" w:sz="4" w:space="0"/>
              <w:right w:val="single" w:color="auto" w:sz="4" w:space="0"/>
            </w:tcBorders>
          </w:tcPr>
          <w:p w14:paraId="6D1054D2">
            <w:r>
              <w:t>上传原创作品并提交</w:t>
            </w:r>
          </w:p>
        </w:tc>
        <w:tc>
          <w:tcPr>
            <w:tcW w:w="1440" w:type="dxa"/>
            <w:tcBorders>
              <w:top w:val="single" w:color="auto" w:sz="4" w:space="0"/>
              <w:left w:val="single" w:color="auto" w:sz="4" w:space="0"/>
              <w:bottom w:val="single" w:color="auto" w:sz="4" w:space="0"/>
              <w:right w:val="single" w:color="auto" w:sz="4" w:space="0"/>
            </w:tcBorders>
          </w:tcPr>
          <w:p w14:paraId="5FB07C88">
            <w:r>
              <w:t>状态为待审核</w:t>
            </w:r>
          </w:p>
        </w:tc>
        <w:tc>
          <w:tcPr>
            <w:tcW w:w="1440" w:type="dxa"/>
            <w:tcBorders>
              <w:top w:val="single" w:color="auto" w:sz="4" w:space="0"/>
              <w:left w:val="single" w:color="auto" w:sz="4" w:space="0"/>
              <w:bottom w:val="single" w:color="auto" w:sz="4" w:space="0"/>
              <w:right w:val="single" w:color="auto" w:sz="4" w:space="0"/>
            </w:tcBorders>
          </w:tcPr>
          <w:p w14:paraId="2A1D8313">
            <w:pPr>
              <w:rPr>
                <w:rFonts w:hint="eastAsia" w:eastAsia="宋体"/>
                <w:lang w:eastAsia="zh-CN"/>
              </w:rPr>
            </w:pPr>
            <w:r>
              <w:t>通过</w:t>
            </w:r>
          </w:p>
        </w:tc>
      </w:tr>
      <w:tr w14:paraId="0B37EE00">
        <w:tblPrEx>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tcPr>
          <w:p w14:paraId="279FF58F">
            <w:r>
              <w:t>TC-06</w:t>
            </w:r>
          </w:p>
        </w:tc>
        <w:tc>
          <w:tcPr>
            <w:tcW w:w="1440" w:type="dxa"/>
            <w:tcBorders>
              <w:top w:val="single" w:color="auto" w:sz="4" w:space="0"/>
              <w:left w:val="single" w:color="auto" w:sz="4" w:space="0"/>
              <w:bottom w:val="single" w:color="auto" w:sz="4" w:space="0"/>
              <w:right w:val="single" w:color="auto" w:sz="4" w:space="0"/>
            </w:tcBorders>
          </w:tcPr>
          <w:p w14:paraId="0D2C961C">
            <w:r>
              <w:t>后台审核</w:t>
            </w:r>
          </w:p>
        </w:tc>
        <w:tc>
          <w:tcPr>
            <w:tcW w:w="1440" w:type="dxa"/>
            <w:tcBorders>
              <w:top w:val="single" w:color="auto" w:sz="4" w:space="0"/>
              <w:left w:val="single" w:color="auto" w:sz="4" w:space="0"/>
              <w:bottom w:val="single" w:color="auto" w:sz="4" w:space="0"/>
              <w:right w:val="single" w:color="auto" w:sz="4" w:space="0"/>
            </w:tcBorders>
          </w:tcPr>
          <w:p w14:paraId="63C59F3D">
            <w:r>
              <w:t>管理员登录</w:t>
            </w:r>
          </w:p>
        </w:tc>
        <w:tc>
          <w:tcPr>
            <w:tcW w:w="1440" w:type="dxa"/>
            <w:tcBorders>
              <w:top w:val="single" w:color="auto" w:sz="4" w:space="0"/>
              <w:left w:val="single" w:color="auto" w:sz="4" w:space="0"/>
              <w:bottom w:val="single" w:color="auto" w:sz="4" w:space="0"/>
              <w:right w:val="single" w:color="auto" w:sz="4" w:space="0"/>
            </w:tcBorders>
          </w:tcPr>
          <w:p w14:paraId="027F2C93">
            <w:r>
              <w:t>审核作品为通过/驳回</w:t>
            </w:r>
          </w:p>
        </w:tc>
        <w:tc>
          <w:tcPr>
            <w:tcW w:w="1440" w:type="dxa"/>
            <w:tcBorders>
              <w:top w:val="single" w:color="auto" w:sz="4" w:space="0"/>
              <w:left w:val="single" w:color="auto" w:sz="4" w:space="0"/>
              <w:bottom w:val="single" w:color="auto" w:sz="4" w:space="0"/>
              <w:right w:val="single" w:color="auto" w:sz="4" w:space="0"/>
            </w:tcBorders>
          </w:tcPr>
          <w:p w14:paraId="023E36EF">
            <w:r>
              <w:t>前台展示/不展示并记录审核日志</w:t>
            </w:r>
          </w:p>
        </w:tc>
        <w:tc>
          <w:tcPr>
            <w:tcW w:w="1440" w:type="dxa"/>
            <w:tcBorders>
              <w:top w:val="single" w:color="auto" w:sz="4" w:space="0"/>
              <w:left w:val="single" w:color="auto" w:sz="4" w:space="0"/>
              <w:bottom w:val="single" w:color="auto" w:sz="4" w:space="0"/>
              <w:right w:val="single" w:color="auto" w:sz="4" w:space="0"/>
            </w:tcBorders>
          </w:tcPr>
          <w:p w14:paraId="45BD66FA">
            <w:pPr>
              <w:rPr>
                <w:rFonts w:hint="eastAsia" w:eastAsia="宋体"/>
                <w:lang w:eastAsia="zh-CN"/>
              </w:rPr>
            </w:pPr>
            <w:r>
              <w:t>通过</w:t>
            </w:r>
          </w:p>
        </w:tc>
      </w:tr>
    </w:tbl>
    <w:p w14:paraId="6185804D">
      <w:pPr>
        <w:pStyle w:val="3"/>
      </w:pPr>
      <w:r>
        <w:t>第7章 总结与展望</w:t>
      </w:r>
    </w:p>
    <w:p w14:paraId="4B0DBB10">
      <w:pPr>
        <w:pStyle w:val="4"/>
      </w:pPr>
      <w:r>
        <w:t>7.1 工作总结</w:t>
      </w:r>
    </w:p>
    <w:p w14:paraId="0192860C">
      <w:pPr>
        <w:bidi w:val="0"/>
      </w:pPr>
      <w:r>
        <w:rPr>
          <w:rFonts w:hint="eastAsia"/>
        </w:rPr>
        <w:t>本文围绕纳西族纹样数字化整理与传播需求，设计并实现了纳西族纹样数字化展示系统。系统以“资源集中管理—结构化检索—文化科普解读—互动共创传播—后台治理运维”为主线，完成了首页导览、纹样资源库分类与多条件筛选检索、详情展示、收藏与下载、评论提问、原创作品投稿及审核、用户与权限管理、系统参数配置以及日志审计等功能模块的实现。总体而言，本文工作为民族纹样数字资源库建设提供了可落地的工程方案，也为后续面向文化传播与文创应用的扩展奠定了基础。</w:t>
      </w:r>
    </w:p>
    <w:p w14:paraId="45FD00A6">
      <w:pPr>
        <w:pStyle w:val="4"/>
      </w:pPr>
      <w:r>
        <w:t>7.2 不足与改进方向</w:t>
      </w:r>
    </w:p>
    <w:p w14:paraId="7BDC24E0">
      <w:pPr>
        <w:bidi w:val="0"/>
      </w:pPr>
      <w:r>
        <w:t>尽管系统已实现预期功能，但仍存在进一步完善空间，后续工作可从以下方向展开：</w:t>
      </w:r>
      <w:r>
        <w:br w:type="textWrapping"/>
      </w:r>
      <w:r>
        <w:t>（1）纹样知识体系深化。 引入更细粒度的纹样构成要素标注与层级化分类体系，增强纹样之间的语义关联与知识组织能力。</w:t>
      </w:r>
      <w:r>
        <w:br w:type="textWrapping"/>
      </w:r>
      <w:r>
        <w:t>（2）检索与推荐增强。 在现有关键词与筛选基础上，探索相似纹样检索与个性化推荐策略，以提升资源发现效率与用户体验。</w:t>
      </w:r>
      <w:r>
        <w:br w:type="textWrapping"/>
      </w:r>
      <w:r>
        <w:t>（</w:t>
      </w:r>
      <w:r>
        <w:rPr>
          <w:rFonts w:hint="eastAsia"/>
          <w:lang w:val="en-US" w:eastAsia="zh-CN"/>
        </w:rPr>
        <w:t>3</w:t>
      </w:r>
      <w:r>
        <w:t>）工程化与部署能力提升。 优化文件存储与访问策略，完善接口监控与性能指标采集，提升系统在更大规模访问与数据量下的稳定性与可维护性。</w:t>
      </w:r>
    </w:p>
    <w:p w14:paraId="5F7C7861">
      <w:r>
        <w:br w:type="page"/>
      </w:r>
    </w:p>
    <w:p w14:paraId="48886C05">
      <w:pPr>
        <w:pStyle w:val="3"/>
        <w:numPr>
          <w:ilvl w:val="0"/>
          <w:numId w:val="7"/>
        </w:numPr>
        <w:rPr>
          <w:rFonts w:hint="eastAsia" w:cs="宋体"/>
          <w:color w:val="000000" w:themeColor="text1"/>
          <w:sz w:val="32"/>
          <w:szCs w:val="28"/>
          <w:lang w:val="en-US" w:eastAsia="zh-CN" w:bidi="ar-SA"/>
          <w14:textFill>
            <w14:solidFill>
              <w14:schemeClr w14:val="tx1"/>
            </w14:solidFill>
          </w14:textFill>
        </w:rPr>
      </w:pPr>
      <w:r>
        <w:rPr>
          <w:rFonts w:hint="eastAsia" w:cs="宋体"/>
          <w:color w:val="000000" w:themeColor="text1"/>
          <w:sz w:val="32"/>
          <w:szCs w:val="28"/>
          <w:lang w:val="en-US" w:eastAsia="zh-CN" w:bidi="ar-SA"/>
          <w14:textFill>
            <w14:solidFill>
              <w14:schemeClr w14:val="tx1"/>
            </w14:solidFill>
          </w14:textFill>
        </w:rPr>
        <w:t>致谢</w:t>
      </w:r>
    </w:p>
    <w:p w14:paraId="0ACCA8D1">
      <w:pPr>
        <w:bidi w:val="0"/>
        <w:rPr>
          <w:rFonts w:hint="default"/>
          <w:lang w:val="en-US" w:eastAsia="zh-CN"/>
        </w:rPr>
      </w:pPr>
      <w:r>
        <w:t>本论文在完成过程中得到了多方的帮助与支持。在此，谨向所有关心和指导本课题的老师与同学表示诚挚感谢。首先，衷心感谢指导教师在选题确定、研究思路梳理、系统设计与论文撰写等方面给予的耐心指导与宝贵建议，使本人能够在工程实现与学术表达之间建立较为完整的研究框架。其次，感谢学院各位任课教师在本科阶段的课程教学与方法训练，为本研究的理论基础与技术实现提供了重要支撑。再次，感谢同学与朋友在需求讨论、测试反馈与资料整理过程中提供的帮助与建议。最后，感谢家人对本人学习与生活的理解与支持。谨以此文致谢。</w:t>
      </w:r>
    </w:p>
    <w:p w14:paraId="7535E1E0">
      <w:pPr>
        <w:pStyle w:val="3"/>
        <w:numPr>
          <w:ilvl w:val="0"/>
          <w:numId w:val="7"/>
        </w:numPr>
        <w:rPr>
          <w:rFonts w:hint="eastAsia" w:ascii="Times New Roman" w:hAnsi="Times New Roman" w:eastAsia="宋体" w:cs="宋体"/>
          <w:color w:val="000000" w:themeColor="text1"/>
          <w:sz w:val="32"/>
          <w:szCs w:val="28"/>
          <w:lang w:val="en-US" w:eastAsia="zh-CN" w:bidi="ar-SA"/>
          <w14:textFill>
            <w14:solidFill>
              <w14:schemeClr w14:val="tx1"/>
            </w14:solidFill>
          </w14:textFill>
        </w:rPr>
      </w:pPr>
      <w:r>
        <w:rPr>
          <w:rFonts w:hint="eastAsia" w:cs="宋体"/>
          <w:color w:val="000000" w:themeColor="text1"/>
          <w:sz w:val="32"/>
          <w:szCs w:val="28"/>
          <w:lang w:val="en-US" w:eastAsia="zh-CN" w:bidi="ar-SA"/>
          <w14:textFill>
            <w14:solidFill>
              <w14:schemeClr w14:val="tx1"/>
            </w14:solidFill>
          </w14:textFill>
        </w:rPr>
        <w:t>参考文献</w:t>
      </w:r>
    </w:p>
    <w:p w14:paraId="74F07C0C">
      <w:pPr>
        <w:pStyle w:val="168"/>
        <w:numPr>
          <w:ilvl w:val="0"/>
          <w:numId w:val="8"/>
        </w:numPr>
        <w:bidi w:val="0"/>
        <w:ind w:left="425" w:leftChars="0" w:hanging="425" w:firstLineChars="0"/>
        <w:rPr>
          <w:rFonts w:hint="eastAsia"/>
          <w:lang w:val="en-US" w:eastAsia="zh-CN"/>
        </w:rPr>
      </w:pPr>
      <w:r>
        <w:rPr>
          <w:rFonts w:hint="eastAsia"/>
          <w:lang w:val="en-US" w:eastAsia="zh-CN"/>
        </w:rPr>
        <w:t>方国瑜. 《纳西象形文字谱》[M]. 昆明：云南人民出版社，2018.（纳西族东巴文字与衍生纹研究的核心权威著作）</w:t>
      </w:r>
    </w:p>
    <w:p w14:paraId="44732B7D">
      <w:pPr>
        <w:pStyle w:val="168"/>
        <w:numPr>
          <w:ilvl w:val="0"/>
          <w:numId w:val="8"/>
        </w:numPr>
        <w:bidi w:val="0"/>
        <w:ind w:left="425" w:leftChars="0" w:hanging="425" w:firstLineChars="0"/>
        <w:rPr>
          <w:rFonts w:hint="eastAsia"/>
          <w:lang w:val="en-US" w:eastAsia="zh-CN"/>
        </w:rPr>
      </w:pPr>
      <w:r>
        <w:rPr>
          <w:rFonts w:hint="eastAsia"/>
          <w:lang w:val="en-US" w:eastAsia="zh-CN"/>
        </w:rPr>
        <w:t>和志武. 《纳西族文学史》[M]. 成都：四川民族出版社，2020.（记载纳西族传统纹样的民俗应用场景）</w:t>
      </w:r>
    </w:p>
    <w:p w14:paraId="3A46E72F">
      <w:pPr>
        <w:pStyle w:val="168"/>
        <w:numPr>
          <w:ilvl w:val="0"/>
          <w:numId w:val="8"/>
        </w:numPr>
        <w:bidi w:val="0"/>
        <w:ind w:left="425" w:leftChars="0" w:hanging="425" w:firstLineChars="0"/>
        <w:rPr>
          <w:rFonts w:hint="eastAsia"/>
          <w:lang w:val="en-US" w:eastAsia="zh-CN"/>
        </w:rPr>
      </w:pPr>
      <w:r>
        <w:rPr>
          <w:rFonts w:hint="eastAsia"/>
          <w:lang w:val="en-US" w:eastAsia="zh-CN"/>
        </w:rPr>
        <w:t>刘畅，王宇。基于 HTML5 的非遗数字展示平台设计与实现 [J]. 计算机应用与软件，2022，39 (05)：234-239.</w:t>
      </w:r>
    </w:p>
    <w:p w14:paraId="10757166">
      <w:pPr>
        <w:pStyle w:val="168"/>
        <w:numPr>
          <w:ilvl w:val="0"/>
          <w:numId w:val="8"/>
        </w:numPr>
        <w:bidi w:val="0"/>
        <w:ind w:left="425" w:leftChars="0" w:hanging="425" w:firstLineChars="0"/>
        <w:rPr>
          <w:rFonts w:hint="eastAsia"/>
          <w:lang w:val="en-US" w:eastAsia="zh-CN"/>
        </w:rPr>
      </w:pPr>
      <w:r>
        <w:rPr>
          <w:rFonts w:hint="eastAsia"/>
          <w:lang w:val="en-US" w:eastAsia="zh-CN"/>
        </w:rPr>
        <w:t>李晶，张帆。民族传统纹样数字化保护平台的设计与实现 —— 以蒙古族吉祥纹样为例 [J]. 包装工程，2021，42 (18)：245-252.</w:t>
      </w:r>
    </w:p>
    <w:p w14:paraId="2AB18E2B">
      <w:pPr>
        <w:pStyle w:val="168"/>
        <w:numPr>
          <w:ilvl w:val="0"/>
          <w:numId w:val="8"/>
        </w:numPr>
        <w:bidi w:val="0"/>
        <w:ind w:left="425" w:leftChars="0" w:hanging="425" w:firstLineChars="0"/>
        <w:rPr>
          <w:rFonts w:hint="eastAsia"/>
          <w:lang w:val="en-US" w:eastAsia="zh-CN"/>
        </w:rPr>
      </w:pPr>
      <w:r>
        <w:rPr>
          <w:rFonts w:hint="eastAsia"/>
          <w:lang w:val="en-US" w:eastAsia="zh-CN"/>
        </w:rPr>
        <w:t>李娜。纳西族东巴文化数字化传播路径研究 [D]. 丽江：丽江师范高等专科学校，2022.聚焦纳西族文化数字化传播的现状与需求，为本次平台的文化科普模块设计、互动传播功能规划提供依据。</w:t>
      </w:r>
    </w:p>
    <w:p w14:paraId="31AAD1CA">
      <w:pPr>
        <w:pStyle w:val="168"/>
        <w:numPr>
          <w:ilvl w:val="0"/>
          <w:numId w:val="8"/>
        </w:numPr>
        <w:bidi w:val="0"/>
        <w:ind w:left="425" w:leftChars="0" w:hanging="425" w:firstLineChars="0"/>
        <w:rPr>
          <w:rFonts w:hint="default"/>
          <w:lang w:val="en-US" w:eastAsia="zh-CN"/>
        </w:rPr>
      </w:pPr>
      <w:r>
        <w:rPr>
          <w:rFonts w:hint="eastAsia"/>
          <w:lang w:val="en-US" w:eastAsia="zh-CN"/>
        </w:rPr>
        <w:t>张雪。基于 Web 的彝族传统纹样数字化展示平台设计与实现 [D]. 昆明：云南大学，2023.</w:t>
      </w:r>
    </w:p>
    <w:p w14:paraId="23E1C2E9">
      <w:pPr>
        <w:pStyle w:val="168"/>
        <w:numPr>
          <w:ilvl w:val="0"/>
          <w:numId w:val="8"/>
        </w:numPr>
        <w:bidi w:val="0"/>
        <w:ind w:left="425" w:leftChars="0" w:hanging="425" w:firstLineChars="0"/>
        <w:rPr>
          <w:rFonts w:hint="eastAsia"/>
          <w:lang w:val="en-US" w:eastAsia="zh-CN"/>
        </w:rPr>
      </w:pPr>
      <w:r>
        <w:rPr>
          <w:rFonts w:hint="eastAsia"/>
          <w:lang w:val="en-US" w:eastAsia="zh-CN"/>
        </w:rPr>
        <w:t>董宁,江平.Vue.js前端开发框架应用[M].人民邮电出版社:202405:237.</w:t>
      </w:r>
    </w:p>
    <w:p w14:paraId="330605A6">
      <w:pPr>
        <w:pStyle w:val="168"/>
        <w:numPr>
          <w:ilvl w:val="0"/>
          <w:numId w:val="8"/>
        </w:numPr>
        <w:bidi w:val="0"/>
        <w:ind w:left="425" w:leftChars="0" w:hanging="425" w:firstLineChars="0"/>
        <w:rPr>
          <w:rFonts w:hint="eastAsia"/>
          <w:lang w:val="en-US" w:eastAsia="zh-CN"/>
        </w:rPr>
      </w:pPr>
      <w:r>
        <w:rPr>
          <w:rFonts w:hint="eastAsia"/>
          <w:lang w:val="en-US" w:eastAsia="zh-CN"/>
        </w:rPr>
        <w:t>古凌岚,肖蓉,袁宜英.Vue.js前端开发基础及项目化应用[M].人民邮电出版社:202401:556.</w:t>
      </w:r>
    </w:p>
    <w:p w14:paraId="2DD83595">
      <w:pPr>
        <w:pStyle w:val="168"/>
        <w:numPr>
          <w:ilvl w:val="0"/>
          <w:numId w:val="8"/>
        </w:numPr>
        <w:bidi w:val="0"/>
        <w:ind w:left="425" w:leftChars="0" w:hanging="425" w:firstLineChars="0"/>
        <w:rPr>
          <w:rFonts w:hint="eastAsia"/>
          <w:lang w:val="en-US" w:eastAsia="zh-CN"/>
        </w:rPr>
      </w:pPr>
      <w:r>
        <w:rPr>
          <w:rFonts w:hint="eastAsia"/>
          <w:lang w:val="en-US" w:eastAsia="zh-CN"/>
        </w:rPr>
        <w:t>柳伟卫.Vue.js+Spring Boot全栈开发实战[M].人民邮电出版社:202309:484.</w:t>
      </w:r>
    </w:p>
    <w:p w14:paraId="6D1A4B5A">
      <w:pPr>
        <w:pStyle w:val="168"/>
        <w:numPr>
          <w:ilvl w:val="0"/>
          <w:numId w:val="8"/>
        </w:numPr>
        <w:bidi w:val="0"/>
        <w:ind w:left="425" w:leftChars="0" w:hanging="425" w:firstLineChars="0"/>
        <w:rPr>
          <w:rFonts w:hint="eastAsia"/>
          <w:lang w:val="en-US" w:eastAsia="zh-CN"/>
        </w:rPr>
      </w:pPr>
      <w:r>
        <w:rPr>
          <w:rFonts w:hint="eastAsia"/>
          <w:lang w:val="en-US" w:eastAsia="zh-CN"/>
        </w:rPr>
        <w:t>高亮.Vue.js快速入门实战[M].机械工业出版社:202208:447.</w:t>
      </w:r>
    </w:p>
    <w:p w14:paraId="21F9E586">
      <w:pPr>
        <w:pStyle w:val="168"/>
        <w:numPr>
          <w:ilvl w:val="0"/>
          <w:numId w:val="8"/>
        </w:numPr>
        <w:bidi w:val="0"/>
        <w:ind w:left="425" w:leftChars="0" w:hanging="425" w:firstLineChars="0"/>
        <w:rPr>
          <w:rFonts w:hint="eastAsia"/>
          <w:lang w:val="en-US" w:eastAsia="zh-CN"/>
        </w:rPr>
      </w:pPr>
      <w:r>
        <w:rPr>
          <w:rFonts w:hint="eastAsia"/>
          <w:lang w:val="en-US" w:eastAsia="zh-CN"/>
        </w:rPr>
        <w:t>温谦.Vue.js+Bootstrap Web开发案例教程[M].人民邮电出版社:202205:422.</w:t>
      </w:r>
    </w:p>
    <w:p w14:paraId="1404F403">
      <w:pPr>
        <w:pStyle w:val="168"/>
        <w:numPr>
          <w:ilvl w:val="0"/>
          <w:numId w:val="8"/>
        </w:numPr>
        <w:bidi w:val="0"/>
        <w:ind w:left="425" w:leftChars="0" w:hanging="425" w:firstLineChars="0"/>
        <w:rPr>
          <w:rFonts w:hint="eastAsia"/>
          <w:lang w:val="en-US" w:eastAsia="zh-CN"/>
        </w:rPr>
      </w:pPr>
      <w:r>
        <w:rPr>
          <w:rFonts w:hint="eastAsia"/>
          <w:lang w:val="en-US" w:eastAsia="zh-CN"/>
        </w:rPr>
        <w:t>李晓薇. vue.js前端</w:t>
      </w:r>
      <w:bookmarkStart w:id="0" w:name="_GoBack"/>
      <w:bookmarkEnd w:id="0"/>
      <w:r>
        <w:rPr>
          <w:rFonts w:hint="eastAsia"/>
          <w:lang w:val="en-US" w:eastAsia="zh-CN"/>
        </w:rPr>
        <w:t>应用技术分析[J].网络安全技术与应用,2022,(04):44-45.</w:t>
      </w:r>
    </w:p>
    <w:p w14:paraId="4D5DD240">
      <w:pPr>
        <w:pStyle w:val="3"/>
      </w:pPr>
      <w:r>
        <w:t>附录</w:t>
      </w:r>
    </w:p>
    <w:p w14:paraId="6C5DDC2D">
      <w:r>
        <w:t>附录A：数据库表结构</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707C6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65DF1AB0">
            <w:pPr>
              <w:spacing w:after="0"/>
              <w:rPr>
                <w:rFonts w:hint="eastAsia"/>
                <w:vertAlign w:val="baseline"/>
              </w:rPr>
            </w:pPr>
            <w:r>
              <w:rPr>
                <w:rFonts w:hint="eastAsia"/>
                <w:vertAlign w:val="baseline"/>
              </w:rPr>
              <w:t>-- 纳西族纹样数字化展示平台</w:t>
            </w:r>
          </w:p>
          <w:p w14:paraId="3656A4D4">
            <w:pPr>
              <w:spacing w:after="0"/>
              <w:rPr>
                <w:rFonts w:hint="eastAsia"/>
                <w:vertAlign w:val="baseline"/>
              </w:rPr>
            </w:pPr>
          </w:p>
          <w:p w14:paraId="73482115">
            <w:pPr>
              <w:spacing w:after="0"/>
              <w:rPr>
                <w:rFonts w:hint="eastAsia"/>
                <w:vertAlign w:val="baseline"/>
              </w:rPr>
            </w:pPr>
            <w:r>
              <w:rPr>
                <w:rFonts w:hint="eastAsia"/>
                <w:vertAlign w:val="baseline"/>
              </w:rPr>
              <w:t>-- 创建数据库</w:t>
            </w:r>
          </w:p>
          <w:p w14:paraId="14E8AAE9">
            <w:pPr>
              <w:spacing w:after="0"/>
              <w:rPr>
                <w:rFonts w:hint="eastAsia"/>
                <w:vertAlign w:val="baseline"/>
              </w:rPr>
            </w:pPr>
            <w:r>
              <w:rPr>
                <w:rFonts w:hint="eastAsia"/>
                <w:vertAlign w:val="baseline"/>
              </w:rPr>
              <w:t>CREATE DATABASE IF NOT EXISTS naxi_pattern_db CHARACTER SET utf8mb4 COLLATE utf8mb4_unicode_ci;</w:t>
            </w:r>
          </w:p>
          <w:p w14:paraId="0C8BAAA2">
            <w:pPr>
              <w:spacing w:after="0"/>
              <w:rPr>
                <w:rFonts w:hint="eastAsia"/>
                <w:vertAlign w:val="baseline"/>
              </w:rPr>
            </w:pPr>
            <w:r>
              <w:rPr>
                <w:rFonts w:hint="eastAsia"/>
                <w:vertAlign w:val="baseline"/>
              </w:rPr>
              <w:t>USE naxi_pattern_db;</w:t>
            </w:r>
          </w:p>
          <w:p w14:paraId="025EC98F">
            <w:pPr>
              <w:spacing w:after="0"/>
              <w:rPr>
                <w:rFonts w:hint="eastAsia"/>
                <w:vertAlign w:val="baseline"/>
              </w:rPr>
            </w:pPr>
          </w:p>
          <w:p w14:paraId="080BAE8C">
            <w:pPr>
              <w:spacing w:after="0"/>
              <w:rPr>
                <w:rFonts w:hint="eastAsia"/>
                <w:vertAlign w:val="baseline"/>
              </w:rPr>
            </w:pPr>
            <w:r>
              <w:rPr>
                <w:rFonts w:hint="eastAsia"/>
                <w:vertAlign w:val="baseline"/>
              </w:rPr>
              <w:t>-- ============================================</w:t>
            </w:r>
          </w:p>
          <w:p w14:paraId="18067780">
            <w:pPr>
              <w:spacing w:after="0"/>
              <w:rPr>
                <w:rFonts w:hint="eastAsia"/>
                <w:vertAlign w:val="baseline"/>
              </w:rPr>
            </w:pPr>
            <w:r>
              <w:rPr>
                <w:rFonts w:hint="eastAsia"/>
                <w:vertAlign w:val="baseline"/>
              </w:rPr>
              <w:t>-- 创建表结构</w:t>
            </w:r>
          </w:p>
          <w:p w14:paraId="39C0C39B">
            <w:pPr>
              <w:spacing w:after="0"/>
              <w:rPr>
                <w:rFonts w:hint="eastAsia"/>
                <w:vertAlign w:val="baseline"/>
              </w:rPr>
            </w:pPr>
            <w:r>
              <w:rPr>
                <w:rFonts w:hint="eastAsia"/>
                <w:vertAlign w:val="baseline"/>
              </w:rPr>
              <w:t>-- ============================================</w:t>
            </w:r>
          </w:p>
          <w:p w14:paraId="0BC41DF0">
            <w:pPr>
              <w:spacing w:after="0"/>
              <w:rPr>
                <w:rFonts w:hint="eastAsia"/>
                <w:vertAlign w:val="baseline"/>
              </w:rPr>
            </w:pPr>
          </w:p>
          <w:p w14:paraId="4FCA7882">
            <w:pPr>
              <w:spacing w:after="0"/>
              <w:rPr>
                <w:rFonts w:hint="eastAsia"/>
                <w:vertAlign w:val="baseline"/>
              </w:rPr>
            </w:pPr>
            <w:r>
              <w:rPr>
                <w:rFonts w:hint="eastAsia"/>
                <w:vertAlign w:val="baseline"/>
              </w:rPr>
              <w:t>-- 角色表</w:t>
            </w:r>
          </w:p>
          <w:p w14:paraId="37CE4E82">
            <w:pPr>
              <w:spacing w:after="0"/>
              <w:rPr>
                <w:rFonts w:hint="eastAsia"/>
                <w:vertAlign w:val="baseline"/>
              </w:rPr>
            </w:pPr>
            <w:r>
              <w:rPr>
                <w:rFonts w:hint="eastAsia"/>
                <w:vertAlign w:val="baseline"/>
              </w:rPr>
              <w:t>CREATE TABLE IF NOT EXISTS roles (</w:t>
            </w:r>
          </w:p>
          <w:p w14:paraId="2B08B523">
            <w:pPr>
              <w:spacing w:after="0"/>
              <w:rPr>
                <w:rFonts w:hint="eastAsia"/>
                <w:vertAlign w:val="baseline"/>
              </w:rPr>
            </w:pPr>
            <w:r>
              <w:rPr>
                <w:rFonts w:hint="eastAsia"/>
                <w:vertAlign w:val="baseline"/>
              </w:rPr>
              <w:t xml:space="preserve">  id BIGINT PRIMARY KEY AUTO_INCREMENT,</w:t>
            </w:r>
          </w:p>
          <w:p w14:paraId="7243924C">
            <w:pPr>
              <w:spacing w:after="0"/>
              <w:rPr>
                <w:rFonts w:hint="eastAsia"/>
                <w:vertAlign w:val="baseline"/>
              </w:rPr>
            </w:pPr>
            <w:r>
              <w:rPr>
                <w:rFonts w:hint="eastAsia"/>
                <w:vertAlign w:val="baseline"/>
              </w:rPr>
              <w:t xml:space="preserve">  role_name VARCHAR(50) UNIQUE NOT NULL COMMENT '角色名称',</w:t>
            </w:r>
          </w:p>
          <w:p w14:paraId="3A995A4D">
            <w:pPr>
              <w:spacing w:after="0"/>
              <w:rPr>
                <w:rFonts w:hint="eastAsia"/>
                <w:vertAlign w:val="baseline"/>
              </w:rPr>
            </w:pPr>
            <w:r>
              <w:rPr>
                <w:rFonts w:hint="eastAsia"/>
                <w:vertAlign w:val="baseline"/>
              </w:rPr>
              <w:t xml:space="preserve">  description VARCHAR(255) COMMENT '角色描述',</w:t>
            </w:r>
          </w:p>
          <w:p w14:paraId="1F06FF08">
            <w:pPr>
              <w:spacing w:after="0"/>
              <w:rPr>
                <w:rFonts w:hint="eastAsia"/>
                <w:vertAlign w:val="baseline"/>
              </w:rPr>
            </w:pPr>
            <w:r>
              <w:rPr>
                <w:rFonts w:hint="eastAsia"/>
                <w:vertAlign w:val="baseline"/>
              </w:rPr>
              <w:t xml:space="preserve">  created_at TIMESTAMP DEFAULT CURRENT_TIMESTAMP COMMENT '创建时间',</w:t>
            </w:r>
          </w:p>
          <w:p w14:paraId="54D64E77">
            <w:pPr>
              <w:spacing w:after="0"/>
              <w:rPr>
                <w:rFonts w:hint="eastAsia"/>
                <w:vertAlign w:val="baseline"/>
              </w:rPr>
            </w:pPr>
            <w:r>
              <w:rPr>
                <w:rFonts w:hint="eastAsia"/>
                <w:vertAlign w:val="baseline"/>
              </w:rPr>
              <w:t xml:space="preserve">  INDEX idx_role_name (role_name)</w:t>
            </w:r>
          </w:p>
          <w:p w14:paraId="5BCCF4FF">
            <w:pPr>
              <w:spacing w:after="0"/>
              <w:rPr>
                <w:rFonts w:hint="eastAsia"/>
                <w:vertAlign w:val="baseline"/>
              </w:rPr>
            </w:pPr>
            <w:r>
              <w:rPr>
                <w:rFonts w:hint="eastAsia"/>
                <w:vertAlign w:val="baseline"/>
              </w:rPr>
              <w:t>) ENGINE=InnoDB DEFAULT CHARSET=utf8mb4 COLLATE=utf8mb4_unicode_ci COMMENT='角色表';</w:t>
            </w:r>
          </w:p>
          <w:p w14:paraId="6F7B8C6A">
            <w:pPr>
              <w:spacing w:after="0"/>
              <w:rPr>
                <w:rFonts w:hint="eastAsia"/>
                <w:vertAlign w:val="baseline"/>
              </w:rPr>
            </w:pPr>
          </w:p>
          <w:p w14:paraId="5971004C">
            <w:pPr>
              <w:spacing w:after="0"/>
              <w:rPr>
                <w:rFonts w:hint="eastAsia"/>
                <w:vertAlign w:val="baseline"/>
              </w:rPr>
            </w:pPr>
            <w:r>
              <w:rPr>
                <w:rFonts w:hint="eastAsia"/>
                <w:vertAlign w:val="baseline"/>
              </w:rPr>
              <w:t>-- 用户表</w:t>
            </w:r>
          </w:p>
          <w:p w14:paraId="5A1DE81A">
            <w:pPr>
              <w:spacing w:after="0"/>
              <w:rPr>
                <w:rFonts w:hint="eastAsia"/>
                <w:vertAlign w:val="baseline"/>
              </w:rPr>
            </w:pPr>
            <w:r>
              <w:rPr>
                <w:rFonts w:hint="eastAsia"/>
                <w:vertAlign w:val="baseline"/>
              </w:rPr>
              <w:t>CREATE TABLE IF NOT EXISTS users (</w:t>
            </w:r>
          </w:p>
          <w:p w14:paraId="257441D3">
            <w:pPr>
              <w:spacing w:after="0"/>
              <w:rPr>
                <w:rFonts w:hint="eastAsia"/>
                <w:vertAlign w:val="baseline"/>
              </w:rPr>
            </w:pPr>
            <w:r>
              <w:rPr>
                <w:rFonts w:hint="eastAsia"/>
                <w:vertAlign w:val="baseline"/>
              </w:rPr>
              <w:t xml:space="preserve">  id BIGINT PRIMARY KEY AUTO_INCREMENT,</w:t>
            </w:r>
          </w:p>
          <w:p w14:paraId="0CB9F6F0">
            <w:pPr>
              <w:spacing w:after="0"/>
              <w:rPr>
                <w:rFonts w:hint="eastAsia"/>
                <w:vertAlign w:val="baseline"/>
              </w:rPr>
            </w:pPr>
            <w:r>
              <w:rPr>
                <w:rFonts w:hint="eastAsia"/>
                <w:vertAlign w:val="baseline"/>
              </w:rPr>
              <w:t xml:space="preserve">  username VARCHAR(50) UNIQUE NOT NULL COMMENT '用户名',</w:t>
            </w:r>
          </w:p>
          <w:p w14:paraId="21288BEF">
            <w:pPr>
              <w:spacing w:after="0"/>
              <w:rPr>
                <w:rFonts w:hint="eastAsia"/>
                <w:vertAlign w:val="baseline"/>
              </w:rPr>
            </w:pPr>
            <w:r>
              <w:rPr>
                <w:rFonts w:hint="eastAsia"/>
                <w:vertAlign w:val="baseline"/>
              </w:rPr>
              <w:t xml:space="preserve">  password VARCHAR(255) NOT NULL COMMENT '密码',</w:t>
            </w:r>
          </w:p>
          <w:p w14:paraId="24B8D48C">
            <w:pPr>
              <w:spacing w:after="0"/>
              <w:rPr>
                <w:rFonts w:hint="eastAsia"/>
                <w:vertAlign w:val="baseline"/>
              </w:rPr>
            </w:pPr>
            <w:r>
              <w:rPr>
                <w:rFonts w:hint="eastAsia"/>
                <w:vertAlign w:val="baseline"/>
              </w:rPr>
              <w:t xml:space="preserve">  email VARCHAR(100) UNIQUE NOT NULL COMMENT '邮箱',</w:t>
            </w:r>
          </w:p>
          <w:p w14:paraId="68AF4E23">
            <w:pPr>
              <w:spacing w:after="0"/>
              <w:rPr>
                <w:rFonts w:hint="eastAsia"/>
                <w:vertAlign w:val="baseline"/>
              </w:rPr>
            </w:pPr>
            <w:r>
              <w:rPr>
                <w:rFonts w:hint="eastAsia"/>
                <w:vertAlign w:val="baseline"/>
              </w:rPr>
              <w:t xml:space="preserve">  nickname VARCHAR(100) COMMENT '昵称',</w:t>
            </w:r>
          </w:p>
          <w:p w14:paraId="02850BDA">
            <w:pPr>
              <w:spacing w:after="0"/>
              <w:rPr>
                <w:rFonts w:hint="eastAsia"/>
                <w:vertAlign w:val="baseline"/>
              </w:rPr>
            </w:pPr>
            <w:r>
              <w:rPr>
                <w:rFonts w:hint="eastAsia"/>
                <w:vertAlign w:val="baseline"/>
              </w:rPr>
              <w:t xml:space="preserve">  avatar_url VARCHAR(255) COMMENT '头像URL',</w:t>
            </w:r>
          </w:p>
          <w:p w14:paraId="2147BF99">
            <w:pPr>
              <w:spacing w:after="0"/>
              <w:rPr>
                <w:rFonts w:hint="eastAsia"/>
                <w:vertAlign w:val="baseline"/>
              </w:rPr>
            </w:pPr>
            <w:r>
              <w:rPr>
                <w:rFonts w:hint="eastAsia"/>
                <w:vertAlign w:val="baseline"/>
              </w:rPr>
              <w:t xml:space="preserve">  bio TEXT COMMENT '个人简介',</w:t>
            </w:r>
          </w:p>
          <w:p w14:paraId="26744479">
            <w:pPr>
              <w:spacing w:after="0"/>
              <w:rPr>
                <w:rFonts w:hint="eastAsia"/>
                <w:vertAlign w:val="baseline"/>
              </w:rPr>
            </w:pPr>
            <w:r>
              <w:rPr>
                <w:rFonts w:hint="eastAsia"/>
                <w:vertAlign w:val="baseline"/>
              </w:rPr>
              <w:t xml:space="preserve">  status ENUM('ACTIVE', 'DISABLED') DEFAULT 'ACTIVE' COMMENT '用户状态',</w:t>
            </w:r>
          </w:p>
          <w:p w14:paraId="34E64051">
            <w:pPr>
              <w:spacing w:after="0"/>
              <w:rPr>
                <w:rFonts w:hint="eastAsia"/>
                <w:vertAlign w:val="baseline"/>
              </w:rPr>
            </w:pPr>
            <w:r>
              <w:rPr>
                <w:rFonts w:hint="eastAsia"/>
                <w:vertAlign w:val="baseline"/>
              </w:rPr>
              <w:t xml:space="preserve">  role_id BIGINT COMMENT '角色ID',</w:t>
            </w:r>
          </w:p>
          <w:p w14:paraId="07F12395">
            <w:pPr>
              <w:spacing w:after="0"/>
              <w:rPr>
                <w:rFonts w:hint="eastAsia"/>
                <w:vertAlign w:val="baseline"/>
              </w:rPr>
            </w:pPr>
            <w:r>
              <w:rPr>
                <w:rFonts w:hint="eastAsia"/>
                <w:vertAlign w:val="baseline"/>
              </w:rPr>
              <w:t xml:space="preserve">  created_at TIMESTAMP DEFAULT CURRENT_TIMESTAMP COMMENT '创建时间',</w:t>
            </w:r>
          </w:p>
          <w:p w14:paraId="722FEE88">
            <w:pPr>
              <w:spacing w:after="0"/>
              <w:rPr>
                <w:rFonts w:hint="eastAsia"/>
                <w:vertAlign w:val="baseline"/>
              </w:rPr>
            </w:pPr>
            <w:r>
              <w:rPr>
                <w:rFonts w:hint="eastAsia"/>
                <w:vertAlign w:val="baseline"/>
              </w:rPr>
              <w:t xml:space="preserve">  updated_at TIMESTAMP DEFAULT CURRENT_TIMESTAMP ON UPDATE CURRENT_TIMESTAMP COMMENT '更新时间',</w:t>
            </w:r>
          </w:p>
          <w:p w14:paraId="40B549C9">
            <w:pPr>
              <w:spacing w:after="0"/>
              <w:rPr>
                <w:rFonts w:hint="eastAsia"/>
                <w:vertAlign w:val="baseline"/>
              </w:rPr>
            </w:pPr>
            <w:r>
              <w:rPr>
                <w:rFonts w:hint="eastAsia"/>
                <w:vertAlign w:val="baseline"/>
              </w:rPr>
              <w:t xml:space="preserve">  FOREIGN KEY (role_id) REFERENCES roles(id),</w:t>
            </w:r>
          </w:p>
          <w:p w14:paraId="799FDCC8">
            <w:pPr>
              <w:spacing w:after="0"/>
              <w:rPr>
                <w:rFonts w:hint="eastAsia"/>
                <w:vertAlign w:val="baseline"/>
              </w:rPr>
            </w:pPr>
            <w:r>
              <w:rPr>
                <w:rFonts w:hint="eastAsia"/>
                <w:vertAlign w:val="baseline"/>
              </w:rPr>
              <w:t xml:space="preserve">  INDEX idx_username (username),</w:t>
            </w:r>
          </w:p>
          <w:p w14:paraId="144B02F2">
            <w:pPr>
              <w:spacing w:after="0"/>
              <w:rPr>
                <w:rFonts w:hint="eastAsia"/>
                <w:vertAlign w:val="baseline"/>
              </w:rPr>
            </w:pPr>
            <w:r>
              <w:rPr>
                <w:rFonts w:hint="eastAsia"/>
                <w:vertAlign w:val="baseline"/>
              </w:rPr>
              <w:t xml:space="preserve">  INDEX idx_email (email),</w:t>
            </w:r>
          </w:p>
          <w:p w14:paraId="7FCA9E45">
            <w:pPr>
              <w:spacing w:after="0"/>
              <w:rPr>
                <w:rFonts w:hint="eastAsia"/>
                <w:vertAlign w:val="baseline"/>
              </w:rPr>
            </w:pPr>
            <w:r>
              <w:rPr>
                <w:rFonts w:hint="eastAsia"/>
                <w:vertAlign w:val="baseline"/>
              </w:rPr>
              <w:t xml:space="preserve">  INDEX idx_status (status)</w:t>
            </w:r>
          </w:p>
          <w:p w14:paraId="0E0B1796">
            <w:pPr>
              <w:spacing w:after="0"/>
              <w:rPr>
                <w:rFonts w:hint="eastAsia"/>
                <w:vertAlign w:val="baseline"/>
              </w:rPr>
            </w:pPr>
            <w:r>
              <w:rPr>
                <w:rFonts w:hint="eastAsia"/>
                <w:vertAlign w:val="baseline"/>
              </w:rPr>
              <w:t>) ENGINE=InnoDB DEFAULT CHARSET=utf8mb4 COLLATE=utf8mb4_unicode_ci COMMENT='用户表';</w:t>
            </w:r>
          </w:p>
          <w:p w14:paraId="742A6F17">
            <w:pPr>
              <w:spacing w:after="0"/>
              <w:rPr>
                <w:rFonts w:hint="eastAsia"/>
                <w:vertAlign w:val="baseline"/>
              </w:rPr>
            </w:pPr>
          </w:p>
          <w:p w14:paraId="488BF917">
            <w:pPr>
              <w:spacing w:after="0"/>
              <w:rPr>
                <w:rFonts w:hint="eastAsia"/>
                <w:vertAlign w:val="baseline"/>
              </w:rPr>
            </w:pPr>
            <w:r>
              <w:rPr>
                <w:rFonts w:hint="eastAsia"/>
                <w:vertAlign w:val="baseline"/>
              </w:rPr>
              <w:t>-- 权限表</w:t>
            </w:r>
          </w:p>
          <w:p w14:paraId="1CF9844A">
            <w:pPr>
              <w:spacing w:after="0"/>
              <w:rPr>
                <w:rFonts w:hint="eastAsia"/>
                <w:vertAlign w:val="baseline"/>
              </w:rPr>
            </w:pPr>
            <w:r>
              <w:rPr>
                <w:rFonts w:hint="eastAsia"/>
                <w:vertAlign w:val="baseline"/>
              </w:rPr>
              <w:t>CREATE TABLE IF NOT EXISTS permissions (</w:t>
            </w:r>
          </w:p>
          <w:p w14:paraId="6FC68CC8">
            <w:pPr>
              <w:spacing w:after="0"/>
              <w:rPr>
                <w:rFonts w:hint="eastAsia"/>
                <w:vertAlign w:val="baseline"/>
              </w:rPr>
            </w:pPr>
            <w:r>
              <w:rPr>
                <w:rFonts w:hint="eastAsia"/>
                <w:vertAlign w:val="baseline"/>
              </w:rPr>
              <w:t xml:space="preserve">  id BIGINT PRIMARY KEY AUTO_INCREMENT,</w:t>
            </w:r>
          </w:p>
          <w:p w14:paraId="39A076EB">
            <w:pPr>
              <w:spacing w:after="0"/>
              <w:rPr>
                <w:rFonts w:hint="eastAsia"/>
                <w:vertAlign w:val="baseline"/>
              </w:rPr>
            </w:pPr>
            <w:r>
              <w:rPr>
                <w:rFonts w:hint="eastAsia"/>
                <w:vertAlign w:val="baseline"/>
              </w:rPr>
              <w:t xml:space="preserve">  role_id BIGINT NOT NULL COMMENT '角色ID',</w:t>
            </w:r>
          </w:p>
          <w:p w14:paraId="4B8CF0C1">
            <w:pPr>
              <w:spacing w:after="0"/>
              <w:rPr>
                <w:rFonts w:hint="eastAsia"/>
                <w:vertAlign w:val="baseline"/>
              </w:rPr>
            </w:pPr>
            <w:r>
              <w:rPr>
                <w:rFonts w:hint="eastAsia"/>
                <w:vertAlign w:val="baseline"/>
              </w:rPr>
              <w:t xml:space="preserve">  permission_name VARCHAR(100) NOT NULL COMMENT '权限名称',</w:t>
            </w:r>
          </w:p>
          <w:p w14:paraId="785C5DB8">
            <w:pPr>
              <w:spacing w:after="0"/>
              <w:rPr>
                <w:rFonts w:hint="eastAsia"/>
                <w:vertAlign w:val="baseline"/>
              </w:rPr>
            </w:pPr>
            <w:r>
              <w:rPr>
                <w:rFonts w:hint="eastAsia"/>
                <w:vertAlign w:val="baseline"/>
              </w:rPr>
              <w:t xml:space="preserve">  created_at TIMESTAMP DEFAULT CURRENT_TIMESTAMP COMMENT '创建时间',</w:t>
            </w:r>
          </w:p>
          <w:p w14:paraId="757E5223">
            <w:pPr>
              <w:spacing w:after="0"/>
              <w:rPr>
                <w:rFonts w:hint="eastAsia"/>
                <w:vertAlign w:val="baseline"/>
              </w:rPr>
            </w:pPr>
            <w:r>
              <w:rPr>
                <w:rFonts w:hint="eastAsia"/>
                <w:vertAlign w:val="baseline"/>
              </w:rPr>
              <w:t xml:space="preserve">  FOREIGN KEY (role_id) REFERENCES roles(id),</w:t>
            </w:r>
          </w:p>
          <w:p w14:paraId="01FE8633">
            <w:pPr>
              <w:spacing w:after="0"/>
              <w:rPr>
                <w:rFonts w:hint="eastAsia"/>
                <w:vertAlign w:val="baseline"/>
              </w:rPr>
            </w:pPr>
            <w:r>
              <w:rPr>
                <w:rFonts w:hint="eastAsia"/>
                <w:vertAlign w:val="baseline"/>
              </w:rPr>
              <w:t xml:space="preserve">  UNIQUE KEY unique_permission (role_id, permission_name),</w:t>
            </w:r>
          </w:p>
          <w:p w14:paraId="6E9CDF63">
            <w:pPr>
              <w:spacing w:after="0"/>
              <w:rPr>
                <w:rFonts w:hint="eastAsia"/>
                <w:vertAlign w:val="baseline"/>
              </w:rPr>
            </w:pPr>
            <w:r>
              <w:rPr>
                <w:rFonts w:hint="eastAsia"/>
                <w:vertAlign w:val="baseline"/>
              </w:rPr>
              <w:t xml:space="preserve">  INDEX idx_role_id (role_id)</w:t>
            </w:r>
          </w:p>
          <w:p w14:paraId="0DC488D6">
            <w:pPr>
              <w:spacing w:after="0"/>
              <w:rPr>
                <w:rFonts w:hint="eastAsia"/>
                <w:vertAlign w:val="baseline"/>
              </w:rPr>
            </w:pPr>
            <w:r>
              <w:rPr>
                <w:rFonts w:hint="eastAsia"/>
                <w:vertAlign w:val="baseline"/>
              </w:rPr>
              <w:t>) ENGINE=InnoDB DEFAULT CHARSET=utf8mb4 COLLATE=utf8mb4_unicode_ci COMMENT='权限表';</w:t>
            </w:r>
          </w:p>
          <w:p w14:paraId="1136E231">
            <w:pPr>
              <w:spacing w:after="0"/>
              <w:rPr>
                <w:rFonts w:hint="eastAsia"/>
                <w:vertAlign w:val="baseline"/>
              </w:rPr>
            </w:pPr>
          </w:p>
          <w:p w14:paraId="3970635B">
            <w:pPr>
              <w:spacing w:after="0"/>
              <w:rPr>
                <w:rFonts w:hint="eastAsia"/>
                <w:vertAlign w:val="baseline"/>
              </w:rPr>
            </w:pPr>
            <w:r>
              <w:rPr>
                <w:rFonts w:hint="eastAsia"/>
                <w:vertAlign w:val="baseline"/>
              </w:rPr>
              <w:t>-- 纹样表</w:t>
            </w:r>
          </w:p>
          <w:p w14:paraId="7033FCF8">
            <w:pPr>
              <w:spacing w:after="0"/>
              <w:rPr>
                <w:rFonts w:hint="eastAsia"/>
                <w:vertAlign w:val="baseline"/>
              </w:rPr>
            </w:pPr>
            <w:r>
              <w:rPr>
                <w:rFonts w:hint="eastAsia"/>
                <w:vertAlign w:val="baseline"/>
              </w:rPr>
              <w:t>CREATE TABLE IF NOT EXISTS patterns (</w:t>
            </w:r>
          </w:p>
          <w:p w14:paraId="7FE6E796">
            <w:pPr>
              <w:spacing w:after="0"/>
              <w:rPr>
                <w:rFonts w:hint="eastAsia"/>
                <w:vertAlign w:val="baseline"/>
              </w:rPr>
            </w:pPr>
            <w:r>
              <w:rPr>
                <w:rFonts w:hint="eastAsia"/>
                <w:vertAlign w:val="baseline"/>
              </w:rPr>
              <w:t xml:space="preserve">  id BIGINT PRIMARY KEY AUTO_INCREMENT,</w:t>
            </w:r>
          </w:p>
          <w:p w14:paraId="7ABF52E9">
            <w:pPr>
              <w:spacing w:after="0"/>
              <w:rPr>
                <w:rFonts w:hint="eastAsia"/>
                <w:vertAlign w:val="baseline"/>
              </w:rPr>
            </w:pPr>
            <w:r>
              <w:rPr>
                <w:rFonts w:hint="eastAsia"/>
                <w:vertAlign w:val="baseline"/>
              </w:rPr>
              <w:t xml:space="preserve">  name VARCHAR(100) NOT NULL COMMENT '纹样名称',</w:t>
            </w:r>
          </w:p>
          <w:p w14:paraId="5A081E5A">
            <w:pPr>
              <w:spacing w:after="0"/>
              <w:rPr>
                <w:rFonts w:hint="eastAsia"/>
                <w:vertAlign w:val="baseline"/>
              </w:rPr>
            </w:pPr>
            <w:r>
              <w:rPr>
                <w:rFonts w:hint="eastAsia"/>
                <w:vertAlign w:val="baseline"/>
              </w:rPr>
              <w:t xml:space="preserve">  category ENUM('七星纹', '东巴衍生纹', '日月纹', '云纹水纹') NOT NULL COMMENT '纹样分类',</w:t>
            </w:r>
          </w:p>
          <w:p w14:paraId="0F260C09">
            <w:pPr>
              <w:spacing w:after="0"/>
              <w:rPr>
                <w:rFonts w:hint="eastAsia"/>
                <w:vertAlign w:val="baseline"/>
              </w:rPr>
            </w:pPr>
            <w:r>
              <w:rPr>
                <w:rFonts w:hint="eastAsia"/>
                <w:vertAlign w:val="baseline"/>
              </w:rPr>
              <w:t xml:space="preserve">  description TEXT COMMENT '纹样描述',</w:t>
            </w:r>
          </w:p>
          <w:p w14:paraId="4DE41DC8">
            <w:pPr>
              <w:spacing w:after="0"/>
              <w:rPr>
                <w:rFonts w:hint="eastAsia"/>
                <w:vertAlign w:val="baseline"/>
              </w:rPr>
            </w:pPr>
            <w:r>
              <w:rPr>
                <w:rFonts w:hint="eastAsia"/>
                <w:vertAlign w:val="baseline"/>
              </w:rPr>
              <w:t xml:space="preserve">  cultural_background TEXT COMMENT '文化背景',</w:t>
            </w:r>
          </w:p>
          <w:p w14:paraId="7C403003">
            <w:pPr>
              <w:spacing w:after="0"/>
              <w:rPr>
                <w:rFonts w:hint="eastAsia"/>
                <w:vertAlign w:val="baseline"/>
              </w:rPr>
            </w:pPr>
            <w:r>
              <w:rPr>
                <w:rFonts w:hint="eastAsia"/>
                <w:vertAlign w:val="baseline"/>
              </w:rPr>
              <w:t xml:space="preserve">  image_url VARCHAR(255) NOT NULL COMMENT '图片URL',</w:t>
            </w:r>
          </w:p>
          <w:p w14:paraId="04F108FA">
            <w:pPr>
              <w:spacing w:after="0"/>
              <w:rPr>
                <w:rFonts w:hint="eastAsia"/>
                <w:vertAlign w:val="baseline"/>
              </w:rPr>
            </w:pPr>
            <w:r>
              <w:rPr>
                <w:rFonts w:hint="eastAsia"/>
                <w:vertAlign w:val="baseline"/>
              </w:rPr>
              <w:t xml:space="preserve">  download_url VARCHAR(255) COMMENT '下载URL',</w:t>
            </w:r>
          </w:p>
          <w:p w14:paraId="25306778">
            <w:pPr>
              <w:spacing w:after="0"/>
              <w:rPr>
                <w:rFonts w:hint="eastAsia"/>
                <w:vertAlign w:val="baseline"/>
              </w:rPr>
            </w:pPr>
            <w:r>
              <w:rPr>
                <w:rFonts w:hint="eastAsia"/>
                <w:vertAlign w:val="baseline"/>
              </w:rPr>
              <w:t xml:space="preserve">  application_scenarios TEXT COMMENT '应用场景',</w:t>
            </w:r>
          </w:p>
          <w:p w14:paraId="0E54B422">
            <w:pPr>
              <w:spacing w:after="0"/>
              <w:rPr>
                <w:rFonts w:hint="eastAsia"/>
                <w:vertAlign w:val="baseline"/>
              </w:rPr>
            </w:pPr>
            <w:r>
              <w:rPr>
                <w:rFonts w:hint="eastAsia"/>
                <w:vertAlign w:val="baseline"/>
              </w:rPr>
              <w:t xml:space="preserve">  view_count INT DEFAULT 0 COMMENT '浏览次数',</w:t>
            </w:r>
          </w:p>
          <w:p w14:paraId="42A98E87">
            <w:pPr>
              <w:spacing w:after="0"/>
              <w:rPr>
                <w:rFonts w:hint="eastAsia"/>
                <w:vertAlign w:val="baseline"/>
              </w:rPr>
            </w:pPr>
            <w:r>
              <w:rPr>
                <w:rFonts w:hint="eastAsia"/>
                <w:vertAlign w:val="baseline"/>
              </w:rPr>
              <w:t xml:space="preserve">  download_count INT DEFAULT 0 COMMENT '下载次数',</w:t>
            </w:r>
          </w:p>
          <w:p w14:paraId="1287A884">
            <w:pPr>
              <w:spacing w:after="0"/>
              <w:rPr>
                <w:rFonts w:hint="eastAsia"/>
                <w:vertAlign w:val="baseline"/>
              </w:rPr>
            </w:pPr>
            <w:r>
              <w:rPr>
                <w:rFonts w:hint="eastAsia"/>
                <w:vertAlign w:val="baseline"/>
              </w:rPr>
              <w:t xml:space="preserve">  collection_count INT DEFAULT 0 COMMENT '收藏次数',</w:t>
            </w:r>
          </w:p>
          <w:p w14:paraId="18F92AF1">
            <w:pPr>
              <w:spacing w:after="0"/>
              <w:rPr>
                <w:rFonts w:hint="eastAsia"/>
                <w:vertAlign w:val="baseline"/>
              </w:rPr>
            </w:pPr>
            <w:r>
              <w:rPr>
                <w:rFonts w:hint="eastAsia"/>
                <w:vertAlign w:val="baseline"/>
              </w:rPr>
              <w:t xml:space="preserve">  created_at TIMESTAMP DEFAULT CURRENT_TIMESTAMP COMMENT '创建时间',</w:t>
            </w:r>
          </w:p>
          <w:p w14:paraId="52C959EF">
            <w:pPr>
              <w:spacing w:after="0"/>
              <w:rPr>
                <w:rFonts w:hint="eastAsia"/>
                <w:vertAlign w:val="baseline"/>
              </w:rPr>
            </w:pPr>
            <w:r>
              <w:rPr>
                <w:rFonts w:hint="eastAsia"/>
                <w:vertAlign w:val="baseline"/>
              </w:rPr>
              <w:t xml:space="preserve">  updated_at TIMESTAMP DEFAULT CURRENT_TIMESTAMP ON UPDATE CURRENT_TIMESTAMP COMMENT '更新时间',</w:t>
            </w:r>
          </w:p>
          <w:p w14:paraId="30BC86C2">
            <w:pPr>
              <w:spacing w:after="0"/>
              <w:rPr>
                <w:rFonts w:hint="eastAsia"/>
                <w:vertAlign w:val="baseline"/>
              </w:rPr>
            </w:pPr>
            <w:r>
              <w:rPr>
                <w:rFonts w:hint="eastAsia"/>
                <w:vertAlign w:val="baseline"/>
              </w:rPr>
              <w:t xml:space="preserve">  INDEX idx_category (category),</w:t>
            </w:r>
          </w:p>
          <w:p w14:paraId="5CC1763D">
            <w:pPr>
              <w:spacing w:after="0"/>
              <w:rPr>
                <w:rFonts w:hint="eastAsia"/>
                <w:vertAlign w:val="baseline"/>
              </w:rPr>
            </w:pPr>
            <w:r>
              <w:rPr>
                <w:rFonts w:hint="eastAsia"/>
                <w:vertAlign w:val="baseline"/>
              </w:rPr>
              <w:t xml:space="preserve">  INDEX idx_name (name)</w:t>
            </w:r>
          </w:p>
          <w:p w14:paraId="2C11F917">
            <w:pPr>
              <w:spacing w:after="0"/>
              <w:rPr>
                <w:rFonts w:hint="eastAsia"/>
                <w:vertAlign w:val="baseline"/>
              </w:rPr>
            </w:pPr>
            <w:r>
              <w:rPr>
                <w:rFonts w:hint="eastAsia"/>
                <w:vertAlign w:val="baseline"/>
              </w:rPr>
              <w:t>) ENGINE=InnoDB DEFAULT CHARSET=utf8mb4 COLLATE=utf8mb4_unicode_ci COMMENT='纹样表';</w:t>
            </w:r>
          </w:p>
          <w:p w14:paraId="47048A8B">
            <w:pPr>
              <w:spacing w:after="0"/>
              <w:rPr>
                <w:rFonts w:hint="eastAsia"/>
                <w:vertAlign w:val="baseline"/>
              </w:rPr>
            </w:pPr>
          </w:p>
          <w:p w14:paraId="688F205F">
            <w:pPr>
              <w:spacing w:after="0"/>
              <w:rPr>
                <w:rFonts w:hint="eastAsia"/>
                <w:vertAlign w:val="baseline"/>
              </w:rPr>
            </w:pPr>
            <w:r>
              <w:rPr>
                <w:rFonts w:hint="eastAsia"/>
                <w:vertAlign w:val="baseline"/>
              </w:rPr>
              <w:t>-- 收藏表</w:t>
            </w:r>
          </w:p>
          <w:p w14:paraId="34D94689">
            <w:pPr>
              <w:spacing w:after="0"/>
              <w:rPr>
                <w:rFonts w:hint="eastAsia"/>
                <w:vertAlign w:val="baseline"/>
              </w:rPr>
            </w:pPr>
            <w:r>
              <w:rPr>
                <w:rFonts w:hint="eastAsia"/>
                <w:vertAlign w:val="baseline"/>
              </w:rPr>
              <w:t>CREATE TABLE IF NOT EXISTS collections (</w:t>
            </w:r>
          </w:p>
          <w:p w14:paraId="5756E97C">
            <w:pPr>
              <w:spacing w:after="0"/>
              <w:rPr>
                <w:rFonts w:hint="eastAsia"/>
                <w:vertAlign w:val="baseline"/>
              </w:rPr>
            </w:pPr>
            <w:r>
              <w:rPr>
                <w:rFonts w:hint="eastAsia"/>
                <w:vertAlign w:val="baseline"/>
              </w:rPr>
              <w:t xml:space="preserve">  id BIGINT PRIMARY KEY AUTO_INCREMENT,</w:t>
            </w:r>
          </w:p>
          <w:p w14:paraId="718560FC">
            <w:pPr>
              <w:spacing w:after="0"/>
              <w:rPr>
                <w:rFonts w:hint="eastAsia"/>
                <w:vertAlign w:val="baseline"/>
              </w:rPr>
            </w:pPr>
            <w:r>
              <w:rPr>
                <w:rFonts w:hint="eastAsia"/>
                <w:vertAlign w:val="baseline"/>
              </w:rPr>
              <w:t xml:space="preserve">  user_id BIGINT NOT NULL COMMENT '用户ID',</w:t>
            </w:r>
          </w:p>
          <w:p w14:paraId="67217CC8">
            <w:pPr>
              <w:spacing w:after="0"/>
              <w:rPr>
                <w:rFonts w:hint="eastAsia"/>
                <w:vertAlign w:val="baseline"/>
              </w:rPr>
            </w:pPr>
            <w:r>
              <w:rPr>
                <w:rFonts w:hint="eastAsia"/>
                <w:vertAlign w:val="baseline"/>
              </w:rPr>
              <w:t xml:space="preserve">  pattern_id BIGINT NOT NULL COMMENT '纹样ID',</w:t>
            </w:r>
          </w:p>
          <w:p w14:paraId="284ABB42">
            <w:pPr>
              <w:spacing w:after="0"/>
              <w:rPr>
                <w:rFonts w:hint="eastAsia"/>
                <w:vertAlign w:val="baseline"/>
              </w:rPr>
            </w:pPr>
            <w:r>
              <w:rPr>
                <w:rFonts w:hint="eastAsia"/>
                <w:vertAlign w:val="baseline"/>
              </w:rPr>
              <w:t xml:space="preserve">  created_at TIMESTAMP DEFAULT CURRENT_TIMESTAMP COMMENT '创建时间',</w:t>
            </w:r>
          </w:p>
          <w:p w14:paraId="0056F563">
            <w:pPr>
              <w:spacing w:after="0"/>
              <w:rPr>
                <w:rFonts w:hint="eastAsia"/>
                <w:vertAlign w:val="baseline"/>
              </w:rPr>
            </w:pPr>
            <w:r>
              <w:rPr>
                <w:rFonts w:hint="eastAsia"/>
                <w:vertAlign w:val="baseline"/>
              </w:rPr>
              <w:t xml:space="preserve">  FOREIGN KEY (user_id) REFERENCES users(id),</w:t>
            </w:r>
          </w:p>
          <w:p w14:paraId="66921D4A">
            <w:pPr>
              <w:spacing w:after="0"/>
              <w:rPr>
                <w:rFonts w:hint="eastAsia"/>
                <w:vertAlign w:val="baseline"/>
              </w:rPr>
            </w:pPr>
            <w:r>
              <w:rPr>
                <w:rFonts w:hint="eastAsia"/>
                <w:vertAlign w:val="baseline"/>
              </w:rPr>
              <w:t xml:space="preserve">  FOREIGN KEY (pattern_id) REFERENCES patterns(id),</w:t>
            </w:r>
          </w:p>
          <w:p w14:paraId="0103F68D">
            <w:pPr>
              <w:spacing w:after="0"/>
              <w:rPr>
                <w:rFonts w:hint="eastAsia"/>
                <w:vertAlign w:val="baseline"/>
              </w:rPr>
            </w:pPr>
            <w:r>
              <w:rPr>
                <w:rFonts w:hint="eastAsia"/>
                <w:vertAlign w:val="baseline"/>
              </w:rPr>
              <w:t xml:space="preserve">  UNIQUE KEY unique_collection (user_id, pattern_id),</w:t>
            </w:r>
          </w:p>
          <w:p w14:paraId="5BCA5BC8">
            <w:pPr>
              <w:spacing w:after="0"/>
              <w:rPr>
                <w:rFonts w:hint="eastAsia"/>
                <w:vertAlign w:val="baseline"/>
              </w:rPr>
            </w:pPr>
            <w:r>
              <w:rPr>
                <w:rFonts w:hint="eastAsia"/>
                <w:vertAlign w:val="baseline"/>
              </w:rPr>
              <w:t xml:space="preserve">  INDEX idx_user_id (user_id),</w:t>
            </w:r>
          </w:p>
          <w:p w14:paraId="1BE09A38">
            <w:pPr>
              <w:spacing w:after="0"/>
              <w:rPr>
                <w:rFonts w:hint="eastAsia"/>
                <w:vertAlign w:val="baseline"/>
              </w:rPr>
            </w:pPr>
            <w:r>
              <w:rPr>
                <w:rFonts w:hint="eastAsia"/>
                <w:vertAlign w:val="baseline"/>
              </w:rPr>
              <w:t xml:space="preserve">  INDEX idx_pattern_id (pattern_id)</w:t>
            </w:r>
          </w:p>
          <w:p w14:paraId="0352909D">
            <w:pPr>
              <w:spacing w:after="0"/>
              <w:rPr>
                <w:rFonts w:hint="eastAsia"/>
                <w:vertAlign w:val="baseline"/>
              </w:rPr>
            </w:pPr>
            <w:r>
              <w:rPr>
                <w:rFonts w:hint="eastAsia"/>
                <w:vertAlign w:val="baseline"/>
              </w:rPr>
              <w:t>) ENGINE=InnoDB DEFAULT CHARSET=utf8mb4 COLLATE=utf8mb4_unicode_ci COMMENT='收藏表';</w:t>
            </w:r>
          </w:p>
          <w:p w14:paraId="7FA8A937">
            <w:pPr>
              <w:spacing w:after="0"/>
              <w:rPr>
                <w:rFonts w:hint="eastAsia"/>
                <w:vertAlign w:val="baseline"/>
              </w:rPr>
            </w:pPr>
          </w:p>
          <w:p w14:paraId="5869D8E4">
            <w:pPr>
              <w:spacing w:after="0"/>
              <w:rPr>
                <w:rFonts w:hint="eastAsia"/>
                <w:vertAlign w:val="baseline"/>
              </w:rPr>
            </w:pPr>
            <w:r>
              <w:rPr>
                <w:rFonts w:hint="eastAsia"/>
                <w:vertAlign w:val="baseline"/>
              </w:rPr>
              <w:t>-- 评论表</w:t>
            </w:r>
          </w:p>
          <w:p w14:paraId="7171A8F6">
            <w:pPr>
              <w:spacing w:after="0"/>
              <w:rPr>
                <w:rFonts w:hint="eastAsia"/>
                <w:vertAlign w:val="baseline"/>
              </w:rPr>
            </w:pPr>
            <w:r>
              <w:rPr>
                <w:rFonts w:hint="eastAsia"/>
                <w:vertAlign w:val="baseline"/>
              </w:rPr>
              <w:t>CREATE TABLE IF NOT EXISTS comments (</w:t>
            </w:r>
          </w:p>
          <w:p w14:paraId="50231301">
            <w:pPr>
              <w:spacing w:after="0"/>
              <w:rPr>
                <w:rFonts w:hint="eastAsia"/>
                <w:vertAlign w:val="baseline"/>
              </w:rPr>
            </w:pPr>
            <w:r>
              <w:rPr>
                <w:rFonts w:hint="eastAsia"/>
                <w:vertAlign w:val="baseline"/>
              </w:rPr>
              <w:t xml:space="preserve">  id BIGINT PRIMARY KEY AUTO_INCREMENT,</w:t>
            </w:r>
          </w:p>
          <w:p w14:paraId="7A0B9565">
            <w:pPr>
              <w:spacing w:after="0"/>
              <w:rPr>
                <w:rFonts w:hint="eastAsia"/>
                <w:vertAlign w:val="baseline"/>
              </w:rPr>
            </w:pPr>
            <w:r>
              <w:rPr>
                <w:rFonts w:hint="eastAsia"/>
                <w:vertAlign w:val="baseline"/>
              </w:rPr>
              <w:t xml:space="preserve">  user_id BIGINT NOT NULL COMMENT '用户ID',</w:t>
            </w:r>
          </w:p>
          <w:p w14:paraId="08501843">
            <w:pPr>
              <w:spacing w:after="0"/>
              <w:rPr>
                <w:rFonts w:hint="eastAsia"/>
                <w:vertAlign w:val="baseline"/>
              </w:rPr>
            </w:pPr>
            <w:r>
              <w:rPr>
                <w:rFonts w:hint="eastAsia"/>
                <w:vertAlign w:val="baseline"/>
              </w:rPr>
              <w:t xml:space="preserve">  pattern_id BIGINT NOT NULL COMMENT '纹样ID',</w:t>
            </w:r>
          </w:p>
          <w:p w14:paraId="096681AF">
            <w:pPr>
              <w:spacing w:after="0"/>
              <w:rPr>
                <w:rFonts w:hint="eastAsia"/>
                <w:vertAlign w:val="baseline"/>
              </w:rPr>
            </w:pPr>
            <w:r>
              <w:rPr>
                <w:rFonts w:hint="eastAsia"/>
                <w:vertAlign w:val="baseline"/>
              </w:rPr>
              <w:t xml:space="preserve">  content TEXT NOT NULL COMMENT '评论内容',</w:t>
            </w:r>
          </w:p>
          <w:p w14:paraId="2F8ABEFD">
            <w:pPr>
              <w:spacing w:after="0"/>
              <w:rPr>
                <w:rFonts w:hint="eastAsia"/>
                <w:vertAlign w:val="baseline"/>
              </w:rPr>
            </w:pPr>
            <w:r>
              <w:rPr>
                <w:rFonts w:hint="eastAsia"/>
                <w:vertAlign w:val="baseline"/>
              </w:rPr>
              <w:t xml:space="preserve">  created_at TIMESTAMP DEFAULT CURRENT_TIMESTAMP COMMENT '创建时间',</w:t>
            </w:r>
          </w:p>
          <w:p w14:paraId="3ADCC2F5">
            <w:pPr>
              <w:spacing w:after="0"/>
              <w:rPr>
                <w:rFonts w:hint="eastAsia"/>
                <w:vertAlign w:val="baseline"/>
              </w:rPr>
            </w:pPr>
            <w:r>
              <w:rPr>
                <w:rFonts w:hint="eastAsia"/>
                <w:vertAlign w:val="baseline"/>
              </w:rPr>
              <w:t xml:space="preserve">  updated_at TIMESTAMP DEFAULT CURRENT_TIMESTAMP ON UPDATE CURRENT_TIMESTAMP COMMENT '更新时间',</w:t>
            </w:r>
          </w:p>
          <w:p w14:paraId="3070B4B7">
            <w:pPr>
              <w:spacing w:after="0"/>
              <w:rPr>
                <w:rFonts w:hint="eastAsia"/>
                <w:vertAlign w:val="baseline"/>
              </w:rPr>
            </w:pPr>
            <w:r>
              <w:rPr>
                <w:rFonts w:hint="eastAsia"/>
                <w:vertAlign w:val="baseline"/>
              </w:rPr>
              <w:t xml:space="preserve">  FOREIGN KEY (user_id) REFERENCES users(id),</w:t>
            </w:r>
          </w:p>
          <w:p w14:paraId="5046C053">
            <w:pPr>
              <w:spacing w:after="0"/>
              <w:rPr>
                <w:rFonts w:hint="eastAsia"/>
                <w:vertAlign w:val="baseline"/>
              </w:rPr>
            </w:pPr>
            <w:r>
              <w:rPr>
                <w:rFonts w:hint="eastAsia"/>
                <w:vertAlign w:val="baseline"/>
              </w:rPr>
              <w:t xml:space="preserve">  FOREIGN KEY (pattern_id) REFERENCES patterns(id),</w:t>
            </w:r>
          </w:p>
          <w:p w14:paraId="5A7E8114">
            <w:pPr>
              <w:spacing w:after="0"/>
              <w:rPr>
                <w:rFonts w:hint="eastAsia"/>
                <w:vertAlign w:val="baseline"/>
              </w:rPr>
            </w:pPr>
            <w:r>
              <w:rPr>
                <w:rFonts w:hint="eastAsia"/>
                <w:vertAlign w:val="baseline"/>
              </w:rPr>
              <w:t xml:space="preserve">  INDEX idx_user_id (user_id),</w:t>
            </w:r>
          </w:p>
          <w:p w14:paraId="54922369">
            <w:pPr>
              <w:spacing w:after="0"/>
              <w:rPr>
                <w:rFonts w:hint="eastAsia"/>
                <w:vertAlign w:val="baseline"/>
              </w:rPr>
            </w:pPr>
            <w:r>
              <w:rPr>
                <w:rFonts w:hint="eastAsia"/>
                <w:vertAlign w:val="baseline"/>
              </w:rPr>
              <w:t xml:space="preserve">  INDEX idx_pattern_id (pattern_id),</w:t>
            </w:r>
          </w:p>
          <w:p w14:paraId="6EC614C5">
            <w:pPr>
              <w:spacing w:after="0"/>
              <w:rPr>
                <w:rFonts w:hint="eastAsia"/>
                <w:vertAlign w:val="baseline"/>
              </w:rPr>
            </w:pPr>
            <w:r>
              <w:rPr>
                <w:rFonts w:hint="eastAsia"/>
                <w:vertAlign w:val="baseline"/>
              </w:rPr>
              <w:t xml:space="preserve">  INDEX idx_created_at (created_at)</w:t>
            </w:r>
          </w:p>
          <w:p w14:paraId="67D17863">
            <w:pPr>
              <w:spacing w:after="0"/>
              <w:rPr>
                <w:rFonts w:hint="eastAsia"/>
                <w:vertAlign w:val="baseline"/>
              </w:rPr>
            </w:pPr>
            <w:r>
              <w:rPr>
                <w:rFonts w:hint="eastAsia"/>
                <w:vertAlign w:val="baseline"/>
              </w:rPr>
              <w:t>) ENGINE=InnoDB DEFAULT CHARSET=utf8mb4 COLLATE=utf8mb4_unicode_ci COMMENT='评论表';</w:t>
            </w:r>
          </w:p>
          <w:p w14:paraId="1068B161">
            <w:pPr>
              <w:spacing w:after="0"/>
              <w:rPr>
                <w:rFonts w:hint="eastAsia"/>
                <w:vertAlign w:val="baseline"/>
              </w:rPr>
            </w:pPr>
          </w:p>
          <w:p w14:paraId="07525884">
            <w:pPr>
              <w:spacing w:after="0"/>
              <w:rPr>
                <w:rFonts w:hint="eastAsia"/>
                <w:vertAlign w:val="baseline"/>
              </w:rPr>
            </w:pPr>
            <w:r>
              <w:rPr>
                <w:rFonts w:hint="eastAsia"/>
                <w:vertAlign w:val="baseline"/>
              </w:rPr>
              <w:t>-- 提问表</w:t>
            </w:r>
          </w:p>
          <w:p w14:paraId="750C09FB">
            <w:pPr>
              <w:spacing w:after="0"/>
              <w:rPr>
                <w:rFonts w:hint="eastAsia"/>
                <w:vertAlign w:val="baseline"/>
              </w:rPr>
            </w:pPr>
            <w:r>
              <w:rPr>
                <w:rFonts w:hint="eastAsia"/>
                <w:vertAlign w:val="baseline"/>
              </w:rPr>
              <w:t>CREATE TABLE IF NOT EXISTS questions (</w:t>
            </w:r>
          </w:p>
          <w:p w14:paraId="2AD896E9">
            <w:pPr>
              <w:spacing w:after="0"/>
              <w:rPr>
                <w:rFonts w:hint="eastAsia"/>
                <w:vertAlign w:val="baseline"/>
              </w:rPr>
            </w:pPr>
            <w:r>
              <w:rPr>
                <w:rFonts w:hint="eastAsia"/>
                <w:vertAlign w:val="baseline"/>
              </w:rPr>
              <w:t xml:space="preserve">  id BIGINT PRIMARY KEY AUTO_INCREMENT,</w:t>
            </w:r>
          </w:p>
          <w:p w14:paraId="32EB58D8">
            <w:pPr>
              <w:spacing w:after="0"/>
              <w:rPr>
                <w:rFonts w:hint="eastAsia"/>
                <w:vertAlign w:val="baseline"/>
              </w:rPr>
            </w:pPr>
            <w:r>
              <w:rPr>
                <w:rFonts w:hint="eastAsia"/>
                <w:vertAlign w:val="baseline"/>
              </w:rPr>
              <w:t xml:space="preserve">  user_id BIGINT NOT NULL COMMENT '用户ID',</w:t>
            </w:r>
          </w:p>
          <w:p w14:paraId="00C23581">
            <w:pPr>
              <w:spacing w:after="0"/>
              <w:rPr>
                <w:rFonts w:hint="eastAsia"/>
                <w:vertAlign w:val="baseline"/>
              </w:rPr>
            </w:pPr>
            <w:r>
              <w:rPr>
                <w:rFonts w:hint="eastAsia"/>
                <w:vertAlign w:val="baseline"/>
              </w:rPr>
              <w:t xml:space="preserve">  pattern_id BIGINT NOT NULL COMMENT '纹样ID',</w:t>
            </w:r>
          </w:p>
          <w:p w14:paraId="10830A06">
            <w:pPr>
              <w:spacing w:after="0"/>
              <w:rPr>
                <w:rFonts w:hint="eastAsia"/>
                <w:vertAlign w:val="baseline"/>
              </w:rPr>
            </w:pPr>
            <w:r>
              <w:rPr>
                <w:rFonts w:hint="eastAsia"/>
                <w:vertAlign w:val="baseline"/>
              </w:rPr>
              <w:t xml:space="preserve">  title VARCHAR(200) NOT NULL COMMENT '提问标题',</w:t>
            </w:r>
          </w:p>
          <w:p w14:paraId="41A0AB22">
            <w:pPr>
              <w:spacing w:after="0"/>
              <w:rPr>
                <w:rFonts w:hint="eastAsia"/>
                <w:vertAlign w:val="baseline"/>
              </w:rPr>
            </w:pPr>
            <w:r>
              <w:rPr>
                <w:rFonts w:hint="eastAsia"/>
                <w:vertAlign w:val="baseline"/>
              </w:rPr>
              <w:t xml:space="preserve">  content TEXT NOT NULL COMMENT '提问内容',</w:t>
            </w:r>
          </w:p>
          <w:p w14:paraId="792C81BB">
            <w:pPr>
              <w:spacing w:after="0"/>
              <w:rPr>
                <w:rFonts w:hint="eastAsia"/>
                <w:vertAlign w:val="baseline"/>
              </w:rPr>
            </w:pPr>
            <w:r>
              <w:rPr>
                <w:rFonts w:hint="eastAsia"/>
                <w:vertAlign w:val="baseline"/>
              </w:rPr>
              <w:t xml:space="preserve">  created_at TIMESTAMP DEFAULT CURRENT_TIMESTAMP COMMENT '创建时间',</w:t>
            </w:r>
          </w:p>
          <w:p w14:paraId="0E2CB270">
            <w:pPr>
              <w:spacing w:after="0"/>
              <w:rPr>
                <w:rFonts w:hint="eastAsia"/>
                <w:vertAlign w:val="baseline"/>
              </w:rPr>
            </w:pPr>
            <w:r>
              <w:rPr>
                <w:rFonts w:hint="eastAsia"/>
                <w:vertAlign w:val="baseline"/>
              </w:rPr>
              <w:t xml:space="preserve">  updated_at TIMESTAMP DEFAULT CURRENT_TIMESTAMP ON UPDATE CURRENT_TIMESTAMP COMMENT '更新时间',</w:t>
            </w:r>
          </w:p>
          <w:p w14:paraId="514BCD95">
            <w:pPr>
              <w:spacing w:after="0"/>
              <w:rPr>
                <w:rFonts w:hint="eastAsia"/>
                <w:vertAlign w:val="baseline"/>
              </w:rPr>
            </w:pPr>
            <w:r>
              <w:rPr>
                <w:rFonts w:hint="eastAsia"/>
                <w:vertAlign w:val="baseline"/>
              </w:rPr>
              <w:t xml:space="preserve">  FOREIGN KEY (user_id) REFERENCES users(id),</w:t>
            </w:r>
          </w:p>
          <w:p w14:paraId="4A1B67D0">
            <w:pPr>
              <w:spacing w:after="0"/>
              <w:rPr>
                <w:rFonts w:hint="eastAsia"/>
                <w:vertAlign w:val="baseline"/>
              </w:rPr>
            </w:pPr>
            <w:r>
              <w:rPr>
                <w:rFonts w:hint="eastAsia"/>
                <w:vertAlign w:val="baseline"/>
              </w:rPr>
              <w:t xml:space="preserve">  FOREIGN KEY (pattern_id) REFERENCES patterns(id),</w:t>
            </w:r>
          </w:p>
          <w:p w14:paraId="7E3D764F">
            <w:pPr>
              <w:spacing w:after="0"/>
              <w:rPr>
                <w:rFonts w:hint="eastAsia"/>
                <w:vertAlign w:val="baseline"/>
              </w:rPr>
            </w:pPr>
            <w:r>
              <w:rPr>
                <w:rFonts w:hint="eastAsia"/>
                <w:vertAlign w:val="baseline"/>
              </w:rPr>
              <w:t xml:space="preserve">  INDEX idx_user_id (user_id),</w:t>
            </w:r>
          </w:p>
          <w:p w14:paraId="2C7CD21F">
            <w:pPr>
              <w:spacing w:after="0"/>
              <w:rPr>
                <w:rFonts w:hint="eastAsia"/>
                <w:vertAlign w:val="baseline"/>
              </w:rPr>
            </w:pPr>
            <w:r>
              <w:rPr>
                <w:rFonts w:hint="eastAsia"/>
                <w:vertAlign w:val="baseline"/>
              </w:rPr>
              <w:t xml:space="preserve">  INDEX idx_pattern_id (pattern_id),</w:t>
            </w:r>
          </w:p>
          <w:p w14:paraId="6E35CE46">
            <w:pPr>
              <w:spacing w:after="0"/>
              <w:rPr>
                <w:rFonts w:hint="eastAsia"/>
                <w:vertAlign w:val="baseline"/>
              </w:rPr>
            </w:pPr>
            <w:r>
              <w:rPr>
                <w:rFonts w:hint="eastAsia"/>
                <w:vertAlign w:val="baseline"/>
              </w:rPr>
              <w:t xml:space="preserve">  INDEX idx_created_at (created_at)</w:t>
            </w:r>
          </w:p>
          <w:p w14:paraId="347D74C4">
            <w:pPr>
              <w:spacing w:after="0"/>
              <w:rPr>
                <w:rFonts w:hint="eastAsia"/>
                <w:vertAlign w:val="baseline"/>
              </w:rPr>
            </w:pPr>
            <w:r>
              <w:rPr>
                <w:rFonts w:hint="eastAsia"/>
                <w:vertAlign w:val="baseline"/>
              </w:rPr>
              <w:t>) ENGINE=InnoDB DEFAULT CHARSET=utf8mb4 COLLATE=utf8mb4_unicode_ci COMMENT='提问表';</w:t>
            </w:r>
          </w:p>
          <w:p w14:paraId="20AD3086">
            <w:pPr>
              <w:spacing w:after="0"/>
              <w:rPr>
                <w:rFonts w:hint="eastAsia"/>
                <w:vertAlign w:val="baseline"/>
              </w:rPr>
            </w:pPr>
          </w:p>
          <w:p w14:paraId="149F72CB">
            <w:pPr>
              <w:spacing w:after="0"/>
              <w:rPr>
                <w:rFonts w:hint="eastAsia"/>
                <w:vertAlign w:val="baseline"/>
              </w:rPr>
            </w:pPr>
            <w:r>
              <w:rPr>
                <w:rFonts w:hint="eastAsia"/>
                <w:vertAlign w:val="baseline"/>
              </w:rPr>
              <w:t>-- 原创作品表</w:t>
            </w:r>
          </w:p>
          <w:p w14:paraId="20DAE8FC">
            <w:pPr>
              <w:spacing w:after="0"/>
              <w:rPr>
                <w:rFonts w:hint="eastAsia"/>
                <w:vertAlign w:val="baseline"/>
              </w:rPr>
            </w:pPr>
            <w:r>
              <w:rPr>
                <w:rFonts w:hint="eastAsia"/>
                <w:vertAlign w:val="baseline"/>
              </w:rPr>
              <w:t>CREATE TABLE IF NOT EXISTS creative_works (</w:t>
            </w:r>
          </w:p>
          <w:p w14:paraId="31F705D8">
            <w:pPr>
              <w:spacing w:after="0"/>
              <w:rPr>
                <w:rFonts w:hint="eastAsia"/>
                <w:vertAlign w:val="baseline"/>
              </w:rPr>
            </w:pPr>
            <w:r>
              <w:rPr>
                <w:rFonts w:hint="eastAsia"/>
                <w:vertAlign w:val="baseline"/>
              </w:rPr>
              <w:t xml:space="preserve">  id BIGINT PRIMARY KEY AUTO_INCREMENT,</w:t>
            </w:r>
          </w:p>
          <w:p w14:paraId="336B8C01">
            <w:pPr>
              <w:spacing w:after="0"/>
              <w:rPr>
                <w:rFonts w:hint="eastAsia"/>
                <w:vertAlign w:val="baseline"/>
              </w:rPr>
            </w:pPr>
            <w:r>
              <w:rPr>
                <w:rFonts w:hint="eastAsia"/>
                <w:vertAlign w:val="baseline"/>
              </w:rPr>
              <w:t xml:space="preserve">  user_id BIGINT NOT NULL COMMENT '用户ID',</w:t>
            </w:r>
          </w:p>
          <w:p w14:paraId="0DE4EC22">
            <w:pPr>
              <w:spacing w:after="0"/>
              <w:rPr>
                <w:rFonts w:hint="eastAsia"/>
                <w:vertAlign w:val="baseline"/>
              </w:rPr>
            </w:pPr>
            <w:r>
              <w:rPr>
                <w:rFonts w:hint="eastAsia"/>
                <w:vertAlign w:val="baseline"/>
              </w:rPr>
              <w:t xml:space="preserve">  title VARCHAR(200) NOT NULL COMMENT '作品标题',</w:t>
            </w:r>
          </w:p>
          <w:p w14:paraId="541ADFBB">
            <w:pPr>
              <w:spacing w:after="0"/>
              <w:rPr>
                <w:rFonts w:hint="eastAsia"/>
                <w:vertAlign w:val="baseline"/>
              </w:rPr>
            </w:pPr>
            <w:r>
              <w:rPr>
                <w:rFonts w:hint="eastAsia"/>
                <w:vertAlign w:val="baseline"/>
              </w:rPr>
              <w:t xml:space="preserve">  description TEXT COMMENT '作品描述',</w:t>
            </w:r>
          </w:p>
          <w:p w14:paraId="21366C16">
            <w:pPr>
              <w:spacing w:after="0"/>
              <w:rPr>
                <w:rFonts w:hint="eastAsia"/>
                <w:vertAlign w:val="baseline"/>
              </w:rPr>
            </w:pPr>
            <w:r>
              <w:rPr>
                <w:rFonts w:hint="eastAsia"/>
                <w:vertAlign w:val="baseline"/>
              </w:rPr>
              <w:t xml:space="preserve">  image_url VARCHAR(255) NOT NULL COMMENT '作品图片URL',</w:t>
            </w:r>
          </w:p>
          <w:p w14:paraId="1B05E0C3">
            <w:pPr>
              <w:spacing w:after="0"/>
              <w:rPr>
                <w:rFonts w:hint="eastAsia"/>
                <w:vertAlign w:val="baseline"/>
              </w:rPr>
            </w:pPr>
            <w:r>
              <w:rPr>
                <w:rFonts w:hint="eastAsia"/>
                <w:vertAlign w:val="baseline"/>
              </w:rPr>
              <w:t xml:space="preserve">  status ENUM('PENDING', 'APPROVED', 'REJECTED') DEFAULT 'PENDING' COMMENT '审核状态',</w:t>
            </w:r>
          </w:p>
          <w:p w14:paraId="2B2E3CB4">
            <w:pPr>
              <w:spacing w:after="0"/>
              <w:rPr>
                <w:rFonts w:hint="eastAsia"/>
                <w:vertAlign w:val="baseline"/>
              </w:rPr>
            </w:pPr>
            <w:r>
              <w:rPr>
                <w:rFonts w:hint="eastAsia"/>
                <w:vertAlign w:val="baseline"/>
              </w:rPr>
              <w:t xml:space="preserve">  like_count INT DEFAULT 0 COMMENT '点赞数',</w:t>
            </w:r>
          </w:p>
          <w:p w14:paraId="3010C47B">
            <w:pPr>
              <w:spacing w:after="0"/>
              <w:rPr>
                <w:rFonts w:hint="eastAsia"/>
                <w:vertAlign w:val="baseline"/>
              </w:rPr>
            </w:pPr>
            <w:r>
              <w:rPr>
                <w:rFonts w:hint="eastAsia"/>
                <w:vertAlign w:val="baseline"/>
              </w:rPr>
              <w:t xml:space="preserve">  created_at TIMESTAMP DEFAULT CURRENT_TIMESTAMP COMMENT '创建时间',</w:t>
            </w:r>
          </w:p>
          <w:p w14:paraId="07AD9815">
            <w:pPr>
              <w:spacing w:after="0"/>
              <w:rPr>
                <w:rFonts w:hint="eastAsia"/>
                <w:vertAlign w:val="baseline"/>
              </w:rPr>
            </w:pPr>
            <w:r>
              <w:rPr>
                <w:rFonts w:hint="eastAsia"/>
                <w:vertAlign w:val="baseline"/>
              </w:rPr>
              <w:t xml:space="preserve">  updated_at TIMESTAMP DEFAULT CURRENT_TIMESTAMP ON UPDATE CURRENT_TIMESTAMP COMMENT '更新时间',</w:t>
            </w:r>
          </w:p>
          <w:p w14:paraId="13122679">
            <w:pPr>
              <w:spacing w:after="0"/>
              <w:rPr>
                <w:rFonts w:hint="eastAsia"/>
                <w:vertAlign w:val="baseline"/>
              </w:rPr>
            </w:pPr>
            <w:r>
              <w:rPr>
                <w:rFonts w:hint="eastAsia"/>
                <w:vertAlign w:val="baseline"/>
              </w:rPr>
              <w:t xml:space="preserve">  FOREIGN KEY (user_id) REFERENCES users(id),</w:t>
            </w:r>
          </w:p>
          <w:p w14:paraId="2D282B7F">
            <w:pPr>
              <w:spacing w:after="0"/>
              <w:rPr>
                <w:rFonts w:hint="eastAsia"/>
                <w:vertAlign w:val="baseline"/>
              </w:rPr>
            </w:pPr>
            <w:r>
              <w:rPr>
                <w:rFonts w:hint="eastAsia"/>
                <w:vertAlign w:val="baseline"/>
              </w:rPr>
              <w:t xml:space="preserve">  INDEX idx_user_id (user_id),</w:t>
            </w:r>
          </w:p>
          <w:p w14:paraId="4644B60C">
            <w:pPr>
              <w:spacing w:after="0"/>
              <w:rPr>
                <w:rFonts w:hint="eastAsia"/>
                <w:vertAlign w:val="baseline"/>
              </w:rPr>
            </w:pPr>
            <w:r>
              <w:rPr>
                <w:rFonts w:hint="eastAsia"/>
                <w:vertAlign w:val="baseline"/>
              </w:rPr>
              <w:t xml:space="preserve">  INDEX idx_status (status),</w:t>
            </w:r>
          </w:p>
          <w:p w14:paraId="6E463A92">
            <w:pPr>
              <w:spacing w:after="0"/>
              <w:rPr>
                <w:rFonts w:hint="eastAsia"/>
                <w:vertAlign w:val="baseline"/>
              </w:rPr>
            </w:pPr>
            <w:r>
              <w:rPr>
                <w:rFonts w:hint="eastAsia"/>
                <w:vertAlign w:val="baseline"/>
              </w:rPr>
              <w:t xml:space="preserve">  INDEX idx_created_at (created_at)</w:t>
            </w:r>
          </w:p>
          <w:p w14:paraId="64BF6E95">
            <w:pPr>
              <w:spacing w:after="0"/>
              <w:rPr>
                <w:rFonts w:hint="eastAsia"/>
                <w:vertAlign w:val="baseline"/>
              </w:rPr>
            </w:pPr>
            <w:r>
              <w:rPr>
                <w:rFonts w:hint="eastAsia"/>
                <w:vertAlign w:val="baseline"/>
              </w:rPr>
              <w:t>) ENGINE=InnoDB DEFAULT CHARSET=utf8mb4 COLLATE=utf8mb4_unicode_ci COMMENT='原创作品表';</w:t>
            </w:r>
          </w:p>
          <w:p w14:paraId="1BC276C6">
            <w:pPr>
              <w:spacing w:after="0"/>
              <w:rPr>
                <w:rFonts w:hint="eastAsia"/>
                <w:vertAlign w:val="baseline"/>
              </w:rPr>
            </w:pPr>
          </w:p>
          <w:p w14:paraId="42D5F1BE">
            <w:pPr>
              <w:spacing w:after="0"/>
              <w:rPr>
                <w:rFonts w:hint="eastAsia"/>
                <w:vertAlign w:val="baseline"/>
              </w:rPr>
            </w:pPr>
            <w:r>
              <w:rPr>
                <w:rFonts w:hint="eastAsia"/>
                <w:vertAlign w:val="baseline"/>
              </w:rPr>
              <w:t>-- 操作历史表</w:t>
            </w:r>
          </w:p>
          <w:p w14:paraId="411E5E6F">
            <w:pPr>
              <w:spacing w:after="0"/>
              <w:rPr>
                <w:rFonts w:hint="eastAsia"/>
                <w:vertAlign w:val="baseline"/>
              </w:rPr>
            </w:pPr>
            <w:r>
              <w:rPr>
                <w:rFonts w:hint="eastAsia"/>
                <w:vertAlign w:val="baseline"/>
              </w:rPr>
              <w:t>CREATE TABLE IF NOT EXISTS operation_logs (</w:t>
            </w:r>
          </w:p>
          <w:p w14:paraId="2A5745E8">
            <w:pPr>
              <w:spacing w:after="0"/>
              <w:rPr>
                <w:rFonts w:hint="eastAsia"/>
                <w:vertAlign w:val="baseline"/>
              </w:rPr>
            </w:pPr>
            <w:r>
              <w:rPr>
                <w:rFonts w:hint="eastAsia"/>
                <w:vertAlign w:val="baseline"/>
              </w:rPr>
              <w:t xml:space="preserve">  id BIGINT PRIMARY KEY AUTO_INCREMENT,</w:t>
            </w:r>
          </w:p>
          <w:p w14:paraId="4A5BA3D4">
            <w:pPr>
              <w:spacing w:after="0"/>
              <w:rPr>
                <w:rFonts w:hint="eastAsia"/>
                <w:vertAlign w:val="baseline"/>
              </w:rPr>
            </w:pPr>
            <w:r>
              <w:rPr>
                <w:rFonts w:hint="eastAsia"/>
                <w:vertAlign w:val="baseline"/>
              </w:rPr>
              <w:t xml:space="preserve">  user_id BIGINT NOT NULL COMMENT '用户ID',</w:t>
            </w:r>
          </w:p>
          <w:p w14:paraId="28BACEFD">
            <w:pPr>
              <w:spacing w:after="0"/>
              <w:rPr>
                <w:rFonts w:hint="eastAsia"/>
                <w:vertAlign w:val="baseline"/>
              </w:rPr>
            </w:pPr>
            <w:r>
              <w:rPr>
                <w:rFonts w:hint="eastAsia"/>
                <w:vertAlign w:val="baseline"/>
              </w:rPr>
              <w:t xml:space="preserve">  operation_type VARCHAR(50) NOT NULL COMMENT '操作类型',</w:t>
            </w:r>
          </w:p>
          <w:p w14:paraId="7A857607">
            <w:pPr>
              <w:spacing w:after="0"/>
              <w:rPr>
                <w:rFonts w:hint="eastAsia"/>
                <w:vertAlign w:val="baseline"/>
              </w:rPr>
            </w:pPr>
            <w:r>
              <w:rPr>
                <w:rFonts w:hint="eastAsia"/>
                <w:vertAlign w:val="baseline"/>
              </w:rPr>
              <w:t xml:space="preserve">  target_type VARCHAR(50) COMMENT '目标类型',</w:t>
            </w:r>
          </w:p>
          <w:p w14:paraId="0FFD4FA7">
            <w:pPr>
              <w:spacing w:after="0"/>
              <w:rPr>
                <w:rFonts w:hint="eastAsia"/>
                <w:vertAlign w:val="baseline"/>
              </w:rPr>
            </w:pPr>
            <w:r>
              <w:rPr>
                <w:rFonts w:hint="eastAsia"/>
                <w:vertAlign w:val="baseline"/>
              </w:rPr>
              <w:t xml:space="preserve">  target_id BIGINT COMMENT '目标ID',</w:t>
            </w:r>
          </w:p>
          <w:p w14:paraId="4398F01A">
            <w:pPr>
              <w:spacing w:after="0"/>
              <w:rPr>
                <w:rFonts w:hint="eastAsia"/>
                <w:vertAlign w:val="baseline"/>
              </w:rPr>
            </w:pPr>
            <w:r>
              <w:rPr>
                <w:rFonts w:hint="eastAsia"/>
                <w:vertAlign w:val="baseline"/>
              </w:rPr>
              <w:t xml:space="preserve">  details TEXT COMMENT '操作详情',</w:t>
            </w:r>
          </w:p>
          <w:p w14:paraId="7A895DB3">
            <w:pPr>
              <w:spacing w:after="0"/>
              <w:rPr>
                <w:rFonts w:hint="eastAsia"/>
                <w:vertAlign w:val="baseline"/>
              </w:rPr>
            </w:pPr>
            <w:r>
              <w:rPr>
                <w:rFonts w:hint="eastAsia"/>
                <w:vertAlign w:val="baseline"/>
              </w:rPr>
              <w:t xml:space="preserve">  created_at TIMESTAMP DEFAULT CURRENT_TIMESTAMP COMMENT '创建时间',</w:t>
            </w:r>
          </w:p>
          <w:p w14:paraId="0C3A7330">
            <w:pPr>
              <w:spacing w:after="0"/>
              <w:rPr>
                <w:rFonts w:hint="eastAsia"/>
                <w:vertAlign w:val="baseline"/>
              </w:rPr>
            </w:pPr>
            <w:r>
              <w:rPr>
                <w:rFonts w:hint="eastAsia"/>
                <w:vertAlign w:val="baseline"/>
              </w:rPr>
              <w:t xml:space="preserve">  FOREIGN KEY (user_id) REFERENCES users(id),</w:t>
            </w:r>
          </w:p>
          <w:p w14:paraId="7CF8D036">
            <w:pPr>
              <w:spacing w:after="0"/>
              <w:rPr>
                <w:rFonts w:hint="eastAsia"/>
                <w:vertAlign w:val="baseline"/>
              </w:rPr>
            </w:pPr>
            <w:r>
              <w:rPr>
                <w:rFonts w:hint="eastAsia"/>
                <w:vertAlign w:val="baseline"/>
              </w:rPr>
              <w:t xml:space="preserve">  INDEX idx_user_id (user_id),</w:t>
            </w:r>
          </w:p>
          <w:p w14:paraId="6D40414D">
            <w:pPr>
              <w:spacing w:after="0"/>
              <w:rPr>
                <w:rFonts w:hint="eastAsia"/>
                <w:vertAlign w:val="baseline"/>
              </w:rPr>
            </w:pPr>
            <w:r>
              <w:rPr>
                <w:rFonts w:hint="eastAsia"/>
                <w:vertAlign w:val="baseline"/>
              </w:rPr>
              <w:t xml:space="preserve">  INDEX idx_operation_type (operation_type),</w:t>
            </w:r>
          </w:p>
          <w:p w14:paraId="138B7D8B">
            <w:pPr>
              <w:spacing w:after="0"/>
              <w:rPr>
                <w:rFonts w:hint="eastAsia"/>
                <w:vertAlign w:val="baseline"/>
              </w:rPr>
            </w:pPr>
            <w:r>
              <w:rPr>
                <w:rFonts w:hint="eastAsia"/>
                <w:vertAlign w:val="baseline"/>
              </w:rPr>
              <w:t xml:space="preserve">  INDEX idx_created_at (created_at)</w:t>
            </w:r>
          </w:p>
          <w:p w14:paraId="5AB25045">
            <w:pPr>
              <w:spacing w:after="0"/>
              <w:rPr>
                <w:rFonts w:hint="eastAsia"/>
                <w:vertAlign w:val="baseline"/>
              </w:rPr>
            </w:pPr>
            <w:r>
              <w:rPr>
                <w:rFonts w:hint="eastAsia"/>
                <w:vertAlign w:val="baseline"/>
              </w:rPr>
              <w:t>) ENGINE=InnoDB DEFAULT CHARSET=utf8mb4 COLLATE=utf8mb4_unicode_ci COMMENT='操作历史表';</w:t>
            </w:r>
          </w:p>
          <w:p w14:paraId="03A522ED">
            <w:pPr>
              <w:spacing w:after="0"/>
              <w:rPr>
                <w:rFonts w:hint="eastAsia"/>
                <w:vertAlign w:val="baseline"/>
              </w:rPr>
            </w:pPr>
          </w:p>
          <w:p w14:paraId="7E22C9EC">
            <w:pPr>
              <w:spacing w:after="0"/>
              <w:rPr>
                <w:rFonts w:hint="eastAsia"/>
                <w:vertAlign w:val="baseline"/>
              </w:rPr>
            </w:pPr>
            <w:r>
              <w:rPr>
                <w:rFonts w:hint="eastAsia"/>
                <w:vertAlign w:val="baseline"/>
              </w:rPr>
              <w:t>-- 系统日志表</w:t>
            </w:r>
          </w:p>
          <w:p w14:paraId="42E74201">
            <w:pPr>
              <w:spacing w:after="0"/>
              <w:rPr>
                <w:rFonts w:hint="eastAsia"/>
                <w:vertAlign w:val="baseline"/>
              </w:rPr>
            </w:pPr>
            <w:r>
              <w:rPr>
                <w:rFonts w:hint="eastAsia"/>
                <w:vertAlign w:val="baseline"/>
              </w:rPr>
              <w:t>CREATE TABLE IF NOT EXISTS system_logs (</w:t>
            </w:r>
          </w:p>
          <w:p w14:paraId="08895ED5">
            <w:pPr>
              <w:spacing w:after="0"/>
              <w:rPr>
                <w:rFonts w:hint="eastAsia"/>
                <w:vertAlign w:val="baseline"/>
              </w:rPr>
            </w:pPr>
            <w:r>
              <w:rPr>
                <w:rFonts w:hint="eastAsia"/>
                <w:vertAlign w:val="baseline"/>
              </w:rPr>
              <w:t xml:space="preserve">  id BIGINT PRIMARY KEY AUTO_INCREMENT,</w:t>
            </w:r>
          </w:p>
          <w:p w14:paraId="386196F9">
            <w:pPr>
              <w:spacing w:after="0"/>
              <w:rPr>
                <w:rFonts w:hint="eastAsia"/>
                <w:vertAlign w:val="baseline"/>
              </w:rPr>
            </w:pPr>
            <w:r>
              <w:rPr>
                <w:rFonts w:hint="eastAsia"/>
                <w:vertAlign w:val="baseline"/>
              </w:rPr>
              <w:t xml:space="preserve">  log_level ENUM('INFO', 'WARN', 'ERROR') DEFAULT 'INFO' COMMENT '日志级别',</w:t>
            </w:r>
          </w:p>
          <w:p w14:paraId="488A72CA">
            <w:pPr>
              <w:spacing w:after="0"/>
              <w:rPr>
                <w:rFonts w:hint="eastAsia"/>
                <w:vertAlign w:val="baseline"/>
              </w:rPr>
            </w:pPr>
            <w:r>
              <w:rPr>
                <w:rFonts w:hint="eastAsia"/>
                <w:vertAlign w:val="baseline"/>
              </w:rPr>
              <w:t xml:space="preserve">  message TEXT NOT NULL COMMENT '日志消息',</w:t>
            </w:r>
          </w:p>
          <w:p w14:paraId="063F0DBD">
            <w:pPr>
              <w:spacing w:after="0"/>
              <w:rPr>
                <w:rFonts w:hint="eastAsia"/>
                <w:vertAlign w:val="baseline"/>
              </w:rPr>
            </w:pPr>
            <w:r>
              <w:rPr>
                <w:rFonts w:hint="eastAsia"/>
                <w:vertAlign w:val="baseline"/>
              </w:rPr>
              <w:t xml:space="preserve">  details TEXT COMMENT '日志详情',</w:t>
            </w:r>
          </w:p>
          <w:p w14:paraId="24366685">
            <w:pPr>
              <w:spacing w:after="0"/>
              <w:rPr>
                <w:rFonts w:hint="eastAsia"/>
                <w:vertAlign w:val="baseline"/>
              </w:rPr>
            </w:pPr>
            <w:r>
              <w:rPr>
                <w:rFonts w:hint="eastAsia"/>
                <w:vertAlign w:val="baseline"/>
              </w:rPr>
              <w:t xml:space="preserve">  created_at TIMESTAMP DEFAULT CURRENT_TIMESTAMP COMMENT '创建时间',</w:t>
            </w:r>
          </w:p>
          <w:p w14:paraId="2B5BFD57">
            <w:pPr>
              <w:spacing w:after="0"/>
              <w:rPr>
                <w:rFonts w:hint="eastAsia"/>
                <w:vertAlign w:val="baseline"/>
              </w:rPr>
            </w:pPr>
            <w:r>
              <w:rPr>
                <w:rFonts w:hint="eastAsia"/>
                <w:vertAlign w:val="baseline"/>
              </w:rPr>
              <w:t xml:space="preserve">  INDEX idx_log_level (log_level),</w:t>
            </w:r>
          </w:p>
          <w:p w14:paraId="098DB17B">
            <w:pPr>
              <w:spacing w:after="0"/>
              <w:rPr>
                <w:rFonts w:hint="eastAsia"/>
                <w:vertAlign w:val="baseline"/>
              </w:rPr>
            </w:pPr>
            <w:r>
              <w:rPr>
                <w:rFonts w:hint="eastAsia"/>
                <w:vertAlign w:val="baseline"/>
              </w:rPr>
              <w:t xml:space="preserve">  INDEX idx_created_at (created_at)</w:t>
            </w:r>
          </w:p>
          <w:p w14:paraId="62A506B5">
            <w:pPr>
              <w:spacing w:after="0"/>
              <w:rPr>
                <w:rFonts w:hint="eastAsia"/>
                <w:vertAlign w:val="baseline"/>
              </w:rPr>
            </w:pPr>
            <w:r>
              <w:rPr>
                <w:rFonts w:hint="eastAsia"/>
                <w:vertAlign w:val="baseline"/>
              </w:rPr>
              <w:t>) ENGINE=InnoDB DEFAULT CHARSET=utf8mb4 COLLATE=utf8mb4_unicode_ci COMMENT='系统日志表';</w:t>
            </w:r>
          </w:p>
          <w:p w14:paraId="6BB3967A">
            <w:pPr>
              <w:spacing w:after="0"/>
              <w:rPr>
                <w:rFonts w:hint="eastAsia"/>
                <w:vertAlign w:val="baseline"/>
              </w:rPr>
            </w:pPr>
          </w:p>
          <w:p w14:paraId="544C7B76">
            <w:pPr>
              <w:spacing w:after="0"/>
              <w:rPr>
                <w:rFonts w:hint="eastAsia"/>
                <w:vertAlign w:val="baseline"/>
              </w:rPr>
            </w:pPr>
            <w:r>
              <w:rPr>
                <w:rFonts w:hint="eastAsia"/>
                <w:vertAlign w:val="baseline"/>
              </w:rPr>
              <w:t>-- 系统参数表</w:t>
            </w:r>
          </w:p>
          <w:p w14:paraId="055FF6CB">
            <w:pPr>
              <w:spacing w:after="0"/>
              <w:rPr>
                <w:rFonts w:hint="eastAsia"/>
                <w:vertAlign w:val="baseline"/>
              </w:rPr>
            </w:pPr>
            <w:r>
              <w:rPr>
                <w:rFonts w:hint="eastAsia"/>
                <w:vertAlign w:val="baseline"/>
              </w:rPr>
              <w:t>CREATE TABLE IF NOT EXISTS system_settings (</w:t>
            </w:r>
          </w:p>
          <w:p w14:paraId="507FCA5E">
            <w:pPr>
              <w:spacing w:after="0"/>
              <w:rPr>
                <w:rFonts w:hint="eastAsia"/>
                <w:vertAlign w:val="baseline"/>
              </w:rPr>
            </w:pPr>
            <w:r>
              <w:rPr>
                <w:rFonts w:hint="eastAsia"/>
                <w:vertAlign w:val="baseline"/>
              </w:rPr>
              <w:t xml:space="preserve">  id BIGINT PRIMARY KEY AUTO_INCREMENT,</w:t>
            </w:r>
          </w:p>
          <w:p w14:paraId="73E38896">
            <w:pPr>
              <w:spacing w:after="0"/>
              <w:rPr>
                <w:rFonts w:hint="eastAsia"/>
                <w:vertAlign w:val="baseline"/>
              </w:rPr>
            </w:pPr>
            <w:r>
              <w:rPr>
                <w:rFonts w:hint="eastAsia"/>
                <w:vertAlign w:val="baseline"/>
              </w:rPr>
              <w:t xml:space="preserve">  setting_key VARCHAR(100) UNIQUE NOT NULL COMMENT '参数键',</w:t>
            </w:r>
          </w:p>
          <w:p w14:paraId="0C3CBE94">
            <w:pPr>
              <w:spacing w:after="0"/>
              <w:rPr>
                <w:rFonts w:hint="eastAsia"/>
                <w:vertAlign w:val="baseline"/>
              </w:rPr>
            </w:pPr>
            <w:r>
              <w:rPr>
                <w:rFonts w:hint="eastAsia"/>
                <w:vertAlign w:val="baseline"/>
              </w:rPr>
              <w:t xml:space="preserve">  setting_value TEXT NOT NULL COMMENT '参数值',</w:t>
            </w:r>
          </w:p>
          <w:p w14:paraId="053EC17C">
            <w:pPr>
              <w:spacing w:after="0"/>
              <w:rPr>
                <w:rFonts w:hint="eastAsia"/>
                <w:vertAlign w:val="baseline"/>
              </w:rPr>
            </w:pPr>
            <w:r>
              <w:rPr>
                <w:rFonts w:hint="eastAsia"/>
                <w:vertAlign w:val="baseline"/>
              </w:rPr>
              <w:t xml:space="preserve">  description VARCHAR(255) COMMENT '参数描述',</w:t>
            </w:r>
          </w:p>
          <w:p w14:paraId="5D1220FD">
            <w:pPr>
              <w:spacing w:after="0"/>
              <w:rPr>
                <w:rFonts w:hint="eastAsia"/>
                <w:vertAlign w:val="baseline"/>
              </w:rPr>
            </w:pPr>
            <w:r>
              <w:rPr>
                <w:rFonts w:hint="eastAsia"/>
                <w:vertAlign w:val="baseline"/>
              </w:rPr>
              <w:t xml:space="preserve">  updated_at TIMESTAMP DEFAULT CURRENT_TIMESTAMP ON UPDATE CURRENT_TIMESTAMP COMMENT '更新时间',</w:t>
            </w:r>
          </w:p>
          <w:p w14:paraId="5B7ACCD9">
            <w:pPr>
              <w:spacing w:after="0"/>
              <w:rPr>
                <w:rFonts w:hint="eastAsia"/>
                <w:vertAlign w:val="baseline"/>
              </w:rPr>
            </w:pPr>
            <w:r>
              <w:rPr>
                <w:rFonts w:hint="eastAsia"/>
                <w:vertAlign w:val="baseline"/>
              </w:rPr>
              <w:t xml:space="preserve">  INDEX idx_setting_key (setting_key)</w:t>
            </w:r>
          </w:p>
          <w:p w14:paraId="5DF9AF90">
            <w:pPr>
              <w:spacing w:after="0"/>
              <w:rPr>
                <w:rFonts w:hint="eastAsia"/>
                <w:vertAlign w:val="baseline"/>
              </w:rPr>
            </w:pPr>
            <w:r>
              <w:rPr>
                <w:rFonts w:hint="eastAsia"/>
                <w:vertAlign w:val="baseline"/>
              </w:rPr>
              <w:t>) ENGINE=InnoDB DEFAULT CHARSET=utf8mb4 COLLATE=utf8mb4_unicode_ci COMMENT='系统参数表';</w:t>
            </w:r>
          </w:p>
          <w:p w14:paraId="439F08A9">
            <w:pPr>
              <w:spacing w:after="0"/>
              <w:rPr>
                <w:rFonts w:hint="eastAsia"/>
                <w:vertAlign w:val="baseline"/>
              </w:rPr>
            </w:pPr>
          </w:p>
          <w:p w14:paraId="0B8CB045">
            <w:pPr>
              <w:spacing w:after="0"/>
              <w:rPr>
                <w:rFonts w:hint="eastAsia"/>
                <w:vertAlign w:val="baseline"/>
              </w:rPr>
            </w:pPr>
            <w:r>
              <w:rPr>
                <w:rFonts w:hint="eastAsia"/>
                <w:vertAlign w:val="baseline"/>
              </w:rPr>
              <w:t>-- 管理员操作日志表</w:t>
            </w:r>
          </w:p>
          <w:p w14:paraId="4A1BBA82">
            <w:pPr>
              <w:spacing w:after="0"/>
              <w:rPr>
                <w:rFonts w:hint="eastAsia"/>
                <w:vertAlign w:val="baseline"/>
              </w:rPr>
            </w:pPr>
            <w:r>
              <w:rPr>
                <w:rFonts w:hint="eastAsia"/>
                <w:vertAlign w:val="baseline"/>
              </w:rPr>
              <w:t>CREATE TABLE IF NOT EXISTS admin_audit_logs (</w:t>
            </w:r>
          </w:p>
          <w:p w14:paraId="099A875B">
            <w:pPr>
              <w:spacing w:after="0"/>
              <w:rPr>
                <w:rFonts w:hint="eastAsia"/>
                <w:vertAlign w:val="baseline"/>
              </w:rPr>
            </w:pPr>
            <w:r>
              <w:rPr>
                <w:rFonts w:hint="eastAsia"/>
                <w:vertAlign w:val="baseline"/>
              </w:rPr>
              <w:t xml:space="preserve">  id BIGINT PRIMARY KEY AUTO_INCREMENT,</w:t>
            </w:r>
          </w:p>
          <w:p w14:paraId="7AF559ED">
            <w:pPr>
              <w:spacing w:after="0"/>
              <w:rPr>
                <w:rFonts w:hint="eastAsia"/>
                <w:vertAlign w:val="baseline"/>
              </w:rPr>
            </w:pPr>
            <w:r>
              <w:rPr>
                <w:rFonts w:hint="eastAsia"/>
                <w:vertAlign w:val="baseline"/>
              </w:rPr>
              <w:t xml:space="preserve">  admin_id BIGINT NOT NULL COMMENT '管理员ID',</w:t>
            </w:r>
          </w:p>
          <w:p w14:paraId="18665AEE">
            <w:pPr>
              <w:spacing w:after="0"/>
              <w:rPr>
                <w:rFonts w:hint="eastAsia"/>
                <w:vertAlign w:val="baseline"/>
              </w:rPr>
            </w:pPr>
            <w:r>
              <w:rPr>
                <w:rFonts w:hint="eastAsia"/>
                <w:vertAlign w:val="baseline"/>
              </w:rPr>
              <w:t xml:space="preserve">  operation_type VARCHAR(50) NOT NULL COMMENT '操作类型',</w:t>
            </w:r>
          </w:p>
          <w:p w14:paraId="7C410652">
            <w:pPr>
              <w:spacing w:after="0"/>
              <w:rPr>
                <w:rFonts w:hint="eastAsia"/>
                <w:vertAlign w:val="baseline"/>
              </w:rPr>
            </w:pPr>
            <w:r>
              <w:rPr>
                <w:rFonts w:hint="eastAsia"/>
                <w:vertAlign w:val="baseline"/>
              </w:rPr>
              <w:t xml:space="preserve">  target_type VARCHAR(50) COMMENT '目标类型',</w:t>
            </w:r>
          </w:p>
          <w:p w14:paraId="6E906A1D">
            <w:pPr>
              <w:spacing w:after="0"/>
              <w:rPr>
                <w:rFonts w:hint="eastAsia"/>
                <w:vertAlign w:val="baseline"/>
              </w:rPr>
            </w:pPr>
            <w:r>
              <w:rPr>
                <w:rFonts w:hint="eastAsia"/>
                <w:vertAlign w:val="baseline"/>
              </w:rPr>
              <w:t xml:space="preserve">  target_id BIGINT COMMENT '目标ID',</w:t>
            </w:r>
          </w:p>
          <w:p w14:paraId="031D27D9">
            <w:pPr>
              <w:spacing w:after="0"/>
              <w:rPr>
                <w:rFonts w:hint="eastAsia"/>
                <w:vertAlign w:val="baseline"/>
              </w:rPr>
            </w:pPr>
            <w:r>
              <w:rPr>
                <w:rFonts w:hint="eastAsia"/>
                <w:vertAlign w:val="baseline"/>
              </w:rPr>
              <w:t xml:space="preserve">  details TEXT COMMENT '操作详情',</w:t>
            </w:r>
          </w:p>
          <w:p w14:paraId="5C475ED9">
            <w:pPr>
              <w:spacing w:after="0"/>
              <w:rPr>
                <w:rFonts w:hint="eastAsia"/>
                <w:vertAlign w:val="baseline"/>
              </w:rPr>
            </w:pPr>
            <w:r>
              <w:rPr>
                <w:rFonts w:hint="eastAsia"/>
                <w:vertAlign w:val="baseline"/>
              </w:rPr>
              <w:t xml:space="preserve">  created_at TIMESTAMP DEFAULT CURRENT_TIMESTAMP COMMENT '创建时间',</w:t>
            </w:r>
          </w:p>
          <w:p w14:paraId="1E12A067">
            <w:pPr>
              <w:spacing w:after="0"/>
              <w:rPr>
                <w:rFonts w:hint="eastAsia"/>
                <w:vertAlign w:val="baseline"/>
              </w:rPr>
            </w:pPr>
            <w:r>
              <w:rPr>
                <w:rFonts w:hint="eastAsia"/>
                <w:vertAlign w:val="baseline"/>
              </w:rPr>
              <w:t xml:space="preserve">  FOREIGN KEY (admin_id) REFERENCES users(id),</w:t>
            </w:r>
          </w:p>
          <w:p w14:paraId="79772DBA">
            <w:pPr>
              <w:spacing w:after="0"/>
              <w:rPr>
                <w:rFonts w:hint="eastAsia"/>
                <w:vertAlign w:val="baseline"/>
              </w:rPr>
            </w:pPr>
            <w:r>
              <w:rPr>
                <w:rFonts w:hint="eastAsia"/>
                <w:vertAlign w:val="baseline"/>
              </w:rPr>
              <w:t xml:space="preserve">  INDEX idx_admin_id (admin_id),</w:t>
            </w:r>
          </w:p>
          <w:p w14:paraId="0325D4ED">
            <w:pPr>
              <w:spacing w:after="0"/>
              <w:rPr>
                <w:rFonts w:hint="eastAsia"/>
                <w:vertAlign w:val="baseline"/>
              </w:rPr>
            </w:pPr>
            <w:r>
              <w:rPr>
                <w:rFonts w:hint="eastAsia"/>
                <w:vertAlign w:val="baseline"/>
              </w:rPr>
              <w:t xml:space="preserve">  INDEX idx_operation_type (operation_type),</w:t>
            </w:r>
          </w:p>
          <w:p w14:paraId="6C4671D2">
            <w:pPr>
              <w:spacing w:after="0"/>
              <w:rPr>
                <w:rFonts w:hint="eastAsia"/>
                <w:vertAlign w:val="baseline"/>
              </w:rPr>
            </w:pPr>
            <w:r>
              <w:rPr>
                <w:rFonts w:hint="eastAsia"/>
                <w:vertAlign w:val="baseline"/>
              </w:rPr>
              <w:t xml:space="preserve">  INDEX idx_created_at (created_at)</w:t>
            </w:r>
          </w:p>
          <w:p w14:paraId="23BD8E7A">
            <w:pPr>
              <w:spacing w:after="0"/>
              <w:rPr>
                <w:rFonts w:hint="eastAsia"/>
                <w:vertAlign w:val="baseline"/>
              </w:rPr>
            </w:pPr>
            <w:r>
              <w:rPr>
                <w:rFonts w:hint="eastAsia"/>
                <w:vertAlign w:val="baseline"/>
              </w:rPr>
              <w:t>) ENGINE=InnoDB DEFAULT CHARSET=utf8mb4 COLLATE=utf8mb4_unicode_ci COMMENT='管理员操作日志表';</w:t>
            </w:r>
          </w:p>
          <w:p w14:paraId="3EA0B31D">
            <w:pPr>
              <w:spacing w:after="0"/>
              <w:rPr>
                <w:rFonts w:hint="eastAsia"/>
                <w:vertAlign w:val="baseline"/>
              </w:rPr>
            </w:pPr>
          </w:p>
          <w:p w14:paraId="4E7FCB32">
            <w:pPr>
              <w:spacing w:after="0"/>
              <w:rPr>
                <w:rFonts w:hint="eastAsia"/>
                <w:vertAlign w:val="baseline"/>
              </w:rPr>
            </w:pPr>
            <w:r>
              <w:rPr>
                <w:rFonts w:hint="eastAsia"/>
                <w:vertAlign w:val="baseline"/>
              </w:rPr>
              <w:t>-- ============================================</w:t>
            </w:r>
          </w:p>
          <w:p w14:paraId="27ED972F">
            <w:pPr>
              <w:spacing w:after="0"/>
              <w:rPr>
                <w:rFonts w:hint="eastAsia"/>
                <w:vertAlign w:val="baseline"/>
              </w:rPr>
            </w:pPr>
            <w:r>
              <w:rPr>
                <w:rFonts w:hint="eastAsia"/>
                <w:vertAlign w:val="baseline"/>
              </w:rPr>
              <w:t>-- 初始化数据</w:t>
            </w:r>
          </w:p>
          <w:p w14:paraId="79D1E73E">
            <w:pPr>
              <w:spacing w:after="0"/>
              <w:rPr>
                <w:rFonts w:hint="eastAsia"/>
                <w:vertAlign w:val="baseline"/>
              </w:rPr>
            </w:pPr>
            <w:r>
              <w:rPr>
                <w:rFonts w:hint="eastAsia"/>
                <w:vertAlign w:val="baseline"/>
              </w:rPr>
              <w:t>-- ============================================</w:t>
            </w:r>
          </w:p>
          <w:p w14:paraId="230C578F">
            <w:pPr>
              <w:spacing w:after="0"/>
              <w:rPr>
                <w:rFonts w:hint="eastAsia"/>
                <w:vertAlign w:val="baseline"/>
              </w:rPr>
            </w:pPr>
          </w:p>
          <w:p w14:paraId="47DFD5F0">
            <w:pPr>
              <w:spacing w:after="0"/>
              <w:rPr>
                <w:rFonts w:hint="eastAsia"/>
                <w:vertAlign w:val="baseline"/>
              </w:rPr>
            </w:pPr>
            <w:r>
              <w:rPr>
                <w:rFonts w:hint="eastAsia"/>
                <w:vertAlign w:val="baseline"/>
              </w:rPr>
              <w:t>-- 插入角色数据</w:t>
            </w:r>
          </w:p>
          <w:p w14:paraId="2AF291F7">
            <w:pPr>
              <w:spacing w:after="0"/>
              <w:rPr>
                <w:rFonts w:hint="eastAsia"/>
                <w:vertAlign w:val="baseline"/>
              </w:rPr>
            </w:pPr>
            <w:r>
              <w:rPr>
                <w:rFonts w:hint="eastAsia"/>
                <w:vertAlign w:val="baseline"/>
              </w:rPr>
              <w:t>INSERT INTO roles (role_name, description) VALUES</w:t>
            </w:r>
          </w:p>
          <w:p w14:paraId="05136F93">
            <w:pPr>
              <w:spacing w:after="0"/>
              <w:rPr>
                <w:rFonts w:hint="eastAsia"/>
                <w:vertAlign w:val="baseline"/>
              </w:rPr>
            </w:pPr>
            <w:r>
              <w:rPr>
                <w:rFonts w:hint="eastAsia"/>
                <w:vertAlign w:val="baseline"/>
              </w:rPr>
              <w:t>('SUPER_ADMIN', '超级管理员'),</w:t>
            </w:r>
          </w:p>
          <w:p w14:paraId="0DB1953E">
            <w:pPr>
              <w:spacing w:after="0"/>
              <w:rPr>
                <w:rFonts w:hint="eastAsia"/>
                <w:vertAlign w:val="baseline"/>
              </w:rPr>
            </w:pPr>
            <w:r>
              <w:rPr>
                <w:rFonts w:hint="eastAsia"/>
                <w:vertAlign w:val="baseline"/>
              </w:rPr>
              <w:t>('ADMIN', '管理员'),</w:t>
            </w:r>
          </w:p>
          <w:p w14:paraId="13819176">
            <w:pPr>
              <w:spacing w:after="0"/>
              <w:rPr>
                <w:rFonts w:hint="eastAsia"/>
                <w:vertAlign w:val="baseline"/>
              </w:rPr>
            </w:pPr>
            <w:r>
              <w:rPr>
                <w:rFonts w:hint="eastAsia"/>
                <w:vertAlign w:val="baseline"/>
              </w:rPr>
              <w:t>('USER', '普通用户');</w:t>
            </w:r>
          </w:p>
          <w:p w14:paraId="3DC3C9D1">
            <w:pPr>
              <w:spacing w:after="0"/>
              <w:rPr>
                <w:rFonts w:hint="eastAsia"/>
                <w:vertAlign w:val="baseline"/>
              </w:rPr>
            </w:pPr>
          </w:p>
          <w:p w14:paraId="43AB9925">
            <w:pPr>
              <w:spacing w:after="0"/>
              <w:rPr>
                <w:rFonts w:hint="eastAsia"/>
                <w:vertAlign w:val="baseline"/>
              </w:rPr>
            </w:pPr>
            <w:r>
              <w:rPr>
                <w:rFonts w:hint="eastAsia"/>
                <w:vertAlign w:val="baseline"/>
              </w:rPr>
              <w:t>-- 为超级管理员角色分配权限</w:t>
            </w:r>
          </w:p>
          <w:p w14:paraId="3382AB21">
            <w:pPr>
              <w:spacing w:after="0"/>
              <w:rPr>
                <w:rFonts w:hint="eastAsia"/>
                <w:vertAlign w:val="baseline"/>
              </w:rPr>
            </w:pPr>
            <w:r>
              <w:rPr>
                <w:rFonts w:hint="eastAsia"/>
                <w:vertAlign w:val="baseline"/>
              </w:rPr>
              <w:t>INSERT INTO permissions (role_id, permission_name) VALUES</w:t>
            </w:r>
          </w:p>
          <w:p w14:paraId="38243DB2">
            <w:pPr>
              <w:spacing w:after="0"/>
              <w:rPr>
                <w:rFonts w:hint="eastAsia"/>
                <w:vertAlign w:val="baseline"/>
              </w:rPr>
            </w:pPr>
            <w:r>
              <w:rPr>
                <w:rFonts w:hint="eastAsia"/>
                <w:vertAlign w:val="baseline"/>
              </w:rPr>
              <w:t>((SELECT id FROM roles WHERE role_name = 'SUPER_ADMIN'), 'pattern_manage'),</w:t>
            </w:r>
          </w:p>
          <w:p w14:paraId="0D85E5AA">
            <w:pPr>
              <w:spacing w:after="0"/>
              <w:rPr>
                <w:rFonts w:hint="eastAsia"/>
                <w:vertAlign w:val="baseline"/>
              </w:rPr>
            </w:pPr>
            <w:r>
              <w:rPr>
                <w:rFonts w:hint="eastAsia"/>
                <w:vertAlign w:val="baseline"/>
              </w:rPr>
              <w:t>((SELECT id FROM roles WHERE role_name = 'SUPER_ADMIN'), 'user_manage'),</w:t>
            </w:r>
          </w:p>
          <w:p w14:paraId="2E95F9E1">
            <w:pPr>
              <w:spacing w:after="0"/>
              <w:rPr>
                <w:rFonts w:hint="eastAsia"/>
                <w:vertAlign w:val="baseline"/>
              </w:rPr>
            </w:pPr>
            <w:r>
              <w:rPr>
                <w:rFonts w:hint="eastAsia"/>
                <w:vertAlign w:val="baseline"/>
              </w:rPr>
              <w:t>((SELECT id FROM roles WHERE role_name = 'SUPER_ADMIN'), 'content_review'),</w:t>
            </w:r>
          </w:p>
          <w:p w14:paraId="0DC272B0">
            <w:pPr>
              <w:spacing w:after="0"/>
              <w:rPr>
                <w:rFonts w:hint="eastAsia"/>
                <w:vertAlign w:val="baseline"/>
              </w:rPr>
            </w:pPr>
            <w:r>
              <w:rPr>
                <w:rFonts w:hint="eastAsia"/>
                <w:vertAlign w:val="baseline"/>
              </w:rPr>
              <w:t>((SELECT id FROM roles WHERE role_name = 'SUPER_ADMIN'), 'system_manage'),</w:t>
            </w:r>
          </w:p>
          <w:p w14:paraId="4C041197">
            <w:pPr>
              <w:spacing w:after="0"/>
              <w:rPr>
                <w:rFonts w:hint="eastAsia"/>
                <w:vertAlign w:val="baseline"/>
              </w:rPr>
            </w:pPr>
            <w:r>
              <w:rPr>
                <w:rFonts w:hint="eastAsia"/>
                <w:vertAlign w:val="baseline"/>
              </w:rPr>
              <w:t>((SELECT id FROM roles WHERE role_name = 'SUPER_ADMIN'), 'role_manage'),</w:t>
            </w:r>
          </w:p>
          <w:p w14:paraId="7E56E596">
            <w:pPr>
              <w:spacing w:after="0"/>
              <w:rPr>
                <w:rFonts w:hint="eastAsia"/>
                <w:vertAlign w:val="baseline"/>
              </w:rPr>
            </w:pPr>
            <w:r>
              <w:rPr>
                <w:rFonts w:hint="eastAsia"/>
                <w:vertAlign w:val="baseline"/>
              </w:rPr>
              <w:t>((SELECT id FROM roles WHERE role_name = 'SUPER_ADMIN'), 'audit_log_view');</w:t>
            </w:r>
          </w:p>
          <w:p w14:paraId="559356B5">
            <w:pPr>
              <w:spacing w:after="0"/>
              <w:rPr>
                <w:rFonts w:hint="eastAsia"/>
                <w:vertAlign w:val="baseline"/>
              </w:rPr>
            </w:pPr>
          </w:p>
          <w:p w14:paraId="0FD6FA98">
            <w:pPr>
              <w:spacing w:after="0"/>
              <w:rPr>
                <w:rFonts w:hint="eastAsia"/>
                <w:vertAlign w:val="baseline"/>
              </w:rPr>
            </w:pPr>
            <w:r>
              <w:rPr>
                <w:rFonts w:hint="eastAsia"/>
                <w:vertAlign w:val="baseline"/>
              </w:rPr>
              <w:t>-- 为管理员角色分配权限</w:t>
            </w:r>
          </w:p>
          <w:p w14:paraId="6B995854">
            <w:pPr>
              <w:spacing w:after="0"/>
              <w:rPr>
                <w:rFonts w:hint="eastAsia"/>
                <w:vertAlign w:val="baseline"/>
              </w:rPr>
            </w:pPr>
            <w:r>
              <w:rPr>
                <w:rFonts w:hint="eastAsia"/>
                <w:vertAlign w:val="baseline"/>
              </w:rPr>
              <w:t>INSERT INTO permissions (role_id, permission_name) VALUES</w:t>
            </w:r>
          </w:p>
          <w:p w14:paraId="4B8CC44C">
            <w:pPr>
              <w:spacing w:after="0"/>
              <w:rPr>
                <w:rFonts w:hint="eastAsia"/>
                <w:vertAlign w:val="baseline"/>
              </w:rPr>
            </w:pPr>
            <w:r>
              <w:rPr>
                <w:rFonts w:hint="eastAsia"/>
                <w:vertAlign w:val="baseline"/>
              </w:rPr>
              <w:t>((SELECT id FROM roles WHERE role_name = 'ADMIN'), 'pattern_manage'),</w:t>
            </w:r>
          </w:p>
          <w:p w14:paraId="2F393F91">
            <w:pPr>
              <w:spacing w:after="0"/>
              <w:rPr>
                <w:rFonts w:hint="eastAsia"/>
                <w:vertAlign w:val="baseline"/>
              </w:rPr>
            </w:pPr>
            <w:r>
              <w:rPr>
                <w:rFonts w:hint="eastAsia"/>
                <w:vertAlign w:val="baseline"/>
              </w:rPr>
              <w:t>((SELECT id FROM roles WHERE role_name = 'ADMIN'), 'user_manage'),</w:t>
            </w:r>
          </w:p>
          <w:p w14:paraId="4D28228E">
            <w:pPr>
              <w:spacing w:after="0"/>
              <w:rPr>
                <w:rFonts w:hint="eastAsia"/>
                <w:vertAlign w:val="baseline"/>
              </w:rPr>
            </w:pPr>
            <w:r>
              <w:rPr>
                <w:rFonts w:hint="eastAsia"/>
                <w:vertAlign w:val="baseline"/>
              </w:rPr>
              <w:t>((SELECT id FROM roles WHERE role_name = 'ADMIN'), 'content_review'),</w:t>
            </w:r>
          </w:p>
          <w:p w14:paraId="1E6C830C">
            <w:pPr>
              <w:spacing w:after="0"/>
              <w:rPr>
                <w:rFonts w:hint="eastAsia"/>
                <w:vertAlign w:val="baseline"/>
              </w:rPr>
            </w:pPr>
            <w:r>
              <w:rPr>
                <w:rFonts w:hint="eastAsia"/>
                <w:vertAlign w:val="baseline"/>
              </w:rPr>
              <w:t>((SELECT id FROM roles WHERE role_name = 'ADMIN'), 'system_manage');</w:t>
            </w:r>
          </w:p>
          <w:p w14:paraId="0E81ED9D">
            <w:pPr>
              <w:spacing w:after="0"/>
              <w:rPr>
                <w:rFonts w:hint="eastAsia"/>
                <w:vertAlign w:val="baseline"/>
              </w:rPr>
            </w:pPr>
          </w:p>
          <w:p w14:paraId="50FCB3CC">
            <w:pPr>
              <w:spacing w:after="0"/>
              <w:rPr>
                <w:rFonts w:hint="eastAsia"/>
                <w:vertAlign w:val="baseline"/>
              </w:rPr>
            </w:pPr>
            <w:r>
              <w:rPr>
                <w:rFonts w:hint="eastAsia"/>
                <w:vertAlign w:val="baseline"/>
              </w:rPr>
              <w:t>-- 为普通用户角色分配权限</w:t>
            </w:r>
          </w:p>
          <w:p w14:paraId="53BAD5FB">
            <w:pPr>
              <w:spacing w:after="0"/>
              <w:rPr>
                <w:rFonts w:hint="eastAsia"/>
                <w:vertAlign w:val="baseline"/>
              </w:rPr>
            </w:pPr>
            <w:r>
              <w:rPr>
                <w:rFonts w:hint="eastAsia"/>
                <w:vertAlign w:val="baseline"/>
              </w:rPr>
              <w:t>INSERT INTO permissions (role_id, permission_name) VALUES</w:t>
            </w:r>
          </w:p>
          <w:p w14:paraId="20ECB0BB">
            <w:pPr>
              <w:spacing w:after="0"/>
              <w:rPr>
                <w:rFonts w:hint="eastAsia"/>
                <w:vertAlign w:val="baseline"/>
              </w:rPr>
            </w:pPr>
            <w:r>
              <w:rPr>
                <w:rFonts w:hint="eastAsia"/>
                <w:vertAlign w:val="baseline"/>
              </w:rPr>
              <w:t>((SELECT id FROM roles WHERE role_name = 'USER'), 'pattern_view'),</w:t>
            </w:r>
          </w:p>
          <w:p w14:paraId="27CE958C">
            <w:pPr>
              <w:spacing w:after="0"/>
              <w:rPr>
                <w:rFonts w:hint="eastAsia"/>
                <w:vertAlign w:val="baseline"/>
              </w:rPr>
            </w:pPr>
            <w:r>
              <w:rPr>
                <w:rFonts w:hint="eastAsia"/>
                <w:vertAlign w:val="baseline"/>
              </w:rPr>
              <w:t>((SELECT id FROM roles WHERE role_name = 'USER'), 'pattern_download'),</w:t>
            </w:r>
          </w:p>
          <w:p w14:paraId="437CF0D9">
            <w:pPr>
              <w:spacing w:after="0"/>
              <w:rPr>
                <w:rFonts w:hint="eastAsia"/>
                <w:vertAlign w:val="baseline"/>
              </w:rPr>
            </w:pPr>
            <w:r>
              <w:rPr>
                <w:rFonts w:hint="eastAsia"/>
                <w:vertAlign w:val="baseline"/>
              </w:rPr>
              <w:t>((SELECT id FROM roles WHERE role_name = 'USER'), 'collection_manage'),</w:t>
            </w:r>
          </w:p>
          <w:p w14:paraId="1921F480">
            <w:pPr>
              <w:spacing w:after="0"/>
              <w:rPr>
                <w:rFonts w:hint="eastAsia"/>
                <w:vertAlign w:val="baseline"/>
              </w:rPr>
            </w:pPr>
            <w:r>
              <w:rPr>
                <w:rFonts w:hint="eastAsia"/>
                <w:vertAlign w:val="baseline"/>
              </w:rPr>
              <w:t>((SELECT id FROM roles WHERE role_name = 'USER'), 'comment_publish'),</w:t>
            </w:r>
          </w:p>
          <w:p w14:paraId="0E884F17">
            <w:pPr>
              <w:spacing w:after="0"/>
              <w:rPr>
                <w:rFonts w:hint="eastAsia"/>
                <w:vertAlign w:val="baseline"/>
              </w:rPr>
            </w:pPr>
            <w:r>
              <w:rPr>
                <w:rFonts w:hint="eastAsia"/>
                <w:vertAlign w:val="baseline"/>
              </w:rPr>
              <w:t>((SELECT id FROM roles WHERE role_name = 'USER'), 'question_publish'),</w:t>
            </w:r>
          </w:p>
          <w:p w14:paraId="1594D4C8">
            <w:pPr>
              <w:spacing w:after="0"/>
              <w:rPr>
                <w:rFonts w:hint="eastAsia"/>
                <w:vertAlign w:val="baseline"/>
              </w:rPr>
            </w:pPr>
            <w:r>
              <w:rPr>
                <w:rFonts w:hint="eastAsia"/>
                <w:vertAlign w:val="baseline"/>
              </w:rPr>
              <w:t>((SELECT id FROM roles WHERE role_name = 'USER'), 'work_upload');</w:t>
            </w:r>
          </w:p>
          <w:p w14:paraId="588FD776">
            <w:pPr>
              <w:spacing w:after="0"/>
              <w:rPr>
                <w:rFonts w:hint="eastAsia"/>
                <w:vertAlign w:val="baseline"/>
              </w:rPr>
            </w:pPr>
          </w:p>
          <w:p w14:paraId="637D2862">
            <w:pPr>
              <w:spacing w:after="0"/>
              <w:rPr>
                <w:rFonts w:hint="eastAsia"/>
                <w:vertAlign w:val="baseline"/>
              </w:rPr>
            </w:pPr>
            <w:r>
              <w:rPr>
                <w:rFonts w:hint="eastAsia"/>
                <w:vertAlign w:val="baseline"/>
              </w:rPr>
              <w:t>-- 插入系统参数数据</w:t>
            </w:r>
          </w:p>
          <w:p w14:paraId="43CD2BA4">
            <w:pPr>
              <w:spacing w:after="0"/>
              <w:rPr>
                <w:rFonts w:hint="eastAsia"/>
                <w:vertAlign w:val="baseline"/>
              </w:rPr>
            </w:pPr>
            <w:r>
              <w:rPr>
                <w:rFonts w:hint="eastAsia"/>
                <w:vertAlign w:val="baseline"/>
              </w:rPr>
              <w:t>INSERT INTO system_settings (setting_key, setting_value, description) VALUES</w:t>
            </w:r>
          </w:p>
          <w:p w14:paraId="473002CE">
            <w:pPr>
              <w:spacing w:after="0"/>
              <w:rPr>
                <w:rFonts w:hint="eastAsia"/>
                <w:vertAlign w:val="baseline"/>
              </w:rPr>
            </w:pPr>
            <w:r>
              <w:rPr>
                <w:rFonts w:hint="eastAsia"/>
                <w:vertAlign w:val="baseline"/>
              </w:rPr>
              <w:t>('carousel_interval', '5000', '轮播图切换间隔（毫秒）'),</w:t>
            </w:r>
          </w:p>
          <w:p w14:paraId="6E283526">
            <w:pPr>
              <w:spacing w:after="0"/>
              <w:rPr>
                <w:rFonts w:hint="eastAsia"/>
                <w:vertAlign w:val="baseline"/>
              </w:rPr>
            </w:pPr>
            <w:r>
              <w:rPr>
                <w:rFonts w:hint="eastAsia"/>
                <w:vertAlign w:val="baseline"/>
              </w:rPr>
              <w:t>('carousel_effect', 'fade', '轮播图切换效果'),</w:t>
            </w:r>
          </w:p>
          <w:p w14:paraId="52011CFF">
            <w:pPr>
              <w:spacing w:after="0"/>
              <w:rPr>
                <w:rFonts w:hint="eastAsia"/>
                <w:vertAlign w:val="baseline"/>
              </w:rPr>
            </w:pPr>
            <w:r>
              <w:rPr>
                <w:rFonts w:hint="eastAsia"/>
                <w:vertAlign w:val="baseline"/>
              </w:rPr>
              <w:t>('max_upload_size', '10485760', '最大上传文件大小（字节）'),</w:t>
            </w:r>
          </w:p>
          <w:p w14:paraId="4DABBEEE">
            <w:pPr>
              <w:spacing w:after="0"/>
              <w:rPr>
                <w:rFonts w:hint="eastAsia"/>
                <w:vertAlign w:val="baseline"/>
              </w:rPr>
            </w:pPr>
            <w:r>
              <w:rPr>
                <w:rFonts w:hint="eastAsia"/>
                <w:vertAlign w:val="baseline"/>
              </w:rPr>
              <w:t>('items_per_page', '12', '每页显示项目数'),</w:t>
            </w:r>
          </w:p>
          <w:p w14:paraId="16A69E23">
            <w:pPr>
              <w:spacing w:after="0"/>
              <w:rPr>
                <w:rFonts w:hint="eastAsia"/>
                <w:vertAlign w:val="baseline"/>
              </w:rPr>
            </w:pPr>
            <w:r>
              <w:rPr>
                <w:rFonts w:hint="eastAsia"/>
                <w:vertAlign w:val="baseline"/>
              </w:rPr>
              <w:t>('platform_name', '纳西族纹样数字化展示平台', '平台名称'),</w:t>
            </w:r>
          </w:p>
          <w:p w14:paraId="4EC63A1C">
            <w:pPr>
              <w:spacing w:after="0"/>
              <w:rPr>
                <w:rFonts w:hint="eastAsia"/>
                <w:vertAlign w:val="baseline"/>
              </w:rPr>
            </w:pPr>
            <w:r>
              <w:rPr>
                <w:rFonts w:hint="eastAsia"/>
                <w:vertAlign w:val="baseline"/>
              </w:rPr>
              <w:t>('platform_description', '展示和传播纳西族文化的轻量级Web应用系统', '平台描述');</w:t>
            </w:r>
          </w:p>
          <w:p w14:paraId="1F32BFD6">
            <w:pPr>
              <w:spacing w:after="0"/>
              <w:rPr>
                <w:rFonts w:hint="eastAsia"/>
                <w:vertAlign w:val="baseline"/>
              </w:rPr>
            </w:pPr>
          </w:p>
          <w:p w14:paraId="520B197E">
            <w:pPr>
              <w:spacing w:after="0"/>
              <w:rPr>
                <w:rFonts w:hint="eastAsia"/>
                <w:vertAlign w:val="baseline"/>
              </w:rPr>
            </w:pPr>
            <w:r>
              <w:rPr>
                <w:rFonts w:hint="eastAsia"/>
                <w:vertAlign w:val="baseline"/>
              </w:rPr>
              <w:t>-- 插入初始纹样数据（四类纹样分类）</w:t>
            </w:r>
          </w:p>
          <w:p w14:paraId="1758C155">
            <w:pPr>
              <w:spacing w:after="0"/>
              <w:rPr>
                <w:rFonts w:hint="eastAsia"/>
                <w:vertAlign w:val="baseline"/>
              </w:rPr>
            </w:pPr>
            <w:r>
              <w:rPr>
                <w:rFonts w:hint="eastAsia"/>
                <w:vertAlign w:val="baseline"/>
              </w:rPr>
              <w:t>INSERT INTO patterns (name, category, description, cultural_background, image_url, application_scenarios) VALUES</w:t>
            </w:r>
          </w:p>
          <w:p w14:paraId="7C327000">
            <w:pPr>
              <w:spacing w:after="0"/>
              <w:rPr>
                <w:rFonts w:hint="eastAsia"/>
                <w:vertAlign w:val="baseline"/>
              </w:rPr>
            </w:pPr>
            <w:r>
              <w:rPr>
                <w:rFonts w:hint="eastAsia"/>
                <w:vertAlign w:val="baseline"/>
              </w:rPr>
              <w:t>('七星纹样1', '七星纹', '七星纹样示例1', '七星纹代表北斗七星，在纳西文化中象征指引和方向', '/images/patterns/qixing1.jpg', '传统服饰、建筑装饰'),</w:t>
            </w:r>
          </w:p>
          <w:p w14:paraId="62D2EB40">
            <w:pPr>
              <w:spacing w:after="0"/>
              <w:rPr>
                <w:rFonts w:hint="eastAsia"/>
                <w:vertAlign w:val="baseline"/>
              </w:rPr>
            </w:pPr>
            <w:r>
              <w:rPr>
                <w:rFonts w:hint="eastAsia"/>
                <w:vertAlign w:val="baseline"/>
              </w:rPr>
              <w:t>('七星纹样2', '七星纹', '七星纹样示例2', '七星纹的变体形式', '/images/patterns/qixing2.jpg', '现代设计、文创产品'),</w:t>
            </w:r>
          </w:p>
          <w:p w14:paraId="0B8C7B66">
            <w:pPr>
              <w:spacing w:after="0"/>
              <w:rPr>
                <w:rFonts w:hint="eastAsia"/>
                <w:vertAlign w:val="baseline"/>
              </w:rPr>
            </w:pPr>
            <w:r>
              <w:rPr>
                <w:rFonts w:hint="eastAsia"/>
                <w:vertAlign w:val="baseline"/>
              </w:rPr>
              <w:t>('东巴衍生纹样1', '东巴衍生纹', '东巴衍生纹样示例1', '东巴文化衍生的纹样，融合了象形文字特征', '/images/patterns/dongba1.jpg', '传统服饰、现代设计'),</w:t>
            </w:r>
          </w:p>
          <w:p w14:paraId="0082FB43">
            <w:pPr>
              <w:spacing w:after="0"/>
              <w:rPr>
                <w:rFonts w:hint="eastAsia"/>
                <w:vertAlign w:val="baseline"/>
              </w:rPr>
            </w:pPr>
            <w:r>
              <w:rPr>
                <w:rFonts w:hint="eastAsia"/>
                <w:vertAlign w:val="baseline"/>
              </w:rPr>
              <w:t>('东巴衍生纹样2', '东巴衍生纹', '东巴衍生纹样示例2', '东巴衍生纹样的另一种形式', '/images/patterns/dongba2.jpg', '文创产品、装饰品'),</w:t>
            </w:r>
          </w:p>
          <w:p w14:paraId="195F4C04">
            <w:pPr>
              <w:spacing w:after="0"/>
              <w:rPr>
                <w:rFonts w:hint="eastAsia"/>
                <w:vertAlign w:val="baseline"/>
              </w:rPr>
            </w:pPr>
            <w:r>
              <w:rPr>
                <w:rFonts w:hint="eastAsia"/>
                <w:vertAlign w:val="baseline"/>
              </w:rPr>
              <w:t>('日月纹样1', '日月纹', '日月纹样示例1', '日月纹象征阴阳平衡和时间循环', '/images/patterns/riyue1.jpg', '传统服饰、建筑'),</w:t>
            </w:r>
          </w:p>
          <w:p w14:paraId="4EA6C727">
            <w:pPr>
              <w:spacing w:after="0"/>
              <w:rPr>
                <w:rFonts w:hint="eastAsia"/>
                <w:vertAlign w:val="baseline"/>
              </w:rPr>
            </w:pPr>
            <w:r>
              <w:rPr>
                <w:rFonts w:hint="eastAsia"/>
                <w:vertAlign w:val="baseline"/>
              </w:rPr>
              <w:t>('日月纹样2', '日月纹', '日月纹样示例2', '日月纹的创意变体', '/images/patterns/riyue2.jpg', '现代艺术、设计'),</w:t>
            </w:r>
          </w:p>
          <w:p w14:paraId="387D98A7">
            <w:pPr>
              <w:spacing w:after="0"/>
              <w:rPr>
                <w:rFonts w:hint="eastAsia"/>
                <w:vertAlign w:val="baseline"/>
              </w:rPr>
            </w:pPr>
            <w:r>
              <w:rPr>
                <w:rFonts w:hint="eastAsia"/>
                <w:vertAlign w:val="baseline"/>
              </w:rPr>
              <w:t>('云纹水纹样1', '云纹水纹', '云纹水纹样示例1', '云纹水纹代表自然元素，象征流动和变化', '/images/patterns/yunshui1.jpg', '传统服饰、装饰'),</w:t>
            </w:r>
          </w:p>
          <w:p w14:paraId="05BE2E60">
            <w:pPr>
              <w:spacing w:after="0"/>
              <w:rPr>
                <w:rFonts w:hint="eastAsia"/>
                <w:vertAlign w:val="baseline"/>
              </w:rPr>
            </w:pPr>
            <w:r>
              <w:rPr>
                <w:rFonts w:hint="eastAsia"/>
                <w:vertAlign w:val="baseline"/>
              </w:rPr>
              <w:t>('云纹水纹样2', '云纹水纹', '云纹水纹样示例2', '云纹水纹的组合形式', '/images/patterns/yunshui2.jpg', '现代设计、文创');</w:t>
            </w:r>
          </w:p>
          <w:p w14:paraId="03A8CDA5">
            <w:pPr>
              <w:spacing w:after="0"/>
              <w:rPr>
                <w:rFonts w:hint="eastAsia"/>
                <w:vertAlign w:val="baseline"/>
              </w:rPr>
            </w:pPr>
          </w:p>
          <w:p w14:paraId="4BFFEF68">
            <w:pPr>
              <w:spacing w:after="0"/>
              <w:rPr>
                <w:rFonts w:hint="eastAsia"/>
                <w:vertAlign w:val="baseline"/>
              </w:rPr>
            </w:pPr>
            <w:r>
              <w:rPr>
                <w:rFonts w:hint="eastAsia"/>
                <w:vertAlign w:val="baseline"/>
              </w:rPr>
              <w:t>-- ============================================</w:t>
            </w:r>
          </w:p>
          <w:p w14:paraId="7C5F401D">
            <w:pPr>
              <w:spacing w:after="0"/>
              <w:rPr>
                <w:rFonts w:hint="eastAsia"/>
                <w:vertAlign w:val="baseline"/>
              </w:rPr>
            </w:pPr>
            <w:r>
              <w:rPr>
                <w:rFonts w:hint="eastAsia"/>
                <w:vertAlign w:val="baseline"/>
              </w:rPr>
              <w:t>-- 验证表创建</w:t>
            </w:r>
          </w:p>
          <w:p w14:paraId="6752190A">
            <w:pPr>
              <w:spacing w:after="0"/>
              <w:rPr>
                <w:rFonts w:hint="eastAsia"/>
                <w:vertAlign w:val="baseline"/>
              </w:rPr>
            </w:pPr>
            <w:r>
              <w:rPr>
                <w:rFonts w:hint="eastAsia"/>
                <w:vertAlign w:val="baseline"/>
              </w:rPr>
              <w:t>-- ============================================</w:t>
            </w:r>
          </w:p>
          <w:p w14:paraId="5BDA54EB">
            <w:pPr>
              <w:spacing w:after="0"/>
              <w:rPr>
                <w:rFonts w:hint="eastAsia"/>
                <w:vertAlign w:val="baseline"/>
              </w:rPr>
            </w:pPr>
            <w:r>
              <w:rPr>
                <w:rFonts w:hint="eastAsia"/>
                <w:vertAlign w:val="baseline"/>
              </w:rPr>
              <w:t>SELECT '数据库初始化完成！' AS 初始化状态;</w:t>
            </w:r>
          </w:p>
          <w:p w14:paraId="588EFC33">
            <w:pPr>
              <w:spacing w:after="0"/>
              <w:rPr>
                <w:rFonts w:hint="eastAsia"/>
                <w:vertAlign w:val="baseline"/>
              </w:rPr>
            </w:pPr>
            <w:r>
              <w:rPr>
                <w:rFonts w:hint="eastAsia"/>
                <w:vertAlign w:val="baseline"/>
              </w:rPr>
              <w:t>SHOW TABLES;</w:t>
            </w:r>
          </w:p>
          <w:p w14:paraId="58F82736">
            <w:pPr>
              <w:spacing w:after="0"/>
              <w:rPr>
                <w:vertAlign w:val="baseline"/>
              </w:rPr>
            </w:pPr>
          </w:p>
        </w:tc>
      </w:tr>
    </w:tbl>
    <w:p w14:paraId="1E30EF50">
      <w:pPr>
        <w:ind w:left="0" w:leftChars="0" w:firstLine="0" w:firstLineChars="0"/>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arasa Fixed J Light"/>
    <w:panose1 w:val="00000000000000000000"/>
    <w:charset w:val="80"/>
    <w:family w:val="roman"/>
    <w:pitch w:val="default"/>
    <w:sig w:usb0="00000000" w:usb1="00000000" w:usb2="00000010" w:usb3="00000000" w:csb0="00020000" w:csb1="00000000"/>
  </w:font>
  <w:font w:name="Sarasa Fixed J Light">
    <w:panose1 w:val="02000409000000000000"/>
    <w:charset w:val="80"/>
    <w:family w:val="auto"/>
    <w:pitch w:val="default"/>
    <w:sig w:usb0="F50006FF" w:usb1="79DFFFFF" w:usb2="0304003E" w:usb3="0010A008" w:csb0="2002011F" w:csb1="C4000000"/>
  </w:font>
  <w:font w:name="Cambria">
    <w:panose1 w:val="02040503050406030204"/>
    <w:charset w:val="00"/>
    <w:family w:val="auto"/>
    <w:pitch w:val="default"/>
    <w:sig w:usb0="E00006FF" w:usb1="420024FF" w:usb2="02000000" w:usb3="00000000" w:csb0="2000019F"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18BF19"/>
    <w:multiLevelType w:val="singleLevel"/>
    <w:tmpl w:val="8C18BF19"/>
    <w:lvl w:ilvl="0" w:tentative="0">
      <w:start w:val="1"/>
      <w:numFmt w:val="decimal"/>
      <w:lvlText w:val="[%1]"/>
      <w:lvlJc w:val="left"/>
      <w:pPr>
        <w:tabs>
          <w:tab w:val="left" w:pos="420"/>
        </w:tabs>
        <w:ind w:left="425" w:leftChars="0" w:hanging="425" w:firstLineChars="0"/>
      </w:pPr>
      <w:rPr>
        <w:rFonts w:hint="default"/>
      </w:rPr>
    </w:lvl>
  </w:abstractNum>
  <w:abstractNum w:abstractNumId="1">
    <w:nsid w:val="AB7D4DC5"/>
    <w:multiLevelType w:val="singleLevel"/>
    <w:tmpl w:val="AB7D4DC5"/>
    <w:lvl w:ilvl="0" w:tentative="0">
      <w:start w:val="8"/>
      <w:numFmt w:val="decimal"/>
      <w:suff w:val="space"/>
      <w:lvlText w:val="第%1章"/>
      <w:lvlJc w:val="left"/>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483505"/>
    <w:rsid w:val="02F0175E"/>
    <w:rsid w:val="03777B7C"/>
    <w:rsid w:val="05E762E9"/>
    <w:rsid w:val="09F27F5D"/>
    <w:rsid w:val="0A0F4BBF"/>
    <w:rsid w:val="0BED0F30"/>
    <w:rsid w:val="0E3B7212"/>
    <w:rsid w:val="0FB85B18"/>
    <w:rsid w:val="13DA4490"/>
    <w:rsid w:val="147E37E3"/>
    <w:rsid w:val="15D13671"/>
    <w:rsid w:val="18247509"/>
    <w:rsid w:val="2031368A"/>
    <w:rsid w:val="20474300"/>
    <w:rsid w:val="2B173B45"/>
    <w:rsid w:val="2CA37B48"/>
    <w:rsid w:val="34951FE2"/>
    <w:rsid w:val="364F61C0"/>
    <w:rsid w:val="39C62C3D"/>
    <w:rsid w:val="3A461688"/>
    <w:rsid w:val="3EED2A1A"/>
    <w:rsid w:val="4FA465B8"/>
    <w:rsid w:val="4FDF156F"/>
    <w:rsid w:val="519C35D9"/>
    <w:rsid w:val="5F441D8B"/>
    <w:rsid w:val="622C5484"/>
    <w:rsid w:val="66C0619B"/>
    <w:rsid w:val="671169F6"/>
    <w:rsid w:val="691E006E"/>
    <w:rsid w:val="6B032AFA"/>
    <w:rsid w:val="6CF90658"/>
    <w:rsid w:val="71141CEF"/>
    <w:rsid w:val="715C2F64"/>
    <w:rsid w:val="720F7FD6"/>
    <w:rsid w:val="786170B2"/>
    <w:rsid w:val="79752E15"/>
    <w:rsid w:val="7AE04C06"/>
    <w:rsid w:val="7DC83D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
    <w:lsdException w:unhideWhenUsed="0" w:uiPriority="0" w:semiHidden="0" w:nam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ind w:firstLine="723" w:firstLineChars="200"/>
    </w:pPr>
    <w:rPr>
      <w:rFonts w:ascii="Times New Roman" w:hAnsi="Times New Roman" w:eastAsia="宋体" w:cstheme="minorBidi"/>
      <w:sz w:val="24"/>
      <w:szCs w:val="22"/>
      <w:lang w:val="en-US" w:eastAsia="en-US" w:bidi="ar-SA"/>
    </w:rPr>
  </w:style>
  <w:style w:type="paragraph" w:styleId="3">
    <w:name w:val="heading 1"/>
    <w:basedOn w:val="1"/>
    <w:next w:val="1"/>
    <w:link w:val="140"/>
    <w:qFormat/>
    <w:uiPriority w:val="9"/>
    <w:pPr>
      <w:keepNext w:val="0"/>
      <w:keepLines/>
      <w:pageBreakBefore/>
      <w:spacing w:after="0" w:line="360" w:lineRule="auto"/>
      <w:ind w:firstLine="0" w:firstLineChars="0"/>
      <w:outlineLvl w:val="0"/>
    </w:pPr>
    <w:rPr>
      <w:rFonts w:cs="宋体"/>
      <w:color w:val="000000" w:themeColor="text1"/>
      <w:sz w:val="32"/>
      <w:szCs w:val="28"/>
      <w14:textFill>
        <w14:solidFill>
          <w14:schemeClr w14:val="tx1"/>
        </w14:solidFill>
      </w14:textFill>
    </w:rPr>
  </w:style>
  <w:style w:type="paragraph" w:styleId="4">
    <w:name w:val="heading 2"/>
    <w:basedOn w:val="1"/>
    <w:next w:val="1"/>
    <w:link w:val="141"/>
    <w:unhideWhenUsed/>
    <w:qFormat/>
    <w:uiPriority w:val="9"/>
    <w:pPr>
      <w:keepNext/>
      <w:keepLines/>
      <w:spacing w:after="0" w:line="240" w:lineRule="auto"/>
      <w:ind w:firstLine="0" w:firstLineChars="0"/>
      <w:outlineLvl w:val="1"/>
    </w:pPr>
    <w:rPr>
      <w:rFonts w:cstheme="majorBidi"/>
      <w:color w:val="000000" w:themeColor="text1"/>
      <w:sz w:val="28"/>
      <w:szCs w:val="26"/>
      <w14:textFill>
        <w14:solidFill>
          <w14:schemeClr w14:val="tx1"/>
        </w14:solidFill>
      </w14:textFill>
    </w:rPr>
  </w:style>
  <w:style w:type="paragraph" w:styleId="5">
    <w:name w:val="heading 3"/>
    <w:basedOn w:val="1"/>
    <w:next w:val="1"/>
    <w:link w:val="142"/>
    <w:unhideWhenUsed/>
    <w:qFormat/>
    <w:uiPriority w:val="9"/>
    <w:pPr>
      <w:keepNext/>
      <w:keepLines/>
      <w:spacing w:after="0"/>
      <w:ind w:firstLine="0" w:firstLineChars="0"/>
      <w:outlineLvl w:val="2"/>
    </w:pPr>
    <w:rPr>
      <w:rFonts w:cstheme="majorBidi"/>
      <w:color w:val="000000" w:themeColor="text1"/>
      <w:sz w:val="26"/>
      <w14:textFill>
        <w14:solidFill>
          <w14:schemeClr w14:val="tx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uiPriority w:val="99"/>
    <w:rPr>
      <w:rFonts w:ascii="Courier New" w:hAnsi="Courier New"/>
      <w:sz w:val="20"/>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imes New Roman" w:hAnsi="Times New Roman" w:eastAsia="宋体" w:cs="宋体"/>
      <w:color w:val="000000" w:themeColor="text1"/>
      <w:sz w:val="28"/>
      <w:szCs w:val="28"/>
      <w14:textFill>
        <w14:solidFill>
          <w14:schemeClr w14:val="tx1"/>
        </w14:solidFill>
      </w14:textFill>
    </w:rPr>
  </w:style>
  <w:style w:type="character" w:customStyle="1" w:styleId="141">
    <w:name w:val="Heading 2 Char"/>
    <w:basedOn w:val="133"/>
    <w:link w:val="4"/>
    <w:qFormat/>
    <w:uiPriority w:val="9"/>
    <w:rPr>
      <w:rFonts w:ascii="Times New Roman" w:hAnsi="Times New Roman" w:eastAsia="宋体" w:cstheme="majorBidi"/>
      <w:color w:val="000000" w:themeColor="text1"/>
      <w:sz w:val="26"/>
      <w:szCs w:val="26"/>
      <w14:textFill>
        <w14:solidFill>
          <w14:schemeClr w14:val="tx1"/>
        </w14:solidFill>
      </w14:textFill>
    </w:rPr>
  </w:style>
  <w:style w:type="character" w:customStyle="1" w:styleId="142">
    <w:name w:val="Heading 3 Char"/>
    <w:basedOn w:val="133"/>
    <w:link w:val="5"/>
    <w:qFormat/>
    <w:uiPriority w:val="9"/>
    <w:rPr>
      <w:rFonts w:ascii="Times New Roman" w:hAnsi="Times New Roman" w:eastAsia="宋体" w:cstheme="majorBidi"/>
      <w:color w:val="000000" w:themeColor="text1"/>
      <w14:textFill>
        <w14:solidFill>
          <w14:schemeClr w14:val="tx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styleId="166">
    <w:name w:val=""/>
    <w:basedOn w:val="1"/>
    <w:next w:val="1"/>
    <w:uiPriority w:val="0"/>
    <w:pPr>
      <w:pBdr>
        <w:bottom w:val="single" w:color="auto" w:sz="6" w:space="1"/>
      </w:pBdr>
      <w:jc w:val="center"/>
    </w:pPr>
    <w:rPr>
      <w:rFonts w:ascii="Arial" w:eastAsia="宋体"/>
      <w:vanish/>
      <w:sz w:val="16"/>
    </w:rPr>
  </w:style>
  <w:style w:type="paragraph" w:styleId="167">
    <w:name w:val=""/>
    <w:basedOn w:val="1"/>
    <w:next w:val="1"/>
    <w:uiPriority w:val="0"/>
    <w:pPr>
      <w:pBdr>
        <w:top w:val="single" w:color="auto" w:sz="6" w:space="1"/>
      </w:pBdr>
      <w:jc w:val="center"/>
    </w:pPr>
    <w:rPr>
      <w:rFonts w:ascii="Arial" w:eastAsia="宋体"/>
      <w:vanish/>
      <w:sz w:val="16"/>
    </w:rPr>
  </w:style>
  <w:style w:type="paragraph" w:customStyle="1" w:styleId="168">
    <w:name w:val="参考文献"/>
    <w:basedOn w:val="1"/>
    <w:uiPriority w:val="0"/>
    <w:pPr>
      <w:spacing w:line="240" w:lineRule="auto"/>
      <w:ind w:firstLine="0" w:firstLineChars="0"/>
    </w:pPr>
    <w:rPr>
      <w:rFonts w:hint="eastAsia"/>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7518</Words>
  <Characters>15771</Characters>
  <Lines>0</Lines>
  <Paragraphs>0</Paragraphs>
  <TotalTime>5</TotalTime>
  <ScaleCrop>false</ScaleCrop>
  <LinksUpToDate>false</LinksUpToDate>
  <CharactersWithSpaces>17136</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2026-02-14T05:59:43Z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5B3399A127D142B38254728C7C78A253_12</vt:lpwstr>
  </property>
</Properties>
</file>